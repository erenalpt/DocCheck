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82C51" w:rsidRDefault="005515C9">
      <w:pPr>
        <w:spacing w:line="0" w:lineRule="atLeast"/>
        <w:ind w:right="-413"/>
        <w:jc w:val="center"/>
        <w:rPr>
          <w:rFonts w:ascii="Times New Roman" w:eastAsia="Times New Roman" w:hAnsi="Times New Roman"/>
          <w:b/>
          <w:sz w:val="22"/>
        </w:rPr>
      </w:pPr>
      <w:bookmarkStart w:id="0" w:name="page1"/>
      <w:bookmarkEnd w:id="0"/>
      <w:r>
        <w:rPr>
          <w:rFonts w:ascii="Times New Roman" w:eastAsia="Times New Roman" w:hAnsi="Times New Roman"/>
          <w:b/>
          <w:sz w:val="22"/>
        </w:rPr>
        <w:t>T.C.</w:t>
      </w:r>
    </w:p>
    <w:p w:rsidR="00D82C51" w:rsidRDefault="005515C9">
      <w:pPr>
        <w:spacing w:line="0" w:lineRule="atLeast"/>
        <w:ind w:right="-393"/>
        <w:jc w:val="center"/>
        <w:rPr>
          <w:rFonts w:ascii="Times New Roman" w:eastAsia="Times New Roman" w:hAnsi="Times New Roman"/>
          <w:b/>
          <w:sz w:val="18"/>
        </w:rPr>
      </w:pPr>
      <w:r>
        <w:rPr>
          <w:rFonts w:ascii="Times New Roman" w:eastAsia="Times New Roman" w:hAnsi="Times New Roman"/>
          <w:b/>
          <w:sz w:val="22"/>
        </w:rPr>
        <w:t>F</w:t>
      </w:r>
      <w:r>
        <w:rPr>
          <w:rFonts w:ascii="Times New Roman" w:eastAsia="Times New Roman" w:hAnsi="Times New Roman"/>
          <w:b/>
          <w:sz w:val="18"/>
        </w:rPr>
        <w:t>IRAT</w:t>
      </w:r>
      <w:r>
        <w:rPr>
          <w:rFonts w:ascii="Times New Roman" w:eastAsia="Times New Roman" w:hAnsi="Times New Roman"/>
          <w:b/>
          <w:sz w:val="22"/>
        </w:rPr>
        <w:t xml:space="preserve"> Ü</w:t>
      </w:r>
      <w:r>
        <w:rPr>
          <w:rFonts w:ascii="Times New Roman" w:eastAsia="Times New Roman" w:hAnsi="Times New Roman"/>
          <w:b/>
          <w:sz w:val="18"/>
        </w:rPr>
        <w:t>NİVERSİTESİ</w:t>
      </w:r>
    </w:p>
    <w:p w:rsidR="00D82C51" w:rsidRDefault="00D82C51">
      <w:pPr>
        <w:spacing w:line="1" w:lineRule="exact"/>
        <w:rPr>
          <w:rFonts w:ascii="Times New Roman" w:eastAsia="Times New Roman" w:hAnsi="Times New Roman"/>
          <w:sz w:val="24"/>
        </w:rPr>
      </w:pPr>
    </w:p>
    <w:p w:rsidR="00D82C51" w:rsidRDefault="005515C9">
      <w:pPr>
        <w:spacing w:line="0" w:lineRule="atLeast"/>
        <w:ind w:right="-413"/>
        <w:jc w:val="center"/>
        <w:rPr>
          <w:rFonts w:ascii="Times New Roman" w:eastAsia="Times New Roman" w:hAnsi="Times New Roman"/>
          <w:b/>
          <w:sz w:val="18"/>
        </w:rPr>
      </w:pPr>
      <w:r>
        <w:rPr>
          <w:rFonts w:ascii="Times New Roman" w:eastAsia="Times New Roman" w:hAnsi="Times New Roman"/>
          <w:b/>
          <w:sz w:val="22"/>
        </w:rPr>
        <w:t>F</w:t>
      </w:r>
      <w:r>
        <w:rPr>
          <w:rFonts w:ascii="Times New Roman" w:eastAsia="Times New Roman" w:hAnsi="Times New Roman"/>
          <w:b/>
          <w:sz w:val="18"/>
        </w:rPr>
        <w:t>EN</w:t>
      </w:r>
      <w:r>
        <w:rPr>
          <w:rFonts w:ascii="Times New Roman" w:eastAsia="Times New Roman" w:hAnsi="Times New Roman"/>
          <w:b/>
          <w:sz w:val="22"/>
        </w:rPr>
        <w:t xml:space="preserve"> B</w:t>
      </w:r>
      <w:r>
        <w:rPr>
          <w:rFonts w:ascii="Times New Roman" w:eastAsia="Times New Roman" w:hAnsi="Times New Roman"/>
          <w:b/>
          <w:sz w:val="18"/>
        </w:rPr>
        <w:t>İLİMLERİ</w:t>
      </w:r>
      <w:r>
        <w:rPr>
          <w:rFonts w:ascii="Times New Roman" w:eastAsia="Times New Roman" w:hAnsi="Times New Roman"/>
          <w:b/>
          <w:sz w:val="22"/>
        </w:rPr>
        <w:t xml:space="preserve"> E</w:t>
      </w:r>
      <w:r>
        <w:rPr>
          <w:rFonts w:ascii="Times New Roman" w:eastAsia="Times New Roman" w:hAnsi="Times New Roman"/>
          <w:b/>
          <w:sz w:val="18"/>
        </w:rPr>
        <w:t>NSTİTÜSÜ</w:t>
      </w:r>
    </w:p>
    <w:p w:rsidR="00D82C51" w:rsidRDefault="00A705A4">
      <w:pPr>
        <w:spacing w:line="20" w:lineRule="exact"/>
        <w:rPr>
          <w:rFonts w:ascii="Times New Roman" w:eastAsia="Times New Roman" w:hAnsi="Times New Roman"/>
          <w:sz w:val="24"/>
        </w:rPr>
      </w:pPr>
      <w:r>
        <w:rPr>
          <w:rFonts w:ascii="Times New Roman" w:eastAsia="Times New Roman" w:hAnsi="Times New Roman"/>
          <w:b/>
          <w:noProof/>
          <w:sz w:val="18"/>
        </w:rPr>
        <w:drawing>
          <wp:anchor distT="0" distB="0" distL="114300" distR="114300" simplePos="0" relativeHeight="251590144" behindDoc="1" locked="0" layoutInCell="1" allowOverlap="1">
            <wp:simplePos x="0" y="0"/>
            <wp:positionH relativeFrom="column">
              <wp:posOffset>355600</wp:posOffset>
            </wp:positionH>
            <wp:positionV relativeFrom="paragraph">
              <wp:posOffset>2376805</wp:posOffset>
            </wp:positionV>
            <wp:extent cx="4699000" cy="1854200"/>
            <wp:effectExtent l="0" t="0" r="6350" b="0"/>
            <wp:wrapNone/>
            <wp:docPr id="15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1832B5" w:rsidRDefault="001832B5">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20" w:lineRule="exact"/>
        <w:rPr>
          <w:rFonts w:ascii="Times New Roman" w:eastAsia="Times New Roman" w:hAnsi="Times New Roman"/>
          <w:sz w:val="24"/>
        </w:rPr>
      </w:pPr>
    </w:p>
    <w:p w:rsidR="00D82C51" w:rsidRDefault="005515C9">
      <w:pPr>
        <w:spacing w:line="236" w:lineRule="auto"/>
        <w:ind w:left="1960" w:right="1566"/>
        <w:jc w:val="center"/>
        <w:rPr>
          <w:rFonts w:ascii="Times New Roman" w:eastAsia="Times New Roman" w:hAnsi="Times New Roman"/>
          <w:b/>
          <w:sz w:val="18"/>
        </w:rPr>
      </w:pPr>
      <w:r>
        <w:rPr>
          <w:rFonts w:ascii="Times New Roman" w:eastAsia="Times New Roman" w:hAnsi="Times New Roman"/>
          <w:b/>
          <w:sz w:val="24"/>
        </w:rPr>
        <w:t>K</w:t>
      </w:r>
      <w:r>
        <w:rPr>
          <w:rFonts w:ascii="Times New Roman" w:eastAsia="Times New Roman" w:hAnsi="Times New Roman"/>
          <w:b/>
          <w:sz w:val="18"/>
        </w:rPr>
        <w:t>AOTİK</w:t>
      </w:r>
      <w:r>
        <w:rPr>
          <w:rFonts w:ascii="Times New Roman" w:eastAsia="Times New Roman" w:hAnsi="Times New Roman"/>
          <w:b/>
          <w:sz w:val="24"/>
        </w:rPr>
        <w:t xml:space="preserve"> Y</w:t>
      </w:r>
      <w:r>
        <w:rPr>
          <w:rFonts w:ascii="Times New Roman" w:eastAsia="Times New Roman" w:hAnsi="Times New Roman"/>
          <w:b/>
          <w:sz w:val="18"/>
        </w:rPr>
        <w:t>ER</w:t>
      </w:r>
      <w:r>
        <w:rPr>
          <w:rFonts w:ascii="Times New Roman" w:eastAsia="Times New Roman" w:hAnsi="Times New Roman"/>
          <w:b/>
          <w:sz w:val="24"/>
        </w:rPr>
        <w:t xml:space="preserve"> D</w:t>
      </w:r>
      <w:r>
        <w:rPr>
          <w:rFonts w:ascii="Times New Roman" w:eastAsia="Times New Roman" w:hAnsi="Times New Roman"/>
          <w:b/>
          <w:sz w:val="18"/>
        </w:rPr>
        <w:t>EĞİŞTİRME</w:t>
      </w:r>
      <w:r>
        <w:rPr>
          <w:rFonts w:ascii="Times New Roman" w:eastAsia="Times New Roman" w:hAnsi="Times New Roman"/>
          <w:b/>
          <w:sz w:val="24"/>
        </w:rPr>
        <w:t xml:space="preserve"> K</w:t>
      </w:r>
      <w:r>
        <w:rPr>
          <w:rFonts w:ascii="Times New Roman" w:eastAsia="Times New Roman" w:hAnsi="Times New Roman"/>
          <w:b/>
          <w:sz w:val="18"/>
        </w:rPr>
        <w:t>UTULARININ</w:t>
      </w:r>
      <w:r>
        <w:rPr>
          <w:rFonts w:ascii="Times New Roman" w:eastAsia="Times New Roman" w:hAnsi="Times New Roman"/>
          <w:b/>
          <w:sz w:val="24"/>
        </w:rPr>
        <w:t xml:space="preserve"> P</w:t>
      </w:r>
      <w:r>
        <w:rPr>
          <w:rFonts w:ascii="Times New Roman" w:eastAsia="Times New Roman" w:hAnsi="Times New Roman"/>
          <w:b/>
          <w:sz w:val="18"/>
        </w:rPr>
        <w:t>ERFORMANS</w:t>
      </w:r>
      <w:r>
        <w:rPr>
          <w:rFonts w:ascii="Times New Roman" w:eastAsia="Times New Roman" w:hAnsi="Times New Roman"/>
          <w:b/>
          <w:sz w:val="24"/>
        </w:rPr>
        <w:t xml:space="preserve"> İ</w:t>
      </w:r>
      <w:r>
        <w:rPr>
          <w:rFonts w:ascii="Times New Roman" w:eastAsia="Times New Roman" w:hAnsi="Times New Roman"/>
          <w:b/>
          <w:sz w:val="18"/>
        </w:rPr>
        <w:t>YİLEŞTİRMESİ İÇİN</w:t>
      </w:r>
      <w:r>
        <w:rPr>
          <w:rFonts w:ascii="Times New Roman" w:eastAsia="Times New Roman" w:hAnsi="Times New Roman"/>
          <w:b/>
          <w:sz w:val="24"/>
        </w:rPr>
        <w:t xml:space="preserve"> Y</w:t>
      </w:r>
      <w:r>
        <w:rPr>
          <w:rFonts w:ascii="Times New Roman" w:eastAsia="Times New Roman" w:hAnsi="Times New Roman"/>
          <w:b/>
          <w:sz w:val="18"/>
        </w:rPr>
        <w:t>ENİ</w:t>
      </w:r>
      <w:r>
        <w:rPr>
          <w:rFonts w:ascii="Times New Roman" w:eastAsia="Times New Roman" w:hAnsi="Times New Roman"/>
          <w:b/>
          <w:sz w:val="24"/>
        </w:rPr>
        <w:t xml:space="preserve"> A</w:t>
      </w:r>
      <w:r>
        <w:rPr>
          <w:rFonts w:ascii="Times New Roman" w:eastAsia="Times New Roman" w:hAnsi="Times New Roman"/>
          <w:b/>
          <w:sz w:val="18"/>
        </w:rPr>
        <w:t>LGORİTMALARIN</w:t>
      </w:r>
      <w:r>
        <w:rPr>
          <w:rFonts w:ascii="Times New Roman" w:eastAsia="Times New Roman" w:hAnsi="Times New Roman"/>
          <w:b/>
          <w:sz w:val="24"/>
        </w:rPr>
        <w:t xml:space="preserve"> G</w:t>
      </w:r>
      <w:r>
        <w:rPr>
          <w:rFonts w:ascii="Times New Roman" w:eastAsia="Times New Roman" w:hAnsi="Times New Roman"/>
          <w:b/>
          <w:sz w:val="18"/>
        </w:rPr>
        <w:t>ELİŞTİRİLMESİ</w:t>
      </w:r>
    </w:p>
    <w:p w:rsidR="00D82C51" w:rsidRDefault="00D82C51">
      <w:pPr>
        <w:spacing w:line="200" w:lineRule="exact"/>
        <w:rPr>
          <w:rFonts w:ascii="Times New Roman" w:eastAsia="Times New Roman" w:hAnsi="Times New Roman"/>
          <w:sz w:val="24"/>
        </w:rPr>
      </w:pPr>
    </w:p>
    <w:p w:rsidR="00D82C51" w:rsidRDefault="00D82C51">
      <w:pPr>
        <w:spacing w:line="356" w:lineRule="exact"/>
        <w:rPr>
          <w:rFonts w:ascii="Times New Roman" w:eastAsia="Times New Roman" w:hAnsi="Times New Roman"/>
          <w:sz w:val="24"/>
        </w:rPr>
      </w:pPr>
    </w:p>
    <w:p w:rsidR="00D82C51" w:rsidRDefault="005515C9">
      <w:pPr>
        <w:spacing w:line="0" w:lineRule="atLeast"/>
        <w:ind w:right="-393"/>
        <w:jc w:val="center"/>
        <w:rPr>
          <w:rFonts w:ascii="Times New Roman" w:eastAsia="Times New Roman" w:hAnsi="Times New Roman"/>
          <w:b/>
          <w:sz w:val="22"/>
        </w:rPr>
      </w:pPr>
      <w:r>
        <w:rPr>
          <w:rFonts w:ascii="Times New Roman" w:eastAsia="Times New Roman" w:hAnsi="Times New Roman"/>
          <w:b/>
          <w:sz w:val="22"/>
        </w:rPr>
        <w:t>Yaşar Selim BAHÇECİ</w:t>
      </w:r>
    </w:p>
    <w:p w:rsidR="00D82C51" w:rsidRDefault="00D82C51">
      <w:pPr>
        <w:spacing w:line="193" w:lineRule="exact"/>
        <w:rPr>
          <w:rFonts w:ascii="Times New Roman" w:eastAsia="Times New Roman" w:hAnsi="Times New Roman"/>
          <w:sz w:val="24"/>
        </w:rPr>
      </w:pPr>
    </w:p>
    <w:p w:rsidR="00D82C51" w:rsidRDefault="005515C9">
      <w:pPr>
        <w:spacing w:line="0" w:lineRule="atLeast"/>
        <w:ind w:right="-393"/>
        <w:jc w:val="center"/>
        <w:rPr>
          <w:rFonts w:ascii="Times New Roman" w:eastAsia="Times New Roman" w:hAnsi="Times New Roman"/>
          <w:sz w:val="22"/>
        </w:rPr>
      </w:pPr>
      <w:r>
        <w:rPr>
          <w:rFonts w:ascii="Times New Roman" w:eastAsia="Times New Roman" w:hAnsi="Times New Roman"/>
          <w:sz w:val="22"/>
        </w:rPr>
        <w:t>Yüksek Lisans Tezi</w:t>
      </w:r>
    </w:p>
    <w:p w:rsidR="00D82C51" w:rsidRDefault="00D82C51">
      <w:pPr>
        <w:spacing w:line="179" w:lineRule="exact"/>
        <w:rPr>
          <w:rFonts w:ascii="Times New Roman" w:eastAsia="Times New Roman" w:hAnsi="Times New Roman"/>
          <w:sz w:val="24"/>
        </w:rPr>
      </w:pPr>
    </w:p>
    <w:p w:rsidR="00D82C51" w:rsidRDefault="005515C9">
      <w:pPr>
        <w:spacing w:line="0" w:lineRule="atLeast"/>
        <w:ind w:left="2880"/>
        <w:rPr>
          <w:rFonts w:ascii="Times New Roman" w:eastAsia="Times New Roman" w:hAnsi="Times New Roman"/>
          <w:sz w:val="18"/>
        </w:rPr>
      </w:pPr>
      <w:r>
        <w:rPr>
          <w:rFonts w:ascii="Times New Roman" w:eastAsia="Times New Roman" w:hAnsi="Times New Roman"/>
          <w:sz w:val="22"/>
        </w:rPr>
        <w:t>Y</w:t>
      </w:r>
      <w:r>
        <w:rPr>
          <w:rFonts w:ascii="Times New Roman" w:eastAsia="Times New Roman" w:hAnsi="Times New Roman"/>
          <w:sz w:val="18"/>
        </w:rPr>
        <w:t>AZILIM</w:t>
      </w:r>
      <w:r>
        <w:rPr>
          <w:rFonts w:ascii="Times New Roman" w:eastAsia="Times New Roman" w:hAnsi="Times New Roman"/>
          <w:sz w:val="22"/>
        </w:rPr>
        <w:t xml:space="preserve"> M</w:t>
      </w:r>
      <w:r>
        <w:rPr>
          <w:rFonts w:ascii="Times New Roman" w:eastAsia="Times New Roman" w:hAnsi="Times New Roman"/>
          <w:sz w:val="18"/>
        </w:rPr>
        <w:t>ÜHENDİSLİĞİ</w:t>
      </w:r>
      <w:r>
        <w:rPr>
          <w:rFonts w:ascii="Times New Roman" w:eastAsia="Times New Roman" w:hAnsi="Times New Roman"/>
          <w:sz w:val="22"/>
        </w:rPr>
        <w:t xml:space="preserve"> A</w:t>
      </w:r>
      <w:r>
        <w:rPr>
          <w:rFonts w:ascii="Times New Roman" w:eastAsia="Times New Roman" w:hAnsi="Times New Roman"/>
          <w:sz w:val="18"/>
        </w:rPr>
        <w:t>NABİLİM</w:t>
      </w:r>
      <w:r>
        <w:rPr>
          <w:rFonts w:ascii="Times New Roman" w:eastAsia="Times New Roman" w:hAnsi="Times New Roman"/>
          <w:sz w:val="22"/>
        </w:rPr>
        <w:t xml:space="preserve"> D</w:t>
      </w:r>
      <w:r>
        <w:rPr>
          <w:rFonts w:ascii="Times New Roman" w:eastAsia="Times New Roman" w:hAnsi="Times New Roman"/>
          <w:sz w:val="18"/>
        </w:rPr>
        <w:t>ALI</w:t>
      </w:r>
    </w:p>
    <w:p w:rsidR="00D82C51" w:rsidRDefault="00D82C51">
      <w:pPr>
        <w:spacing w:line="0" w:lineRule="atLeast"/>
        <w:ind w:left="2880"/>
        <w:rPr>
          <w:rFonts w:ascii="Times New Roman" w:eastAsia="Times New Roman" w:hAnsi="Times New Roman"/>
          <w:sz w:val="18"/>
        </w:rPr>
        <w:sectPr w:rsidR="00D82C51">
          <w:pgSz w:w="11900" w:h="16838"/>
          <w:pgMar w:top="1415" w:right="1440" w:bottom="1440" w:left="1440" w:header="0" w:footer="0" w:gutter="0"/>
          <w:cols w:space="0" w:equalWidth="0">
            <w:col w:w="9026"/>
          </w:cols>
          <w:docGrid w:linePitch="360"/>
        </w:sect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200" w:lineRule="exact"/>
        <w:rPr>
          <w:rFonts w:ascii="Times New Roman" w:eastAsia="Times New Roman" w:hAnsi="Times New Roman"/>
          <w:sz w:val="24"/>
        </w:rPr>
      </w:pPr>
    </w:p>
    <w:p w:rsidR="00D82C51" w:rsidRDefault="00D82C51">
      <w:pPr>
        <w:spacing w:line="309" w:lineRule="exact"/>
        <w:rPr>
          <w:rFonts w:ascii="Times New Roman" w:eastAsia="Times New Roman" w:hAnsi="Times New Roman"/>
          <w:sz w:val="24"/>
        </w:rPr>
      </w:pPr>
    </w:p>
    <w:p w:rsidR="00D82C51" w:rsidRDefault="005515C9">
      <w:pPr>
        <w:spacing w:line="0" w:lineRule="atLeast"/>
        <w:ind w:right="-413"/>
        <w:jc w:val="center"/>
        <w:rPr>
          <w:rFonts w:ascii="Times New Roman" w:eastAsia="Times New Roman" w:hAnsi="Times New Roman"/>
        </w:rPr>
      </w:pPr>
      <w:r>
        <w:rPr>
          <w:rFonts w:ascii="Times New Roman" w:eastAsia="Times New Roman" w:hAnsi="Times New Roman"/>
        </w:rPr>
        <w:t>A</w:t>
      </w:r>
      <w:r>
        <w:rPr>
          <w:rFonts w:ascii="Times New Roman" w:eastAsia="Times New Roman" w:hAnsi="Times New Roman"/>
          <w:sz w:val="16"/>
        </w:rPr>
        <w:t>ĞUSTOS</w:t>
      </w:r>
      <w:r>
        <w:rPr>
          <w:rFonts w:ascii="Times New Roman" w:eastAsia="Times New Roman" w:hAnsi="Times New Roman"/>
        </w:rPr>
        <w:t xml:space="preserve"> 2020</w:t>
      </w:r>
    </w:p>
    <w:p w:rsidR="00D82C51" w:rsidRDefault="00D82C51">
      <w:pPr>
        <w:spacing w:line="0" w:lineRule="atLeast"/>
        <w:ind w:right="-413"/>
        <w:jc w:val="center"/>
        <w:rPr>
          <w:rFonts w:ascii="Times New Roman" w:eastAsia="Times New Roman" w:hAnsi="Times New Roman"/>
        </w:rPr>
        <w:sectPr w:rsidR="00D82C51">
          <w:type w:val="continuous"/>
          <w:pgSz w:w="11900" w:h="16838"/>
          <w:pgMar w:top="1415" w:right="1440" w:bottom="1440" w:left="1440" w:header="0" w:footer="0" w:gutter="0"/>
          <w:cols w:space="0" w:equalWidth="0">
            <w:col w:w="9026"/>
          </w:cols>
          <w:docGrid w:linePitch="360"/>
        </w:sectPr>
      </w:pPr>
    </w:p>
    <w:p w:rsidR="00D82C51" w:rsidRDefault="005515C9">
      <w:pPr>
        <w:spacing w:line="0" w:lineRule="atLeast"/>
        <w:ind w:right="-433"/>
        <w:jc w:val="center"/>
        <w:rPr>
          <w:rFonts w:ascii="Times New Roman" w:eastAsia="Times New Roman" w:hAnsi="Times New Roman"/>
          <w:b/>
          <w:sz w:val="22"/>
        </w:rPr>
      </w:pPr>
      <w:bookmarkStart w:id="1" w:name="page2"/>
      <w:bookmarkEnd w:id="1"/>
      <w:r>
        <w:rPr>
          <w:rFonts w:ascii="Times New Roman" w:eastAsia="Times New Roman" w:hAnsi="Times New Roman"/>
          <w:b/>
          <w:sz w:val="22"/>
        </w:rPr>
        <w:lastRenderedPageBreak/>
        <w:t>T.C.</w:t>
      </w:r>
    </w:p>
    <w:p w:rsidR="00D82C51" w:rsidRDefault="00D82C51">
      <w:pPr>
        <w:spacing w:line="127" w:lineRule="exact"/>
        <w:rPr>
          <w:rFonts w:ascii="Times New Roman" w:eastAsia="Times New Roman" w:hAnsi="Times New Roman"/>
        </w:rPr>
      </w:pPr>
    </w:p>
    <w:p w:rsidR="00D82C51" w:rsidRDefault="005515C9">
      <w:pPr>
        <w:spacing w:line="0" w:lineRule="atLeast"/>
        <w:ind w:right="-413"/>
        <w:jc w:val="center"/>
        <w:rPr>
          <w:rFonts w:ascii="Times New Roman" w:eastAsia="Times New Roman" w:hAnsi="Times New Roman"/>
          <w:b/>
          <w:sz w:val="18"/>
        </w:rPr>
      </w:pPr>
      <w:r>
        <w:rPr>
          <w:rFonts w:ascii="Times New Roman" w:eastAsia="Times New Roman" w:hAnsi="Times New Roman"/>
          <w:b/>
          <w:sz w:val="22"/>
        </w:rPr>
        <w:t>F</w:t>
      </w:r>
      <w:r>
        <w:rPr>
          <w:rFonts w:ascii="Times New Roman" w:eastAsia="Times New Roman" w:hAnsi="Times New Roman"/>
          <w:b/>
          <w:sz w:val="18"/>
        </w:rPr>
        <w:t>IRAT</w:t>
      </w:r>
      <w:r>
        <w:rPr>
          <w:rFonts w:ascii="Times New Roman" w:eastAsia="Times New Roman" w:hAnsi="Times New Roman"/>
          <w:b/>
          <w:sz w:val="22"/>
        </w:rPr>
        <w:t xml:space="preserve"> Ü</w:t>
      </w:r>
      <w:r>
        <w:rPr>
          <w:rFonts w:ascii="Times New Roman" w:eastAsia="Times New Roman" w:hAnsi="Times New Roman"/>
          <w:b/>
          <w:sz w:val="18"/>
        </w:rPr>
        <w:t>NİVERSİTESİ</w:t>
      </w:r>
    </w:p>
    <w:p w:rsidR="00D82C51" w:rsidRDefault="00D82C51">
      <w:pPr>
        <w:spacing w:line="126" w:lineRule="exact"/>
        <w:rPr>
          <w:rFonts w:ascii="Times New Roman" w:eastAsia="Times New Roman" w:hAnsi="Times New Roman"/>
        </w:rPr>
      </w:pPr>
    </w:p>
    <w:p w:rsidR="00D82C51" w:rsidRDefault="005515C9">
      <w:pPr>
        <w:spacing w:line="0" w:lineRule="atLeast"/>
        <w:ind w:right="-433"/>
        <w:jc w:val="center"/>
        <w:rPr>
          <w:rFonts w:ascii="Times New Roman" w:eastAsia="Times New Roman" w:hAnsi="Times New Roman"/>
          <w:b/>
          <w:sz w:val="18"/>
        </w:rPr>
      </w:pPr>
      <w:r>
        <w:rPr>
          <w:rFonts w:ascii="Times New Roman" w:eastAsia="Times New Roman" w:hAnsi="Times New Roman"/>
          <w:b/>
          <w:sz w:val="22"/>
        </w:rPr>
        <w:t>F</w:t>
      </w:r>
      <w:r>
        <w:rPr>
          <w:rFonts w:ascii="Times New Roman" w:eastAsia="Times New Roman" w:hAnsi="Times New Roman"/>
          <w:b/>
          <w:sz w:val="18"/>
        </w:rPr>
        <w:t>EN</w:t>
      </w:r>
      <w:r>
        <w:rPr>
          <w:rFonts w:ascii="Times New Roman" w:eastAsia="Times New Roman" w:hAnsi="Times New Roman"/>
          <w:b/>
          <w:sz w:val="22"/>
        </w:rPr>
        <w:t xml:space="preserve"> B</w:t>
      </w:r>
      <w:r>
        <w:rPr>
          <w:rFonts w:ascii="Times New Roman" w:eastAsia="Times New Roman" w:hAnsi="Times New Roman"/>
          <w:b/>
          <w:sz w:val="18"/>
        </w:rPr>
        <w:t>İLİMLERİ</w:t>
      </w:r>
      <w:r>
        <w:rPr>
          <w:rFonts w:ascii="Times New Roman" w:eastAsia="Times New Roman" w:hAnsi="Times New Roman"/>
          <w:b/>
          <w:sz w:val="22"/>
        </w:rPr>
        <w:t xml:space="preserve"> E</w:t>
      </w:r>
      <w:r>
        <w:rPr>
          <w:rFonts w:ascii="Times New Roman" w:eastAsia="Times New Roman" w:hAnsi="Times New Roman"/>
          <w:b/>
          <w:sz w:val="18"/>
        </w:rPr>
        <w:t>NSTİTÜSÜ</w:t>
      </w:r>
    </w:p>
    <w:p w:rsidR="00D82C51" w:rsidRDefault="00D82C51">
      <w:pPr>
        <w:spacing w:line="352" w:lineRule="exact"/>
        <w:rPr>
          <w:rFonts w:ascii="Times New Roman" w:eastAsia="Times New Roman" w:hAnsi="Times New Roman"/>
        </w:rPr>
      </w:pPr>
    </w:p>
    <w:p w:rsidR="00D82C51" w:rsidRDefault="005515C9">
      <w:pPr>
        <w:spacing w:line="0" w:lineRule="atLeast"/>
        <w:ind w:left="3100"/>
        <w:rPr>
          <w:rFonts w:ascii="Times New Roman" w:eastAsia="Times New Roman" w:hAnsi="Times New Roman"/>
          <w:sz w:val="22"/>
        </w:rPr>
      </w:pPr>
      <w:r>
        <w:rPr>
          <w:rFonts w:ascii="Times New Roman" w:eastAsia="Times New Roman" w:hAnsi="Times New Roman"/>
          <w:sz w:val="22"/>
        </w:rPr>
        <w:t>Yazılım Mühendisliği Anabilim Dalı</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02" w:lineRule="exact"/>
        <w:rPr>
          <w:rFonts w:ascii="Times New Roman" w:eastAsia="Times New Roman" w:hAnsi="Times New Roman"/>
        </w:rPr>
      </w:pPr>
    </w:p>
    <w:p w:rsidR="00D82C51" w:rsidRDefault="005515C9">
      <w:pPr>
        <w:spacing w:line="0" w:lineRule="atLeast"/>
        <w:ind w:left="3780"/>
        <w:rPr>
          <w:rFonts w:ascii="Times New Roman" w:eastAsia="Times New Roman" w:hAnsi="Times New Roman"/>
          <w:sz w:val="24"/>
        </w:rPr>
      </w:pPr>
      <w:r>
        <w:rPr>
          <w:rFonts w:ascii="Times New Roman" w:eastAsia="Times New Roman" w:hAnsi="Times New Roman"/>
          <w:sz w:val="24"/>
        </w:rPr>
        <w:t>Yüksek Lisans Tezi</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53" w:lineRule="exact"/>
        <w:rPr>
          <w:rFonts w:ascii="Times New Roman" w:eastAsia="Times New Roman" w:hAnsi="Times New Roman"/>
        </w:rPr>
      </w:pPr>
    </w:p>
    <w:p w:rsidR="00D82C51" w:rsidRDefault="005515C9">
      <w:pPr>
        <w:spacing w:line="0" w:lineRule="atLeast"/>
        <w:ind w:right="-433"/>
        <w:jc w:val="center"/>
        <w:rPr>
          <w:rFonts w:ascii="Times New Roman" w:eastAsia="Times New Roman" w:hAnsi="Times New Roman"/>
          <w:b/>
          <w:sz w:val="25"/>
        </w:rPr>
      </w:pPr>
      <w:r>
        <w:rPr>
          <w:rFonts w:ascii="Times New Roman" w:eastAsia="Times New Roman" w:hAnsi="Times New Roman"/>
          <w:b/>
          <w:sz w:val="32"/>
        </w:rPr>
        <w:t>K</w:t>
      </w:r>
      <w:r>
        <w:rPr>
          <w:rFonts w:ascii="Times New Roman" w:eastAsia="Times New Roman" w:hAnsi="Times New Roman"/>
          <w:b/>
          <w:sz w:val="25"/>
        </w:rPr>
        <w:t>AOTİK</w:t>
      </w:r>
      <w:r>
        <w:rPr>
          <w:rFonts w:ascii="Times New Roman" w:eastAsia="Times New Roman" w:hAnsi="Times New Roman"/>
          <w:b/>
          <w:sz w:val="32"/>
        </w:rPr>
        <w:t xml:space="preserve"> Y</w:t>
      </w:r>
      <w:r>
        <w:rPr>
          <w:rFonts w:ascii="Times New Roman" w:eastAsia="Times New Roman" w:hAnsi="Times New Roman"/>
          <w:b/>
          <w:sz w:val="25"/>
        </w:rPr>
        <w:t>ER</w:t>
      </w:r>
      <w:r>
        <w:rPr>
          <w:rFonts w:ascii="Times New Roman" w:eastAsia="Times New Roman" w:hAnsi="Times New Roman"/>
          <w:b/>
          <w:sz w:val="32"/>
        </w:rPr>
        <w:t xml:space="preserve"> D</w:t>
      </w:r>
      <w:r>
        <w:rPr>
          <w:rFonts w:ascii="Times New Roman" w:eastAsia="Times New Roman" w:hAnsi="Times New Roman"/>
          <w:b/>
          <w:sz w:val="25"/>
        </w:rPr>
        <w:t>EĞİŞTİRME</w:t>
      </w:r>
      <w:r>
        <w:rPr>
          <w:rFonts w:ascii="Times New Roman" w:eastAsia="Times New Roman" w:hAnsi="Times New Roman"/>
          <w:b/>
          <w:sz w:val="32"/>
        </w:rPr>
        <w:t xml:space="preserve"> K</w:t>
      </w:r>
      <w:r>
        <w:rPr>
          <w:rFonts w:ascii="Times New Roman" w:eastAsia="Times New Roman" w:hAnsi="Times New Roman"/>
          <w:b/>
          <w:sz w:val="25"/>
        </w:rPr>
        <w:t>UTULARININ</w:t>
      </w:r>
      <w:r>
        <w:rPr>
          <w:rFonts w:ascii="Times New Roman" w:eastAsia="Times New Roman" w:hAnsi="Times New Roman"/>
          <w:b/>
          <w:sz w:val="32"/>
        </w:rPr>
        <w:t xml:space="preserve"> P</w:t>
      </w:r>
      <w:r>
        <w:rPr>
          <w:rFonts w:ascii="Times New Roman" w:eastAsia="Times New Roman" w:hAnsi="Times New Roman"/>
          <w:b/>
          <w:sz w:val="25"/>
        </w:rPr>
        <w:t>ERFORMANS</w:t>
      </w:r>
    </w:p>
    <w:p w:rsidR="00D82C51" w:rsidRDefault="00A705A4">
      <w:pPr>
        <w:spacing w:line="20" w:lineRule="exact"/>
        <w:rPr>
          <w:rFonts w:ascii="Times New Roman" w:eastAsia="Times New Roman" w:hAnsi="Times New Roman"/>
        </w:rPr>
      </w:pPr>
      <w:r>
        <w:rPr>
          <w:rFonts w:ascii="Times New Roman" w:eastAsia="Times New Roman" w:hAnsi="Times New Roman"/>
          <w:b/>
          <w:noProof/>
          <w:sz w:val="25"/>
        </w:rPr>
        <w:drawing>
          <wp:anchor distT="0" distB="0" distL="114300" distR="114300" simplePos="0" relativeHeight="251591168" behindDoc="1" locked="0" layoutInCell="1" allowOverlap="1">
            <wp:simplePos x="0" y="0"/>
            <wp:positionH relativeFrom="column">
              <wp:posOffset>355600</wp:posOffset>
            </wp:positionH>
            <wp:positionV relativeFrom="paragraph">
              <wp:posOffset>-134620</wp:posOffset>
            </wp:positionV>
            <wp:extent cx="4699000" cy="1854200"/>
            <wp:effectExtent l="0" t="0" r="6350" b="0"/>
            <wp:wrapNone/>
            <wp:docPr id="15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73" w:lineRule="exact"/>
        <w:rPr>
          <w:rFonts w:ascii="Times New Roman" w:eastAsia="Times New Roman" w:hAnsi="Times New Roman"/>
        </w:rPr>
      </w:pPr>
    </w:p>
    <w:p w:rsidR="00D82C51" w:rsidRDefault="005515C9">
      <w:pPr>
        <w:spacing w:line="0" w:lineRule="atLeast"/>
        <w:ind w:right="-433"/>
        <w:jc w:val="center"/>
        <w:rPr>
          <w:rFonts w:ascii="Times New Roman" w:eastAsia="Times New Roman" w:hAnsi="Times New Roman"/>
          <w:b/>
          <w:sz w:val="25"/>
        </w:rPr>
      </w:pPr>
      <w:r>
        <w:rPr>
          <w:rFonts w:ascii="Times New Roman" w:eastAsia="Times New Roman" w:hAnsi="Times New Roman"/>
          <w:b/>
          <w:sz w:val="32"/>
        </w:rPr>
        <w:t>İ</w:t>
      </w:r>
      <w:r>
        <w:rPr>
          <w:rFonts w:ascii="Times New Roman" w:eastAsia="Times New Roman" w:hAnsi="Times New Roman"/>
          <w:b/>
          <w:sz w:val="25"/>
        </w:rPr>
        <w:t>YİLEŞTİRMESİ İÇİN</w:t>
      </w:r>
      <w:r>
        <w:rPr>
          <w:rFonts w:ascii="Times New Roman" w:eastAsia="Times New Roman" w:hAnsi="Times New Roman"/>
          <w:b/>
          <w:sz w:val="32"/>
        </w:rPr>
        <w:t xml:space="preserve"> Y</w:t>
      </w:r>
      <w:r>
        <w:rPr>
          <w:rFonts w:ascii="Times New Roman" w:eastAsia="Times New Roman" w:hAnsi="Times New Roman"/>
          <w:b/>
          <w:sz w:val="25"/>
        </w:rPr>
        <w:t>ENİ</w:t>
      </w:r>
      <w:r>
        <w:rPr>
          <w:rFonts w:ascii="Times New Roman" w:eastAsia="Times New Roman" w:hAnsi="Times New Roman"/>
          <w:b/>
          <w:sz w:val="32"/>
        </w:rPr>
        <w:t xml:space="preserve"> A</w:t>
      </w:r>
      <w:r>
        <w:rPr>
          <w:rFonts w:ascii="Times New Roman" w:eastAsia="Times New Roman" w:hAnsi="Times New Roman"/>
          <w:b/>
          <w:sz w:val="25"/>
        </w:rPr>
        <w:t>LGORİTMALARIN</w:t>
      </w:r>
      <w:r>
        <w:rPr>
          <w:rFonts w:ascii="Times New Roman" w:eastAsia="Times New Roman" w:hAnsi="Times New Roman"/>
          <w:b/>
          <w:sz w:val="32"/>
        </w:rPr>
        <w:t xml:space="preserve"> G</w:t>
      </w:r>
      <w:r>
        <w:rPr>
          <w:rFonts w:ascii="Times New Roman" w:eastAsia="Times New Roman" w:hAnsi="Times New Roman"/>
          <w:b/>
          <w:sz w:val="25"/>
        </w:rPr>
        <w:t>ELİŞTİRİLMESİ</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65" w:lineRule="exact"/>
        <w:rPr>
          <w:rFonts w:ascii="Times New Roman" w:eastAsia="Times New Roman" w:hAnsi="Times New Roman"/>
        </w:rPr>
      </w:pPr>
    </w:p>
    <w:p w:rsidR="00D82C51" w:rsidRDefault="005515C9">
      <w:pPr>
        <w:spacing w:line="0" w:lineRule="atLeast"/>
        <w:ind w:right="-433"/>
        <w:jc w:val="center"/>
        <w:rPr>
          <w:rFonts w:ascii="Times New Roman" w:eastAsia="Times New Roman" w:hAnsi="Times New Roman"/>
          <w:sz w:val="22"/>
        </w:rPr>
      </w:pPr>
      <w:r>
        <w:rPr>
          <w:rFonts w:ascii="Times New Roman" w:eastAsia="Times New Roman" w:hAnsi="Times New Roman"/>
          <w:sz w:val="22"/>
        </w:rPr>
        <w:t>Tez Yazarı</w:t>
      </w:r>
    </w:p>
    <w:p w:rsidR="00D82C51" w:rsidRDefault="00D82C51">
      <w:pPr>
        <w:spacing w:line="69" w:lineRule="exact"/>
        <w:rPr>
          <w:rFonts w:ascii="Times New Roman" w:eastAsia="Times New Roman" w:hAnsi="Times New Roman"/>
        </w:rPr>
      </w:pPr>
    </w:p>
    <w:p w:rsidR="00D82C51" w:rsidRDefault="005515C9">
      <w:pPr>
        <w:spacing w:line="0" w:lineRule="atLeast"/>
        <w:ind w:left="3520"/>
        <w:rPr>
          <w:rFonts w:ascii="Times New Roman" w:eastAsia="Times New Roman" w:hAnsi="Times New Roman"/>
          <w:b/>
          <w:sz w:val="24"/>
        </w:rPr>
      </w:pPr>
      <w:r>
        <w:rPr>
          <w:rFonts w:ascii="Times New Roman" w:eastAsia="Times New Roman" w:hAnsi="Times New Roman"/>
          <w:b/>
          <w:sz w:val="24"/>
        </w:rPr>
        <w:t>Yaşar Selim BAHÇECİ</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14" w:lineRule="exact"/>
        <w:rPr>
          <w:rFonts w:ascii="Times New Roman" w:eastAsia="Times New Roman" w:hAnsi="Times New Roman"/>
        </w:rPr>
      </w:pPr>
    </w:p>
    <w:p w:rsidR="00D82C51" w:rsidRDefault="005515C9">
      <w:pPr>
        <w:spacing w:line="0" w:lineRule="atLeast"/>
        <w:ind w:right="-433"/>
        <w:jc w:val="center"/>
        <w:rPr>
          <w:rFonts w:ascii="Times New Roman" w:eastAsia="Times New Roman" w:hAnsi="Times New Roman"/>
          <w:sz w:val="22"/>
        </w:rPr>
      </w:pPr>
      <w:r>
        <w:rPr>
          <w:rFonts w:ascii="Times New Roman" w:eastAsia="Times New Roman" w:hAnsi="Times New Roman"/>
          <w:sz w:val="22"/>
        </w:rPr>
        <w:t>Danışman</w:t>
      </w:r>
    </w:p>
    <w:p w:rsidR="00D82C51" w:rsidRDefault="00D82C51">
      <w:pPr>
        <w:spacing w:line="61" w:lineRule="exact"/>
        <w:rPr>
          <w:rFonts w:ascii="Times New Roman" w:eastAsia="Times New Roman" w:hAnsi="Times New Roman"/>
        </w:rPr>
      </w:pPr>
    </w:p>
    <w:p w:rsidR="00D82C51" w:rsidRDefault="005515C9">
      <w:pPr>
        <w:spacing w:line="0" w:lineRule="atLeast"/>
        <w:ind w:right="-433"/>
        <w:jc w:val="center"/>
        <w:rPr>
          <w:rFonts w:ascii="Times New Roman" w:eastAsia="Times New Roman" w:hAnsi="Times New Roman"/>
          <w:sz w:val="22"/>
        </w:rPr>
      </w:pPr>
      <w:r>
        <w:rPr>
          <w:rFonts w:ascii="Times New Roman" w:eastAsia="Times New Roman" w:hAnsi="Times New Roman"/>
          <w:sz w:val="22"/>
        </w:rPr>
        <w:t>Doç. Dr. Fatih ÖZKAYNAK</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50" w:lineRule="exact"/>
        <w:rPr>
          <w:rFonts w:ascii="Times New Roman" w:eastAsia="Times New Roman" w:hAnsi="Times New Roman"/>
        </w:rPr>
      </w:pPr>
    </w:p>
    <w:p w:rsidR="00D82C51" w:rsidRDefault="005515C9">
      <w:pPr>
        <w:spacing w:line="0" w:lineRule="atLeast"/>
        <w:ind w:right="-413"/>
        <w:jc w:val="center"/>
        <w:rPr>
          <w:rFonts w:ascii="Times New Roman" w:eastAsia="Times New Roman" w:hAnsi="Times New Roman"/>
          <w:sz w:val="24"/>
        </w:rPr>
      </w:pPr>
      <w:r>
        <w:rPr>
          <w:rFonts w:ascii="Times New Roman" w:eastAsia="Times New Roman" w:hAnsi="Times New Roman"/>
          <w:sz w:val="24"/>
        </w:rPr>
        <w:t>A</w:t>
      </w:r>
      <w:r>
        <w:rPr>
          <w:rFonts w:ascii="Times New Roman" w:eastAsia="Times New Roman" w:hAnsi="Times New Roman"/>
          <w:sz w:val="18"/>
        </w:rPr>
        <w:t>ĞUSTOS</w:t>
      </w:r>
      <w:r>
        <w:rPr>
          <w:rFonts w:ascii="Times New Roman" w:eastAsia="Times New Roman" w:hAnsi="Times New Roman"/>
          <w:sz w:val="24"/>
        </w:rPr>
        <w:t xml:space="preserve"> 2020</w:t>
      </w:r>
    </w:p>
    <w:p w:rsidR="00D82C51" w:rsidRDefault="00D82C51">
      <w:pPr>
        <w:spacing w:line="137" w:lineRule="exact"/>
        <w:rPr>
          <w:rFonts w:ascii="Times New Roman" w:eastAsia="Times New Roman" w:hAnsi="Times New Roman"/>
        </w:rPr>
      </w:pPr>
    </w:p>
    <w:p w:rsidR="00D82C51" w:rsidRDefault="005515C9">
      <w:pPr>
        <w:spacing w:line="0" w:lineRule="atLeast"/>
        <w:ind w:right="-413"/>
        <w:jc w:val="center"/>
        <w:rPr>
          <w:rFonts w:ascii="Times New Roman" w:eastAsia="Times New Roman" w:hAnsi="Times New Roman"/>
          <w:sz w:val="18"/>
        </w:rPr>
      </w:pPr>
      <w:r>
        <w:rPr>
          <w:rFonts w:ascii="Times New Roman" w:eastAsia="Times New Roman" w:hAnsi="Times New Roman"/>
          <w:sz w:val="24"/>
        </w:rPr>
        <w:t>E</w:t>
      </w:r>
      <w:r>
        <w:rPr>
          <w:rFonts w:ascii="Times New Roman" w:eastAsia="Times New Roman" w:hAnsi="Times New Roman"/>
          <w:sz w:val="18"/>
        </w:rPr>
        <w:t>LAZIĞ</w:t>
      </w:r>
    </w:p>
    <w:p w:rsidR="00D82C51" w:rsidRDefault="00D82C51">
      <w:pPr>
        <w:spacing w:line="0" w:lineRule="atLeast"/>
        <w:ind w:right="-413"/>
        <w:jc w:val="center"/>
        <w:rPr>
          <w:rFonts w:ascii="Times New Roman" w:eastAsia="Times New Roman" w:hAnsi="Times New Roman"/>
          <w:sz w:val="18"/>
        </w:rPr>
        <w:sectPr w:rsidR="00D82C51">
          <w:pgSz w:w="11900" w:h="16838"/>
          <w:pgMar w:top="1415" w:right="1440" w:bottom="999" w:left="1440" w:header="0" w:footer="0" w:gutter="0"/>
          <w:cols w:space="0" w:equalWidth="0">
            <w:col w:w="9026"/>
          </w:cols>
          <w:docGrid w:linePitch="360"/>
        </w:sectPr>
      </w:pPr>
    </w:p>
    <w:tbl>
      <w:tblPr>
        <w:tblW w:w="0" w:type="auto"/>
        <w:tblInd w:w="580" w:type="dxa"/>
        <w:tblLayout w:type="fixed"/>
        <w:tblCellMar>
          <w:left w:w="0" w:type="dxa"/>
          <w:right w:w="0" w:type="dxa"/>
        </w:tblCellMar>
        <w:tblLook w:val="0000" w:firstRow="0" w:lastRow="0" w:firstColumn="0" w:lastColumn="0" w:noHBand="0" w:noVBand="0"/>
      </w:tblPr>
      <w:tblGrid>
        <w:gridCol w:w="1520"/>
        <w:gridCol w:w="20"/>
        <w:gridCol w:w="100"/>
        <w:gridCol w:w="5060"/>
        <w:gridCol w:w="1780"/>
        <w:gridCol w:w="20"/>
      </w:tblGrid>
      <w:tr w:rsidR="00D82C51">
        <w:trPr>
          <w:trHeight w:val="253"/>
        </w:trPr>
        <w:tc>
          <w:tcPr>
            <w:tcW w:w="1520" w:type="dxa"/>
            <w:shd w:val="clear" w:color="auto" w:fill="auto"/>
            <w:vAlign w:val="bottom"/>
          </w:tcPr>
          <w:p w:rsidR="00D82C51" w:rsidRDefault="00D82C51">
            <w:pPr>
              <w:spacing w:line="0" w:lineRule="atLeast"/>
              <w:rPr>
                <w:rFonts w:ascii="Times New Roman" w:eastAsia="Times New Roman" w:hAnsi="Times New Roman"/>
                <w:sz w:val="22"/>
              </w:rPr>
            </w:pPr>
            <w:bookmarkStart w:id="2" w:name="page3"/>
            <w:bookmarkEnd w:id="2"/>
          </w:p>
        </w:tc>
        <w:tc>
          <w:tcPr>
            <w:tcW w:w="20" w:type="dxa"/>
            <w:shd w:val="clear" w:color="auto" w:fill="auto"/>
            <w:vAlign w:val="bottom"/>
          </w:tcPr>
          <w:p w:rsidR="00D82C51" w:rsidRDefault="00D82C51">
            <w:pPr>
              <w:spacing w:line="0" w:lineRule="atLeast"/>
              <w:rPr>
                <w:rFonts w:ascii="Times New Roman" w:eastAsia="Times New Roman" w:hAnsi="Times New Roman"/>
                <w:sz w:val="22"/>
              </w:rPr>
            </w:pPr>
          </w:p>
        </w:tc>
        <w:tc>
          <w:tcPr>
            <w:tcW w:w="100" w:type="dxa"/>
            <w:shd w:val="clear" w:color="auto" w:fill="auto"/>
            <w:vAlign w:val="bottom"/>
          </w:tcPr>
          <w:p w:rsidR="00D82C51" w:rsidRDefault="00D82C51">
            <w:pPr>
              <w:spacing w:line="0" w:lineRule="atLeast"/>
              <w:rPr>
                <w:rFonts w:ascii="Times New Roman" w:eastAsia="Times New Roman" w:hAnsi="Times New Roman"/>
                <w:sz w:val="22"/>
              </w:rPr>
            </w:pPr>
          </w:p>
        </w:tc>
        <w:tc>
          <w:tcPr>
            <w:tcW w:w="5060" w:type="dxa"/>
            <w:shd w:val="clear" w:color="auto" w:fill="auto"/>
            <w:vAlign w:val="bottom"/>
          </w:tcPr>
          <w:p w:rsidR="00D82C51" w:rsidRDefault="005515C9">
            <w:pPr>
              <w:spacing w:line="0" w:lineRule="atLeast"/>
              <w:ind w:left="1550"/>
              <w:jc w:val="center"/>
              <w:rPr>
                <w:rFonts w:ascii="Times New Roman" w:eastAsia="Times New Roman" w:hAnsi="Times New Roman"/>
                <w:b/>
                <w:w w:val="96"/>
                <w:sz w:val="22"/>
              </w:rPr>
            </w:pPr>
            <w:r>
              <w:rPr>
                <w:rFonts w:ascii="Times New Roman" w:eastAsia="Times New Roman" w:hAnsi="Times New Roman"/>
                <w:b/>
                <w:w w:val="96"/>
                <w:sz w:val="22"/>
              </w:rPr>
              <w:t>T.C.</w:t>
            </w:r>
          </w:p>
        </w:tc>
        <w:tc>
          <w:tcPr>
            <w:tcW w:w="1780" w:type="dxa"/>
            <w:shd w:val="clear" w:color="auto" w:fill="auto"/>
            <w:vAlign w:val="bottom"/>
          </w:tcPr>
          <w:p w:rsidR="00D82C51" w:rsidRDefault="00D82C51">
            <w:pPr>
              <w:spacing w:line="0" w:lineRule="atLeast"/>
              <w:rPr>
                <w:rFonts w:ascii="Times New Roman" w:eastAsia="Times New Roman" w:hAnsi="Times New Roman"/>
                <w:sz w:val="22"/>
              </w:rPr>
            </w:pPr>
          </w:p>
        </w:tc>
        <w:tc>
          <w:tcPr>
            <w:tcW w:w="20" w:type="dxa"/>
            <w:shd w:val="clear" w:color="auto" w:fill="auto"/>
            <w:vAlign w:val="bottom"/>
          </w:tcPr>
          <w:p w:rsidR="00D82C51" w:rsidRDefault="00D82C51">
            <w:pPr>
              <w:spacing w:line="0" w:lineRule="atLeast"/>
              <w:rPr>
                <w:rFonts w:ascii="Times New Roman" w:eastAsia="Times New Roman" w:hAnsi="Times New Roman"/>
                <w:sz w:val="22"/>
              </w:rPr>
            </w:pPr>
          </w:p>
        </w:tc>
      </w:tr>
      <w:tr w:rsidR="00D82C51">
        <w:trPr>
          <w:trHeight w:val="380"/>
        </w:trPr>
        <w:tc>
          <w:tcPr>
            <w:tcW w:w="152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0" w:type="dxa"/>
            <w:shd w:val="clear" w:color="auto" w:fill="auto"/>
            <w:vAlign w:val="bottom"/>
          </w:tcPr>
          <w:p w:rsidR="00D82C51" w:rsidRDefault="00D82C51">
            <w:pPr>
              <w:spacing w:line="0" w:lineRule="atLeast"/>
              <w:rPr>
                <w:rFonts w:ascii="Times New Roman" w:eastAsia="Times New Roman" w:hAnsi="Times New Roman"/>
                <w:sz w:val="24"/>
              </w:rPr>
            </w:pPr>
          </w:p>
        </w:tc>
        <w:tc>
          <w:tcPr>
            <w:tcW w:w="5060" w:type="dxa"/>
            <w:shd w:val="clear" w:color="auto" w:fill="auto"/>
            <w:vAlign w:val="bottom"/>
          </w:tcPr>
          <w:p w:rsidR="00D82C51" w:rsidRDefault="005515C9">
            <w:pPr>
              <w:spacing w:line="0" w:lineRule="atLeast"/>
              <w:ind w:left="1530"/>
              <w:jc w:val="center"/>
              <w:rPr>
                <w:rFonts w:ascii="Times New Roman" w:eastAsia="Times New Roman" w:hAnsi="Times New Roman"/>
                <w:b/>
                <w:w w:val="99"/>
                <w:sz w:val="18"/>
              </w:rPr>
            </w:pPr>
            <w:r>
              <w:rPr>
                <w:rFonts w:ascii="Times New Roman" w:eastAsia="Times New Roman" w:hAnsi="Times New Roman"/>
                <w:b/>
                <w:w w:val="99"/>
                <w:sz w:val="22"/>
              </w:rPr>
              <w:t>F</w:t>
            </w:r>
            <w:r>
              <w:rPr>
                <w:rFonts w:ascii="Times New Roman" w:eastAsia="Times New Roman" w:hAnsi="Times New Roman"/>
                <w:b/>
                <w:w w:val="99"/>
                <w:sz w:val="18"/>
              </w:rPr>
              <w:t>IRAT</w:t>
            </w:r>
            <w:r>
              <w:rPr>
                <w:rFonts w:ascii="Times New Roman" w:eastAsia="Times New Roman" w:hAnsi="Times New Roman"/>
                <w:b/>
                <w:w w:val="99"/>
                <w:sz w:val="22"/>
              </w:rPr>
              <w:t xml:space="preserve"> Ü</w:t>
            </w:r>
            <w:r>
              <w:rPr>
                <w:rFonts w:ascii="Times New Roman" w:eastAsia="Times New Roman" w:hAnsi="Times New Roman"/>
                <w:b/>
                <w:w w:val="99"/>
                <w:sz w:val="18"/>
              </w:rPr>
              <w:t>NİVERSİTESİ</w:t>
            </w:r>
          </w:p>
        </w:tc>
        <w:tc>
          <w:tcPr>
            <w:tcW w:w="178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379"/>
        </w:trPr>
        <w:tc>
          <w:tcPr>
            <w:tcW w:w="152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0" w:type="dxa"/>
            <w:shd w:val="clear" w:color="auto" w:fill="auto"/>
            <w:vAlign w:val="bottom"/>
          </w:tcPr>
          <w:p w:rsidR="00D82C51" w:rsidRDefault="00D82C51">
            <w:pPr>
              <w:spacing w:line="0" w:lineRule="atLeast"/>
              <w:rPr>
                <w:rFonts w:ascii="Times New Roman" w:eastAsia="Times New Roman" w:hAnsi="Times New Roman"/>
                <w:sz w:val="24"/>
              </w:rPr>
            </w:pPr>
          </w:p>
        </w:tc>
        <w:tc>
          <w:tcPr>
            <w:tcW w:w="5060" w:type="dxa"/>
            <w:shd w:val="clear" w:color="auto" w:fill="auto"/>
            <w:vAlign w:val="bottom"/>
          </w:tcPr>
          <w:p w:rsidR="00D82C51" w:rsidRDefault="005515C9">
            <w:pPr>
              <w:spacing w:line="0" w:lineRule="atLeast"/>
              <w:ind w:left="1530"/>
              <w:jc w:val="center"/>
              <w:rPr>
                <w:rFonts w:ascii="Times New Roman" w:eastAsia="Times New Roman" w:hAnsi="Times New Roman"/>
                <w:b/>
                <w:w w:val="99"/>
                <w:sz w:val="18"/>
              </w:rPr>
            </w:pPr>
            <w:r>
              <w:rPr>
                <w:rFonts w:ascii="Times New Roman" w:eastAsia="Times New Roman" w:hAnsi="Times New Roman"/>
                <w:b/>
                <w:w w:val="99"/>
                <w:sz w:val="22"/>
              </w:rPr>
              <w:t>F</w:t>
            </w:r>
            <w:r>
              <w:rPr>
                <w:rFonts w:ascii="Times New Roman" w:eastAsia="Times New Roman" w:hAnsi="Times New Roman"/>
                <w:b/>
                <w:w w:val="99"/>
                <w:sz w:val="18"/>
              </w:rPr>
              <w:t>EN</w:t>
            </w:r>
            <w:r>
              <w:rPr>
                <w:rFonts w:ascii="Times New Roman" w:eastAsia="Times New Roman" w:hAnsi="Times New Roman"/>
                <w:b/>
                <w:w w:val="99"/>
                <w:sz w:val="22"/>
              </w:rPr>
              <w:t xml:space="preserve"> B</w:t>
            </w:r>
            <w:r>
              <w:rPr>
                <w:rFonts w:ascii="Times New Roman" w:eastAsia="Times New Roman" w:hAnsi="Times New Roman"/>
                <w:b/>
                <w:w w:val="99"/>
                <w:sz w:val="18"/>
              </w:rPr>
              <w:t>İLİMLERİ</w:t>
            </w:r>
            <w:r>
              <w:rPr>
                <w:rFonts w:ascii="Times New Roman" w:eastAsia="Times New Roman" w:hAnsi="Times New Roman"/>
                <w:b/>
                <w:w w:val="99"/>
                <w:sz w:val="22"/>
              </w:rPr>
              <w:t xml:space="preserve"> E</w:t>
            </w:r>
            <w:r>
              <w:rPr>
                <w:rFonts w:ascii="Times New Roman" w:eastAsia="Times New Roman" w:hAnsi="Times New Roman"/>
                <w:b/>
                <w:w w:val="99"/>
                <w:sz w:val="18"/>
              </w:rPr>
              <w:t>NSTİTÜSÜ</w:t>
            </w:r>
          </w:p>
        </w:tc>
        <w:tc>
          <w:tcPr>
            <w:tcW w:w="178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605"/>
        </w:trPr>
        <w:tc>
          <w:tcPr>
            <w:tcW w:w="152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0" w:type="dxa"/>
            <w:shd w:val="clear" w:color="auto" w:fill="auto"/>
            <w:vAlign w:val="bottom"/>
          </w:tcPr>
          <w:p w:rsidR="00D82C51" w:rsidRDefault="00D82C51">
            <w:pPr>
              <w:spacing w:line="0" w:lineRule="atLeast"/>
              <w:rPr>
                <w:rFonts w:ascii="Times New Roman" w:eastAsia="Times New Roman" w:hAnsi="Times New Roman"/>
                <w:sz w:val="24"/>
              </w:rPr>
            </w:pPr>
          </w:p>
        </w:tc>
        <w:tc>
          <w:tcPr>
            <w:tcW w:w="5060" w:type="dxa"/>
            <w:shd w:val="clear" w:color="auto" w:fill="auto"/>
            <w:vAlign w:val="bottom"/>
          </w:tcPr>
          <w:p w:rsidR="00D82C51" w:rsidRDefault="005515C9">
            <w:pPr>
              <w:spacing w:line="0" w:lineRule="atLeast"/>
              <w:ind w:left="1530"/>
              <w:jc w:val="center"/>
              <w:rPr>
                <w:rFonts w:ascii="Times New Roman" w:eastAsia="Times New Roman" w:hAnsi="Times New Roman"/>
                <w:sz w:val="22"/>
              </w:rPr>
            </w:pPr>
            <w:r>
              <w:rPr>
                <w:rFonts w:ascii="Times New Roman" w:eastAsia="Times New Roman" w:hAnsi="Times New Roman"/>
                <w:sz w:val="22"/>
              </w:rPr>
              <w:t>Yazılım Mühendisliği Anabilim Dalı</w:t>
            </w:r>
          </w:p>
        </w:tc>
        <w:tc>
          <w:tcPr>
            <w:tcW w:w="178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978"/>
        </w:trPr>
        <w:tc>
          <w:tcPr>
            <w:tcW w:w="152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0" w:type="dxa"/>
            <w:shd w:val="clear" w:color="auto" w:fill="auto"/>
            <w:vAlign w:val="bottom"/>
          </w:tcPr>
          <w:p w:rsidR="00D82C51" w:rsidRDefault="00D82C51">
            <w:pPr>
              <w:spacing w:line="0" w:lineRule="atLeast"/>
              <w:rPr>
                <w:rFonts w:ascii="Times New Roman" w:eastAsia="Times New Roman" w:hAnsi="Times New Roman"/>
                <w:sz w:val="24"/>
              </w:rPr>
            </w:pPr>
          </w:p>
        </w:tc>
        <w:tc>
          <w:tcPr>
            <w:tcW w:w="5060" w:type="dxa"/>
            <w:shd w:val="clear" w:color="auto" w:fill="auto"/>
            <w:vAlign w:val="bottom"/>
          </w:tcPr>
          <w:p w:rsidR="00D82C51" w:rsidRDefault="005515C9">
            <w:pPr>
              <w:spacing w:line="0" w:lineRule="atLeast"/>
              <w:ind w:left="1530"/>
              <w:jc w:val="center"/>
              <w:rPr>
                <w:rFonts w:ascii="Times New Roman" w:eastAsia="Times New Roman" w:hAnsi="Times New Roman"/>
                <w:w w:val="99"/>
                <w:sz w:val="24"/>
              </w:rPr>
            </w:pPr>
            <w:r>
              <w:rPr>
                <w:rFonts w:ascii="Times New Roman" w:eastAsia="Times New Roman" w:hAnsi="Times New Roman"/>
                <w:w w:val="99"/>
                <w:sz w:val="24"/>
              </w:rPr>
              <w:t>Yüksek Lisans Tezi</w:t>
            </w:r>
          </w:p>
        </w:tc>
        <w:tc>
          <w:tcPr>
            <w:tcW w:w="178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375"/>
        </w:trPr>
        <w:tc>
          <w:tcPr>
            <w:tcW w:w="1540" w:type="dxa"/>
            <w:gridSpan w:val="2"/>
            <w:vMerge w:val="restart"/>
            <w:shd w:val="clear" w:color="auto" w:fill="auto"/>
            <w:vAlign w:val="bottom"/>
          </w:tcPr>
          <w:p w:rsidR="00D82C51" w:rsidRDefault="005515C9">
            <w:pPr>
              <w:spacing w:line="0" w:lineRule="atLeast"/>
              <w:ind w:right="120"/>
              <w:jc w:val="right"/>
              <w:rPr>
                <w:rFonts w:ascii="Times New Roman" w:eastAsia="Times New Roman" w:hAnsi="Times New Roman"/>
              </w:rPr>
            </w:pPr>
            <w:r>
              <w:rPr>
                <w:rFonts w:ascii="Times New Roman" w:eastAsia="Times New Roman" w:hAnsi="Times New Roman"/>
              </w:rPr>
              <w:t>Başlığı:</w:t>
            </w:r>
          </w:p>
        </w:tc>
        <w:tc>
          <w:tcPr>
            <w:tcW w:w="1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6840" w:type="dxa"/>
            <w:gridSpan w:val="2"/>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355"/>
        </w:trPr>
        <w:tc>
          <w:tcPr>
            <w:tcW w:w="1540" w:type="dxa"/>
            <w:gridSpan w:val="2"/>
            <w:vMerge/>
            <w:shd w:val="clear" w:color="auto" w:fill="auto"/>
            <w:vAlign w:val="bottom"/>
          </w:tcPr>
          <w:p w:rsidR="00D82C51" w:rsidRDefault="00D82C51">
            <w:pPr>
              <w:spacing w:line="0" w:lineRule="atLeast"/>
              <w:rPr>
                <w:rFonts w:ascii="Times New Roman" w:eastAsia="Times New Roman" w:hAnsi="Times New Roman"/>
                <w:sz w:val="24"/>
              </w:rPr>
            </w:pPr>
          </w:p>
        </w:tc>
        <w:tc>
          <w:tcPr>
            <w:tcW w:w="6940" w:type="dxa"/>
            <w:gridSpan w:val="3"/>
            <w:shd w:val="clear" w:color="auto" w:fill="auto"/>
            <w:vAlign w:val="bottom"/>
          </w:tcPr>
          <w:p w:rsidR="00D82C51" w:rsidRDefault="00E15935">
            <w:pPr>
              <w:spacing w:line="0" w:lineRule="atLeast"/>
              <w:ind w:left="100"/>
              <w:rPr>
                <w:rFonts w:ascii="Times New Roman" w:eastAsia="Times New Roman" w:hAnsi="Times New Roman"/>
                <w:sz w:val="22"/>
              </w:rPr>
            </w:pPr>
            <w:r>
              <w:rPr>
                <w:rFonts w:ascii="Times New Roman" w:eastAsia="Times New Roman" w:hAnsi="Times New Roman"/>
                <w:sz w:val="22"/>
              </w:rPr>
              <w:t>Kaotik</w:t>
            </w:r>
            <w:r w:rsidR="005515C9">
              <w:rPr>
                <w:rFonts w:ascii="Times New Roman" w:eastAsia="Times New Roman" w:hAnsi="Times New Roman"/>
                <w:sz w:val="22"/>
              </w:rPr>
              <w:t xml:space="preserve"> </w:t>
            </w:r>
            <w:proofErr w:type="gramStart"/>
            <w:r w:rsidR="005515C9">
              <w:rPr>
                <w:rFonts w:ascii="Times New Roman" w:eastAsia="Times New Roman" w:hAnsi="Times New Roman"/>
                <w:sz w:val="22"/>
              </w:rPr>
              <w:t>Yer  Değiştirme</w:t>
            </w:r>
            <w:proofErr w:type="gramEnd"/>
            <w:r w:rsidR="005515C9">
              <w:rPr>
                <w:rFonts w:ascii="Times New Roman" w:eastAsia="Times New Roman" w:hAnsi="Times New Roman"/>
                <w:sz w:val="22"/>
              </w:rPr>
              <w:t xml:space="preserve">  Kutularının  Performans  İyileştirmesi  için  Yeni</w:t>
            </w: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379"/>
        </w:trPr>
        <w:tc>
          <w:tcPr>
            <w:tcW w:w="152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5160" w:type="dxa"/>
            <w:gridSpan w:val="2"/>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Algoritmaların Geliştirilmesi</w:t>
            </w:r>
          </w:p>
        </w:tc>
        <w:tc>
          <w:tcPr>
            <w:tcW w:w="178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560"/>
        </w:trPr>
        <w:tc>
          <w:tcPr>
            <w:tcW w:w="1540" w:type="dxa"/>
            <w:gridSpan w:val="2"/>
            <w:shd w:val="clear" w:color="auto" w:fill="auto"/>
            <w:vAlign w:val="bottom"/>
          </w:tcPr>
          <w:p w:rsidR="00D82C51" w:rsidRDefault="005515C9">
            <w:pPr>
              <w:spacing w:line="0" w:lineRule="atLeast"/>
              <w:ind w:right="120"/>
              <w:jc w:val="right"/>
              <w:rPr>
                <w:rFonts w:ascii="Times New Roman" w:eastAsia="Times New Roman" w:hAnsi="Times New Roman"/>
              </w:rPr>
            </w:pPr>
            <w:r>
              <w:rPr>
                <w:rFonts w:ascii="Times New Roman" w:eastAsia="Times New Roman" w:hAnsi="Times New Roman"/>
              </w:rPr>
              <w:t>Yazarı:</w:t>
            </w:r>
          </w:p>
        </w:tc>
        <w:tc>
          <w:tcPr>
            <w:tcW w:w="5160" w:type="dxa"/>
            <w:gridSpan w:val="2"/>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Yaşar Selim BAHÇECİ</w:t>
            </w:r>
          </w:p>
        </w:tc>
        <w:tc>
          <w:tcPr>
            <w:tcW w:w="178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401"/>
        </w:trPr>
        <w:tc>
          <w:tcPr>
            <w:tcW w:w="1540" w:type="dxa"/>
            <w:gridSpan w:val="2"/>
            <w:shd w:val="clear" w:color="auto" w:fill="auto"/>
            <w:vAlign w:val="bottom"/>
          </w:tcPr>
          <w:p w:rsidR="00D82C51" w:rsidRDefault="005515C9">
            <w:pPr>
              <w:spacing w:line="0" w:lineRule="atLeast"/>
              <w:ind w:right="120"/>
              <w:jc w:val="right"/>
              <w:rPr>
                <w:rFonts w:ascii="Times New Roman" w:eastAsia="Times New Roman" w:hAnsi="Times New Roman"/>
                <w:w w:val="98"/>
              </w:rPr>
            </w:pPr>
            <w:r>
              <w:rPr>
                <w:rFonts w:ascii="Times New Roman" w:eastAsia="Times New Roman" w:hAnsi="Times New Roman"/>
                <w:w w:val="98"/>
              </w:rPr>
              <w:t>İlk Teslim Tarihi:</w:t>
            </w:r>
          </w:p>
        </w:tc>
        <w:tc>
          <w:tcPr>
            <w:tcW w:w="5160" w:type="dxa"/>
            <w:gridSpan w:val="2"/>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14.07.2020</w:t>
            </w:r>
          </w:p>
        </w:tc>
        <w:tc>
          <w:tcPr>
            <w:tcW w:w="178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341"/>
        </w:trPr>
        <w:tc>
          <w:tcPr>
            <w:tcW w:w="1540" w:type="dxa"/>
            <w:gridSpan w:val="2"/>
            <w:shd w:val="clear" w:color="auto" w:fill="auto"/>
            <w:vAlign w:val="bottom"/>
          </w:tcPr>
          <w:p w:rsidR="00D82C51" w:rsidRDefault="005515C9">
            <w:pPr>
              <w:spacing w:line="0" w:lineRule="atLeast"/>
              <w:ind w:right="120"/>
              <w:jc w:val="right"/>
              <w:rPr>
                <w:rFonts w:ascii="Times New Roman" w:eastAsia="Times New Roman" w:hAnsi="Times New Roman"/>
              </w:rPr>
            </w:pPr>
            <w:r>
              <w:rPr>
                <w:rFonts w:ascii="Times New Roman" w:eastAsia="Times New Roman" w:hAnsi="Times New Roman"/>
              </w:rPr>
              <w:t>Savunma Tarihi:</w:t>
            </w:r>
          </w:p>
        </w:tc>
        <w:tc>
          <w:tcPr>
            <w:tcW w:w="5160" w:type="dxa"/>
            <w:gridSpan w:val="2"/>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13.08.2020</w:t>
            </w:r>
          </w:p>
        </w:tc>
        <w:tc>
          <w:tcPr>
            <w:tcW w:w="178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31"/>
        </w:trPr>
        <w:tc>
          <w:tcPr>
            <w:tcW w:w="1520" w:type="dxa"/>
            <w:shd w:val="clear" w:color="auto" w:fill="auto"/>
            <w:vAlign w:val="bottom"/>
          </w:tcPr>
          <w:p w:rsidR="00D82C51" w:rsidRDefault="00D82C51">
            <w:pPr>
              <w:spacing w:line="0" w:lineRule="atLeast"/>
              <w:rPr>
                <w:rFonts w:ascii="Times New Roman" w:eastAsia="Times New Roman" w:hAnsi="Times New Roman"/>
                <w:sz w:val="2"/>
              </w:rPr>
            </w:pPr>
          </w:p>
        </w:tc>
        <w:tc>
          <w:tcPr>
            <w:tcW w:w="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1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50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1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20" w:type="dxa"/>
            <w:shd w:val="clear" w:color="auto" w:fill="auto"/>
            <w:vAlign w:val="bottom"/>
          </w:tcPr>
          <w:p w:rsidR="00D82C51" w:rsidRDefault="00D82C51">
            <w:pPr>
              <w:spacing w:line="0" w:lineRule="atLeast"/>
              <w:rPr>
                <w:rFonts w:ascii="Times New Roman" w:eastAsia="Times New Roman" w:hAnsi="Times New Roman"/>
                <w:sz w:val="2"/>
              </w:rPr>
            </w:pPr>
          </w:p>
        </w:tc>
      </w:tr>
      <w:tr w:rsidR="00D82C51">
        <w:trPr>
          <w:trHeight w:val="816"/>
        </w:trPr>
        <w:tc>
          <w:tcPr>
            <w:tcW w:w="152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0" w:type="dxa"/>
            <w:shd w:val="clear" w:color="auto" w:fill="auto"/>
            <w:vAlign w:val="bottom"/>
          </w:tcPr>
          <w:p w:rsidR="00D82C51" w:rsidRDefault="00D82C51">
            <w:pPr>
              <w:spacing w:line="0" w:lineRule="atLeast"/>
              <w:rPr>
                <w:rFonts w:ascii="Times New Roman" w:eastAsia="Times New Roman" w:hAnsi="Times New Roman"/>
                <w:sz w:val="24"/>
              </w:rPr>
            </w:pPr>
          </w:p>
        </w:tc>
        <w:tc>
          <w:tcPr>
            <w:tcW w:w="5060" w:type="dxa"/>
            <w:shd w:val="clear" w:color="auto" w:fill="auto"/>
            <w:vAlign w:val="bottom"/>
          </w:tcPr>
          <w:p w:rsidR="00D82C51" w:rsidRDefault="005515C9">
            <w:pPr>
              <w:spacing w:line="0" w:lineRule="atLeast"/>
              <w:ind w:left="1530"/>
              <w:jc w:val="center"/>
              <w:rPr>
                <w:rFonts w:ascii="Times New Roman" w:eastAsia="Times New Roman" w:hAnsi="Times New Roman"/>
                <w:b/>
                <w:sz w:val="25"/>
              </w:rPr>
            </w:pPr>
            <w:r>
              <w:rPr>
                <w:rFonts w:ascii="Times New Roman" w:eastAsia="Times New Roman" w:hAnsi="Times New Roman"/>
                <w:b/>
                <w:sz w:val="32"/>
              </w:rPr>
              <w:t>T</w:t>
            </w:r>
            <w:r>
              <w:rPr>
                <w:rFonts w:ascii="Times New Roman" w:eastAsia="Times New Roman" w:hAnsi="Times New Roman"/>
                <w:b/>
                <w:sz w:val="25"/>
              </w:rPr>
              <w:t>EZ</w:t>
            </w:r>
            <w:r>
              <w:rPr>
                <w:rFonts w:ascii="Times New Roman" w:eastAsia="Times New Roman" w:hAnsi="Times New Roman"/>
                <w:b/>
                <w:sz w:val="32"/>
              </w:rPr>
              <w:t xml:space="preserve"> O</w:t>
            </w:r>
            <w:r>
              <w:rPr>
                <w:rFonts w:ascii="Times New Roman" w:eastAsia="Times New Roman" w:hAnsi="Times New Roman"/>
                <w:b/>
                <w:sz w:val="25"/>
              </w:rPr>
              <w:t>NAYI</w:t>
            </w:r>
          </w:p>
        </w:tc>
        <w:tc>
          <w:tcPr>
            <w:tcW w:w="178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454"/>
        </w:trPr>
        <w:tc>
          <w:tcPr>
            <w:tcW w:w="152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0" w:type="dxa"/>
            <w:shd w:val="clear" w:color="auto" w:fill="auto"/>
            <w:vAlign w:val="bottom"/>
          </w:tcPr>
          <w:p w:rsidR="00D82C51" w:rsidRDefault="00D82C51">
            <w:pPr>
              <w:spacing w:line="0" w:lineRule="atLeast"/>
              <w:rPr>
                <w:rFonts w:ascii="Times New Roman" w:eastAsia="Times New Roman" w:hAnsi="Times New Roman"/>
                <w:sz w:val="24"/>
              </w:rPr>
            </w:pPr>
          </w:p>
        </w:tc>
        <w:tc>
          <w:tcPr>
            <w:tcW w:w="6840" w:type="dxa"/>
            <w:gridSpan w:val="2"/>
            <w:shd w:val="clear" w:color="auto" w:fill="auto"/>
            <w:vAlign w:val="bottom"/>
          </w:tcPr>
          <w:p w:rsidR="00D82C51" w:rsidRDefault="005515C9">
            <w:pPr>
              <w:spacing w:line="0" w:lineRule="atLeast"/>
              <w:ind w:left="20"/>
              <w:rPr>
                <w:rFonts w:ascii="Times New Roman" w:eastAsia="Times New Roman" w:hAnsi="Times New Roman"/>
                <w:w w:val="98"/>
              </w:rPr>
            </w:pPr>
            <w:r>
              <w:rPr>
                <w:rFonts w:ascii="Times New Roman" w:eastAsia="Times New Roman" w:hAnsi="Times New Roman"/>
                <w:w w:val="98"/>
              </w:rPr>
              <w:t>Fırat Üniversitesi Fen Bilimleri Enstitüsü tez yazım kurallarına göre hazırlanan bu tez</w:t>
            </w: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230"/>
        </w:trPr>
        <w:tc>
          <w:tcPr>
            <w:tcW w:w="1520" w:type="dxa"/>
            <w:shd w:val="clear" w:color="auto" w:fill="auto"/>
            <w:vAlign w:val="bottom"/>
          </w:tcPr>
          <w:p w:rsidR="00D82C51" w:rsidRDefault="00D82C51">
            <w:pPr>
              <w:spacing w:line="0" w:lineRule="atLeast"/>
              <w:rPr>
                <w:rFonts w:ascii="Times New Roman" w:eastAsia="Times New Roman" w:hAnsi="Times New Roman"/>
              </w:rPr>
            </w:pPr>
          </w:p>
        </w:tc>
        <w:tc>
          <w:tcPr>
            <w:tcW w:w="20" w:type="dxa"/>
            <w:shd w:val="clear" w:color="auto" w:fill="auto"/>
            <w:vAlign w:val="bottom"/>
          </w:tcPr>
          <w:p w:rsidR="00D82C51" w:rsidRDefault="00D82C51">
            <w:pPr>
              <w:spacing w:line="0" w:lineRule="atLeast"/>
              <w:rPr>
                <w:rFonts w:ascii="Times New Roman" w:eastAsia="Times New Roman" w:hAnsi="Times New Roman"/>
              </w:rPr>
            </w:pPr>
          </w:p>
        </w:tc>
        <w:tc>
          <w:tcPr>
            <w:tcW w:w="100" w:type="dxa"/>
            <w:shd w:val="clear" w:color="auto" w:fill="auto"/>
            <w:vAlign w:val="bottom"/>
          </w:tcPr>
          <w:p w:rsidR="00D82C51" w:rsidRDefault="00D82C51">
            <w:pPr>
              <w:spacing w:line="0" w:lineRule="atLeast"/>
              <w:rPr>
                <w:rFonts w:ascii="Times New Roman" w:eastAsia="Times New Roman" w:hAnsi="Times New Roman"/>
              </w:rPr>
            </w:pPr>
          </w:p>
        </w:tc>
        <w:tc>
          <w:tcPr>
            <w:tcW w:w="6840" w:type="dxa"/>
            <w:gridSpan w:val="2"/>
            <w:shd w:val="clear" w:color="auto" w:fill="auto"/>
            <w:vAlign w:val="bottom"/>
          </w:tcPr>
          <w:p w:rsidR="00D82C51" w:rsidRDefault="005515C9">
            <w:pPr>
              <w:spacing w:line="0" w:lineRule="atLeast"/>
              <w:ind w:left="20"/>
              <w:rPr>
                <w:rFonts w:ascii="Times New Roman" w:eastAsia="Times New Roman" w:hAnsi="Times New Roman"/>
              </w:rPr>
            </w:pPr>
            <w:proofErr w:type="gramStart"/>
            <w:r>
              <w:rPr>
                <w:rFonts w:ascii="Times New Roman" w:eastAsia="Times New Roman" w:hAnsi="Times New Roman"/>
              </w:rPr>
              <w:t>aşağıda  imzaları</w:t>
            </w:r>
            <w:proofErr w:type="gramEnd"/>
            <w:r>
              <w:rPr>
                <w:rFonts w:ascii="Times New Roman" w:eastAsia="Times New Roman" w:hAnsi="Times New Roman"/>
              </w:rPr>
              <w:t xml:space="preserve">  bulunan  jüri  üyeleri  tarafından  değerlendirilmiş  ve  akademik</w:t>
            </w:r>
          </w:p>
        </w:tc>
        <w:tc>
          <w:tcPr>
            <w:tcW w:w="20" w:type="dxa"/>
            <w:shd w:val="clear" w:color="auto" w:fill="auto"/>
            <w:vAlign w:val="bottom"/>
          </w:tcPr>
          <w:p w:rsidR="00D82C51" w:rsidRDefault="00D82C51">
            <w:pPr>
              <w:spacing w:line="0" w:lineRule="atLeast"/>
              <w:rPr>
                <w:rFonts w:ascii="Times New Roman" w:eastAsia="Times New Roman" w:hAnsi="Times New Roman"/>
              </w:rPr>
            </w:pPr>
          </w:p>
        </w:tc>
      </w:tr>
      <w:tr w:rsidR="00D82C51">
        <w:trPr>
          <w:trHeight w:val="230"/>
        </w:trPr>
        <w:tc>
          <w:tcPr>
            <w:tcW w:w="1520" w:type="dxa"/>
            <w:shd w:val="clear" w:color="auto" w:fill="auto"/>
            <w:vAlign w:val="bottom"/>
          </w:tcPr>
          <w:p w:rsidR="00D82C51" w:rsidRDefault="00D82C51">
            <w:pPr>
              <w:spacing w:line="0" w:lineRule="atLeast"/>
              <w:rPr>
                <w:rFonts w:ascii="Times New Roman" w:eastAsia="Times New Roman" w:hAnsi="Times New Roman"/>
              </w:rPr>
            </w:pPr>
          </w:p>
        </w:tc>
        <w:tc>
          <w:tcPr>
            <w:tcW w:w="20" w:type="dxa"/>
            <w:shd w:val="clear" w:color="auto" w:fill="auto"/>
            <w:vAlign w:val="bottom"/>
          </w:tcPr>
          <w:p w:rsidR="00D82C51" w:rsidRDefault="00D82C51">
            <w:pPr>
              <w:spacing w:line="0" w:lineRule="atLeast"/>
              <w:rPr>
                <w:rFonts w:ascii="Times New Roman" w:eastAsia="Times New Roman" w:hAnsi="Times New Roman"/>
              </w:rPr>
            </w:pPr>
          </w:p>
        </w:tc>
        <w:tc>
          <w:tcPr>
            <w:tcW w:w="100" w:type="dxa"/>
            <w:shd w:val="clear" w:color="auto" w:fill="auto"/>
            <w:vAlign w:val="bottom"/>
          </w:tcPr>
          <w:p w:rsidR="00D82C51" w:rsidRDefault="00D82C51">
            <w:pPr>
              <w:spacing w:line="0" w:lineRule="atLeast"/>
              <w:rPr>
                <w:rFonts w:ascii="Times New Roman" w:eastAsia="Times New Roman" w:hAnsi="Times New Roman"/>
              </w:rPr>
            </w:pPr>
          </w:p>
        </w:tc>
        <w:tc>
          <w:tcPr>
            <w:tcW w:w="6840" w:type="dxa"/>
            <w:gridSpan w:val="2"/>
            <w:shd w:val="clear" w:color="auto" w:fill="auto"/>
            <w:vAlign w:val="bottom"/>
          </w:tcPr>
          <w:p w:rsidR="00D82C51" w:rsidRDefault="005515C9">
            <w:pPr>
              <w:spacing w:line="0" w:lineRule="atLeast"/>
              <w:ind w:left="20"/>
              <w:rPr>
                <w:rFonts w:ascii="Times New Roman" w:eastAsia="Times New Roman" w:hAnsi="Times New Roman"/>
              </w:rPr>
            </w:pPr>
            <w:proofErr w:type="gramStart"/>
            <w:r>
              <w:rPr>
                <w:rFonts w:ascii="Times New Roman" w:eastAsia="Times New Roman" w:hAnsi="Times New Roman"/>
              </w:rPr>
              <w:t>dinleyicilere</w:t>
            </w:r>
            <w:proofErr w:type="gramEnd"/>
            <w:r>
              <w:rPr>
                <w:rFonts w:ascii="Times New Roman" w:eastAsia="Times New Roman" w:hAnsi="Times New Roman"/>
              </w:rPr>
              <w:t xml:space="preserve"> açık yapılan savunma sonucunda </w:t>
            </w:r>
            <w:r>
              <w:rPr>
                <w:rFonts w:ascii="Times New Roman" w:eastAsia="Times New Roman" w:hAnsi="Times New Roman"/>
                <w:sz w:val="18"/>
              </w:rPr>
              <w:t>OYBİRLİĞİ</w:t>
            </w:r>
            <w:r>
              <w:rPr>
                <w:rFonts w:ascii="Times New Roman" w:eastAsia="Times New Roman" w:hAnsi="Times New Roman"/>
              </w:rPr>
              <w:t xml:space="preserve"> ile kabul edilmiştir.</w:t>
            </w:r>
          </w:p>
        </w:tc>
        <w:tc>
          <w:tcPr>
            <w:tcW w:w="20" w:type="dxa"/>
            <w:shd w:val="clear" w:color="auto" w:fill="auto"/>
            <w:vAlign w:val="bottom"/>
          </w:tcPr>
          <w:p w:rsidR="00D82C51" w:rsidRDefault="00D82C51">
            <w:pPr>
              <w:spacing w:line="0" w:lineRule="atLeast"/>
              <w:rPr>
                <w:rFonts w:ascii="Times New Roman" w:eastAsia="Times New Roman" w:hAnsi="Times New Roman"/>
              </w:rPr>
            </w:pPr>
          </w:p>
        </w:tc>
      </w:tr>
      <w:tr w:rsidR="00D82C51">
        <w:trPr>
          <w:trHeight w:val="414"/>
        </w:trPr>
        <w:tc>
          <w:tcPr>
            <w:tcW w:w="1520" w:type="dxa"/>
            <w:shd w:val="clear" w:color="auto" w:fill="auto"/>
            <w:vAlign w:val="bottom"/>
          </w:tcPr>
          <w:p w:rsidR="00D82C51" w:rsidRDefault="00D82C51">
            <w:pPr>
              <w:spacing w:line="0" w:lineRule="atLeast"/>
              <w:rPr>
                <w:rFonts w:ascii="Times New Roman" w:eastAsia="Times New Roman" w:hAnsi="Times New Roman"/>
                <w:sz w:val="24"/>
              </w:rPr>
            </w:pP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0" w:type="dxa"/>
            <w:shd w:val="clear" w:color="auto" w:fill="auto"/>
            <w:vAlign w:val="bottom"/>
          </w:tcPr>
          <w:p w:rsidR="00D82C51" w:rsidRDefault="00D82C51">
            <w:pPr>
              <w:spacing w:line="0" w:lineRule="atLeast"/>
              <w:rPr>
                <w:rFonts w:ascii="Times New Roman" w:eastAsia="Times New Roman" w:hAnsi="Times New Roman"/>
                <w:sz w:val="24"/>
              </w:rPr>
            </w:pPr>
          </w:p>
        </w:tc>
        <w:tc>
          <w:tcPr>
            <w:tcW w:w="5060" w:type="dxa"/>
            <w:shd w:val="clear" w:color="auto" w:fill="auto"/>
            <w:vAlign w:val="bottom"/>
          </w:tcPr>
          <w:p w:rsidR="00D82C51" w:rsidRDefault="00D82C51">
            <w:pPr>
              <w:spacing w:line="0" w:lineRule="atLeast"/>
              <w:rPr>
                <w:rFonts w:ascii="Times New Roman" w:eastAsia="Times New Roman" w:hAnsi="Times New Roman"/>
                <w:sz w:val="24"/>
              </w:rPr>
            </w:pPr>
          </w:p>
        </w:tc>
        <w:tc>
          <w:tcPr>
            <w:tcW w:w="1780" w:type="dxa"/>
            <w:shd w:val="clear" w:color="auto" w:fill="auto"/>
            <w:vAlign w:val="bottom"/>
          </w:tcPr>
          <w:p w:rsidR="00D82C51" w:rsidRDefault="005515C9">
            <w:pPr>
              <w:spacing w:line="0" w:lineRule="atLeast"/>
              <w:ind w:left="80"/>
              <w:rPr>
                <w:rFonts w:ascii="Times New Roman" w:eastAsia="Times New Roman" w:hAnsi="Times New Roman"/>
                <w:i/>
                <w:sz w:val="16"/>
              </w:rPr>
            </w:pPr>
            <w:r>
              <w:rPr>
                <w:rFonts w:ascii="Times New Roman" w:eastAsia="Times New Roman" w:hAnsi="Times New Roman"/>
                <w:i/>
                <w:sz w:val="16"/>
              </w:rPr>
              <w:t>İmza</w:t>
            </w: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252"/>
        </w:trPr>
        <w:tc>
          <w:tcPr>
            <w:tcW w:w="1540" w:type="dxa"/>
            <w:gridSpan w:val="2"/>
            <w:shd w:val="clear" w:color="auto" w:fill="auto"/>
            <w:vAlign w:val="bottom"/>
          </w:tcPr>
          <w:p w:rsidR="00D82C51" w:rsidRDefault="005515C9">
            <w:pPr>
              <w:spacing w:line="0" w:lineRule="atLeast"/>
              <w:ind w:left="620"/>
              <w:rPr>
                <w:rFonts w:ascii="Times New Roman" w:eastAsia="Times New Roman" w:hAnsi="Times New Roman"/>
              </w:rPr>
            </w:pPr>
            <w:r>
              <w:rPr>
                <w:rFonts w:ascii="Times New Roman" w:eastAsia="Times New Roman" w:hAnsi="Times New Roman"/>
              </w:rPr>
              <w:t>Danışman:</w:t>
            </w:r>
          </w:p>
        </w:tc>
        <w:tc>
          <w:tcPr>
            <w:tcW w:w="100" w:type="dxa"/>
            <w:shd w:val="clear" w:color="auto" w:fill="auto"/>
            <w:vAlign w:val="bottom"/>
          </w:tcPr>
          <w:p w:rsidR="00D82C51" w:rsidRDefault="00D82C51">
            <w:pPr>
              <w:spacing w:line="0" w:lineRule="atLeast"/>
              <w:rPr>
                <w:rFonts w:ascii="Times New Roman" w:eastAsia="Times New Roman" w:hAnsi="Times New Roman"/>
                <w:sz w:val="21"/>
              </w:rPr>
            </w:pPr>
          </w:p>
        </w:tc>
        <w:tc>
          <w:tcPr>
            <w:tcW w:w="5060" w:type="dxa"/>
            <w:shd w:val="clear" w:color="auto" w:fill="auto"/>
            <w:vAlign w:val="bottom"/>
          </w:tcPr>
          <w:p w:rsidR="00D82C51" w:rsidRDefault="005515C9">
            <w:pPr>
              <w:spacing w:line="0" w:lineRule="atLeast"/>
              <w:ind w:left="20"/>
              <w:rPr>
                <w:rFonts w:ascii="Times New Roman" w:eastAsia="Times New Roman" w:hAnsi="Times New Roman"/>
                <w:sz w:val="22"/>
              </w:rPr>
            </w:pPr>
            <w:r>
              <w:rPr>
                <w:rFonts w:ascii="Times New Roman" w:eastAsia="Times New Roman" w:hAnsi="Times New Roman"/>
                <w:sz w:val="22"/>
              </w:rPr>
              <w:t>Doç. Dr. Fatih ÖZKAYNAK</w:t>
            </w:r>
          </w:p>
        </w:tc>
        <w:tc>
          <w:tcPr>
            <w:tcW w:w="1780" w:type="dxa"/>
            <w:shd w:val="clear" w:color="auto" w:fill="auto"/>
            <w:vAlign w:val="bottom"/>
          </w:tcPr>
          <w:p w:rsidR="00D82C51" w:rsidRDefault="005515C9">
            <w:pPr>
              <w:spacing w:line="0" w:lineRule="atLeast"/>
              <w:ind w:left="740"/>
              <w:rPr>
                <w:rFonts w:ascii="Times New Roman" w:eastAsia="Times New Roman" w:hAnsi="Times New Roman"/>
              </w:rPr>
            </w:pPr>
            <w:r>
              <w:rPr>
                <w:rFonts w:ascii="Times New Roman" w:eastAsia="Times New Roman" w:hAnsi="Times New Roman"/>
              </w:rPr>
              <w:t>Onayladım</w:t>
            </w:r>
          </w:p>
        </w:tc>
        <w:tc>
          <w:tcPr>
            <w:tcW w:w="20" w:type="dxa"/>
            <w:shd w:val="clear" w:color="auto" w:fill="auto"/>
            <w:vAlign w:val="bottom"/>
          </w:tcPr>
          <w:p w:rsidR="00D82C51" w:rsidRDefault="00D82C51">
            <w:pPr>
              <w:spacing w:line="0" w:lineRule="atLeast"/>
              <w:rPr>
                <w:rFonts w:ascii="Times New Roman" w:eastAsia="Times New Roman" w:hAnsi="Times New Roman"/>
                <w:sz w:val="21"/>
              </w:rPr>
            </w:pPr>
          </w:p>
        </w:tc>
      </w:tr>
      <w:tr w:rsidR="00D82C51">
        <w:trPr>
          <w:trHeight w:val="231"/>
        </w:trPr>
        <w:tc>
          <w:tcPr>
            <w:tcW w:w="1520" w:type="dxa"/>
            <w:shd w:val="clear" w:color="auto" w:fill="auto"/>
            <w:vAlign w:val="bottom"/>
          </w:tcPr>
          <w:p w:rsidR="00D82C51" w:rsidRDefault="00D82C51">
            <w:pPr>
              <w:spacing w:line="0" w:lineRule="atLeast"/>
              <w:rPr>
                <w:rFonts w:ascii="Times New Roman" w:eastAsia="Times New Roman" w:hAnsi="Times New Roman"/>
              </w:rPr>
            </w:pPr>
          </w:p>
        </w:tc>
        <w:tc>
          <w:tcPr>
            <w:tcW w:w="20" w:type="dxa"/>
            <w:shd w:val="clear" w:color="auto" w:fill="auto"/>
            <w:vAlign w:val="bottom"/>
          </w:tcPr>
          <w:p w:rsidR="00D82C51" w:rsidRDefault="00D82C51">
            <w:pPr>
              <w:spacing w:line="0" w:lineRule="atLeast"/>
              <w:rPr>
                <w:rFonts w:ascii="Times New Roman" w:eastAsia="Times New Roman" w:hAnsi="Times New Roman"/>
              </w:rPr>
            </w:pPr>
          </w:p>
        </w:tc>
        <w:tc>
          <w:tcPr>
            <w:tcW w:w="100" w:type="dxa"/>
            <w:shd w:val="clear" w:color="auto" w:fill="auto"/>
            <w:vAlign w:val="bottom"/>
          </w:tcPr>
          <w:p w:rsidR="00D82C51" w:rsidRDefault="00D82C51">
            <w:pPr>
              <w:spacing w:line="0" w:lineRule="atLeast"/>
              <w:rPr>
                <w:rFonts w:ascii="Times New Roman" w:eastAsia="Times New Roman" w:hAnsi="Times New Roman"/>
              </w:rPr>
            </w:pPr>
          </w:p>
        </w:tc>
        <w:tc>
          <w:tcPr>
            <w:tcW w:w="5060" w:type="dxa"/>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Fırat Üniversitesi Yazılım Mühendisliği</w:t>
            </w:r>
          </w:p>
        </w:tc>
        <w:tc>
          <w:tcPr>
            <w:tcW w:w="1780" w:type="dxa"/>
            <w:shd w:val="clear" w:color="auto" w:fill="auto"/>
            <w:vAlign w:val="bottom"/>
          </w:tcPr>
          <w:p w:rsidR="00D82C51" w:rsidRDefault="00D82C51">
            <w:pPr>
              <w:spacing w:line="0" w:lineRule="atLeast"/>
              <w:rPr>
                <w:rFonts w:ascii="Times New Roman" w:eastAsia="Times New Roman" w:hAnsi="Times New Roman"/>
              </w:rPr>
            </w:pPr>
          </w:p>
        </w:tc>
        <w:tc>
          <w:tcPr>
            <w:tcW w:w="20" w:type="dxa"/>
            <w:shd w:val="clear" w:color="auto" w:fill="auto"/>
            <w:vAlign w:val="bottom"/>
          </w:tcPr>
          <w:p w:rsidR="00D82C51" w:rsidRDefault="00D82C51">
            <w:pPr>
              <w:spacing w:line="0" w:lineRule="atLeast"/>
              <w:rPr>
                <w:rFonts w:ascii="Times New Roman" w:eastAsia="Times New Roman" w:hAnsi="Times New Roman"/>
              </w:rPr>
            </w:pPr>
          </w:p>
        </w:tc>
      </w:tr>
      <w:tr w:rsidR="00D82C51">
        <w:trPr>
          <w:trHeight w:val="28"/>
        </w:trPr>
        <w:tc>
          <w:tcPr>
            <w:tcW w:w="1540" w:type="dxa"/>
            <w:gridSpan w:val="2"/>
            <w:shd w:val="clear" w:color="auto" w:fill="auto"/>
            <w:vAlign w:val="bottom"/>
          </w:tcPr>
          <w:p w:rsidR="00D82C51" w:rsidRDefault="00D82C51">
            <w:pPr>
              <w:spacing w:line="0" w:lineRule="atLeast"/>
              <w:rPr>
                <w:rFonts w:ascii="Times New Roman" w:eastAsia="Times New Roman" w:hAnsi="Times New Roman"/>
                <w:sz w:val="2"/>
              </w:rPr>
            </w:pPr>
          </w:p>
        </w:tc>
        <w:tc>
          <w:tcPr>
            <w:tcW w:w="100" w:type="dxa"/>
            <w:shd w:val="clear" w:color="auto" w:fill="auto"/>
            <w:vAlign w:val="bottom"/>
          </w:tcPr>
          <w:p w:rsidR="00D82C51" w:rsidRDefault="00D82C51">
            <w:pPr>
              <w:spacing w:line="0" w:lineRule="atLeast"/>
              <w:rPr>
                <w:rFonts w:ascii="Times New Roman" w:eastAsia="Times New Roman" w:hAnsi="Times New Roman"/>
                <w:sz w:val="2"/>
              </w:rPr>
            </w:pPr>
          </w:p>
        </w:tc>
        <w:tc>
          <w:tcPr>
            <w:tcW w:w="50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1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r>
      <w:tr w:rsidR="00D82C51">
        <w:trPr>
          <w:trHeight w:val="924"/>
        </w:trPr>
        <w:tc>
          <w:tcPr>
            <w:tcW w:w="1540" w:type="dxa"/>
            <w:gridSpan w:val="2"/>
            <w:shd w:val="clear" w:color="auto" w:fill="auto"/>
            <w:vAlign w:val="bottom"/>
          </w:tcPr>
          <w:p w:rsidR="00D82C51" w:rsidRDefault="005515C9">
            <w:pPr>
              <w:spacing w:line="0" w:lineRule="atLeast"/>
              <w:ind w:left="640"/>
              <w:jc w:val="center"/>
              <w:rPr>
                <w:rFonts w:ascii="Times New Roman" w:eastAsia="Times New Roman" w:hAnsi="Times New Roman"/>
                <w:w w:val="98"/>
                <w:sz w:val="22"/>
              </w:rPr>
            </w:pPr>
            <w:r>
              <w:rPr>
                <w:rFonts w:ascii="Times New Roman" w:eastAsia="Times New Roman" w:hAnsi="Times New Roman"/>
                <w:w w:val="98"/>
              </w:rPr>
              <w:t>Başkan</w:t>
            </w:r>
            <w:r>
              <w:rPr>
                <w:rFonts w:ascii="Times New Roman" w:eastAsia="Times New Roman" w:hAnsi="Times New Roman"/>
                <w:w w:val="98"/>
                <w:sz w:val="22"/>
              </w:rPr>
              <w:t>:</w:t>
            </w:r>
          </w:p>
        </w:tc>
        <w:tc>
          <w:tcPr>
            <w:tcW w:w="100" w:type="dxa"/>
            <w:shd w:val="clear" w:color="auto" w:fill="auto"/>
            <w:vAlign w:val="bottom"/>
          </w:tcPr>
          <w:p w:rsidR="00D82C51" w:rsidRDefault="00D82C51">
            <w:pPr>
              <w:spacing w:line="0" w:lineRule="atLeast"/>
              <w:rPr>
                <w:rFonts w:ascii="Times New Roman" w:eastAsia="Times New Roman" w:hAnsi="Times New Roman"/>
                <w:sz w:val="24"/>
              </w:rPr>
            </w:pPr>
          </w:p>
        </w:tc>
        <w:tc>
          <w:tcPr>
            <w:tcW w:w="5060" w:type="dxa"/>
            <w:shd w:val="clear" w:color="auto" w:fill="auto"/>
            <w:vAlign w:val="bottom"/>
          </w:tcPr>
          <w:p w:rsidR="00D82C51" w:rsidRDefault="005515C9">
            <w:pPr>
              <w:spacing w:line="0" w:lineRule="atLeast"/>
              <w:ind w:left="20"/>
              <w:rPr>
                <w:rFonts w:ascii="Times New Roman" w:eastAsia="Times New Roman" w:hAnsi="Times New Roman"/>
                <w:sz w:val="22"/>
              </w:rPr>
            </w:pPr>
            <w:r>
              <w:rPr>
                <w:rFonts w:ascii="Times New Roman" w:eastAsia="Times New Roman" w:hAnsi="Times New Roman"/>
                <w:sz w:val="22"/>
              </w:rPr>
              <w:t>Prof. Dr. Erkan TANYILDIZI</w:t>
            </w:r>
          </w:p>
        </w:tc>
        <w:tc>
          <w:tcPr>
            <w:tcW w:w="1780" w:type="dxa"/>
            <w:shd w:val="clear" w:color="auto" w:fill="auto"/>
            <w:vAlign w:val="bottom"/>
          </w:tcPr>
          <w:p w:rsidR="00D82C51" w:rsidRDefault="005515C9">
            <w:pPr>
              <w:spacing w:line="0" w:lineRule="atLeast"/>
              <w:ind w:left="740"/>
              <w:rPr>
                <w:rFonts w:ascii="Times New Roman" w:eastAsia="Times New Roman" w:hAnsi="Times New Roman"/>
              </w:rPr>
            </w:pPr>
            <w:r>
              <w:rPr>
                <w:rFonts w:ascii="Times New Roman" w:eastAsia="Times New Roman" w:hAnsi="Times New Roman"/>
              </w:rPr>
              <w:t>Onayladım</w:t>
            </w: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234"/>
        </w:trPr>
        <w:tc>
          <w:tcPr>
            <w:tcW w:w="1520" w:type="dxa"/>
            <w:shd w:val="clear" w:color="auto" w:fill="auto"/>
            <w:vAlign w:val="bottom"/>
          </w:tcPr>
          <w:p w:rsidR="00D82C51" w:rsidRDefault="00D82C51">
            <w:pPr>
              <w:spacing w:line="0" w:lineRule="atLeast"/>
              <w:rPr>
                <w:rFonts w:ascii="Times New Roman" w:eastAsia="Times New Roman" w:hAnsi="Times New Roman"/>
              </w:rPr>
            </w:pPr>
          </w:p>
        </w:tc>
        <w:tc>
          <w:tcPr>
            <w:tcW w:w="20" w:type="dxa"/>
            <w:shd w:val="clear" w:color="auto" w:fill="auto"/>
            <w:vAlign w:val="bottom"/>
          </w:tcPr>
          <w:p w:rsidR="00D82C51" w:rsidRDefault="00D82C51">
            <w:pPr>
              <w:spacing w:line="0" w:lineRule="atLeast"/>
              <w:rPr>
                <w:rFonts w:ascii="Times New Roman" w:eastAsia="Times New Roman" w:hAnsi="Times New Roman"/>
              </w:rPr>
            </w:pPr>
          </w:p>
        </w:tc>
        <w:tc>
          <w:tcPr>
            <w:tcW w:w="100" w:type="dxa"/>
            <w:shd w:val="clear" w:color="auto" w:fill="auto"/>
            <w:vAlign w:val="bottom"/>
          </w:tcPr>
          <w:p w:rsidR="00D82C51" w:rsidRDefault="00D82C51">
            <w:pPr>
              <w:spacing w:line="0" w:lineRule="atLeast"/>
              <w:rPr>
                <w:rFonts w:ascii="Times New Roman" w:eastAsia="Times New Roman" w:hAnsi="Times New Roman"/>
              </w:rPr>
            </w:pPr>
          </w:p>
        </w:tc>
        <w:tc>
          <w:tcPr>
            <w:tcW w:w="5060" w:type="dxa"/>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Fırat Üniversitesi Yazılım Mühendisliği</w:t>
            </w:r>
          </w:p>
        </w:tc>
        <w:tc>
          <w:tcPr>
            <w:tcW w:w="1780" w:type="dxa"/>
            <w:shd w:val="clear" w:color="auto" w:fill="auto"/>
            <w:vAlign w:val="bottom"/>
          </w:tcPr>
          <w:p w:rsidR="00D82C51" w:rsidRDefault="00D82C51">
            <w:pPr>
              <w:spacing w:line="0" w:lineRule="atLeast"/>
              <w:rPr>
                <w:rFonts w:ascii="Times New Roman" w:eastAsia="Times New Roman" w:hAnsi="Times New Roman"/>
              </w:rPr>
            </w:pPr>
          </w:p>
        </w:tc>
        <w:tc>
          <w:tcPr>
            <w:tcW w:w="20" w:type="dxa"/>
            <w:shd w:val="clear" w:color="auto" w:fill="auto"/>
            <w:vAlign w:val="bottom"/>
          </w:tcPr>
          <w:p w:rsidR="00D82C51" w:rsidRDefault="00D82C51">
            <w:pPr>
              <w:spacing w:line="0" w:lineRule="atLeast"/>
              <w:rPr>
                <w:rFonts w:ascii="Times New Roman" w:eastAsia="Times New Roman" w:hAnsi="Times New Roman"/>
              </w:rPr>
            </w:pPr>
          </w:p>
        </w:tc>
      </w:tr>
      <w:tr w:rsidR="00D82C51">
        <w:trPr>
          <w:trHeight w:val="25"/>
        </w:trPr>
        <w:tc>
          <w:tcPr>
            <w:tcW w:w="1540" w:type="dxa"/>
            <w:gridSpan w:val="2"/>
            <w:shd w:val="clear" w:color="auto" w:fill="auto"/>
            <w:vAlign w:val="bottom"/>
          </w:tcPr>
          <w:p w:rsidR="00D82C51" w:rsidRDefault="00D82C51">
            <w:pPr>
              <w:spacing w:line="0" w:lineRule="atLeast"/>
              <w:rPr>
                <w:rFonts w:ascii="Times New Roman" w:eastAsia="Times New Roman" w:hAnsi="Times New Roman"/>
                <w:sz w:val="2"/>
              </w:rPr>
            </w:pPr>
          </w:p>
        </w:tc>
        <w:tc>
          <w:tcPr>
            <w:tcW w:w="100" w:type="dxa"/>
            <w:shd w:val="clear" w:color="auto" w:fill="auto"/>
            <w:vAlign w:val="bottom"/>
          </w:tcPr>
          <w:p w:rsidR="00D82C51" w:rsidRDefault="00D82C51">
            <w:pPr>
              <w:spacing w:line="0" w:lineRule="atLeast"/>
              <w:rPr>
                <w:rFonts w:ascii="Times New Roman" w:eastAsia="Times New Roman" w:hAnsi="Times New Roman"/>
                <w:sz w:val="2"/>
              </w:rPr>
            </w:pPr>
          </w:p>
        </w:tc>
        <w:tc>
          <w:tcPr>
            <w:tcW w:w="50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1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r>
      <w:tr w:rsidR="00D82C51">
        <w:trPr>
          <w:trHeight w:val="696"/>
        </w:trPr>
        <w:tc>
          <w:tcPr>
            <w:tcW w:w="1540" w:type="dxa"/>
            <w:gridSpan w:val="2"/>
            <w:shd w:val="clear" w:color="auto" w:fill="auto"/>
            <w:vAlign w:val="bottom"/>
          </w:tcPr>
          <w:p w:rsidR="00D82C51" w:rsidRDefault="005515C9">
            <w:pPr>
              <w:spacing w:line="0" w:lineRule="atLeast"/>
              <w:ind w:left="660"/>
              <w:jc w:val="center"/>
              <w:rPr>
                <w:rFonts w:ascii="Times New Roman" w:eastAsia="Times New Roman" w:hAnsi="Times New Roman"/>
                <w:w w:val="96"/>
                <w:sz w:val="22"/>
              </w:rPr>
            </w:pPr>
            <w:r>
              <w:rPr>
                <w:rFonts w:ascii="Times New Roman" w:eastAsia="Times New Roman" w:hAnsi="Times New Roman"/>
                <w:w w:val="96"/>
              </w:rPr>
              <w:t>Üye</w:t>
            </w:r>
            <w:r>
              <w:rPr>
                <w:rFonts w:ascii="Times New Roman" w:eastAsia="Times New Roman" w:hAnsi="Times New Roman"/>
                <w:w w:val="96"/>
                <w:sz w:val="22"/>
              </w:rPr>
              <w:t>:</w:t>
            </w:r>
          </w:p>
        </w:tc>
        <w:tc>
          <w:tcPr>
            <w:tcW w:w="100" w:type="dxa"/>
            <w:shd w:val="clear" w:color="auto" w:fill="auto"/>
            <w:vAlign w:val="bottom"/>
          </w:tcPr>
          <w:p w:rsidR="00D82C51" w:rsidRDefault="00D82C51">
            <w:pPr>
              <w:spacing w:line="0" w:lineRule="atLeast"/>
              <w:rPr>
                <w:rFonts w:ascii="Times New Roman" w:eastAsia="Times New Roman" w:hAnsi="Times New Roman"/>
                <w:sz w:val="24"/>
              </w:rPr>
            </w:pPr>
          </w:p>
        </w:tc>
        <w:tc>
          <w:tcPr>
            <w:tcW w:w="5060" w:type="dxa"/>
            <w:shd w:val="clear" w:color="auto" w:fill="auto"/>
            <w:vAlign w:val="bottom"/>
          </w:tcPr>
          <w:p w:rsidR="00D82C51" w:rsidRDefault="005515C9">
            <w:pPr>
              <w:spacing w:line="0" w:lineRule="atLeast"/>
              <w:ind w:left="20"/>
              <w:rPr>
                <w:rFonts w:ascii="Times New Roman" w:eastAsia="Times New Roman" w:hAnsi="Times New Roman"/>
                <w:sz w:val="22"/>
              </w:rPr>
            </w:pPr>
            <w:r>
              <w:rPr>
                <w:rFonts w:ascii="Times New Roman" w:eastAsia="Times New Roman" w:hAnsi="Times New Roman"/>
                <w:sz w:val="22"/>
              </w:rPr>
              <w:t>Dr. Öğr. Üyesi Fatih TOPALOĞLU</w:t>
            </w:r>
          </w:p>
        </w:tc>
        <w:tc>
          <w:tcPr>
            <w:tcW w:w="1780" w:type="dxa"/>
            <w:shd w:val="clear" w:color="auto" w:fill="auto"/>
            <w:vAlign w:val="bottom"/>
          </w:tcPr>
          <w:p w:rsidR="00D82C51" w:rsidRDefault="005515C9">
            <w:pPr>
              <w:spacing w:line="0" w:lineRule="atLeast"/>
              <w:ind w:left="740"/>
              <w:rPr>
                <w:rFonts w:ascii="Times New Roman" w:eastAsia="Times New Roman" w:hAnsi="Times New Roman"/>
              </w:rPr>
            </w:pPr>
            <w:r>
              <w:rPr>
                <w:rFonts w:ascii="Times New Roman" w:eastAsia="Times New Roman" w:hAnsi="Times New Roman"/>
              </w:rPr>
              <w:t>Onayladım</w:t>
            </w:r>
          </w:p>
        </w:tc>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231"/>
        </w:trPr>
        <w:tc>
          <w:tcPr>
            <w:tcW w:w="1520" w:type="dxa"/>
            <w:shd w:val="clear" w:color="auto" w:fill="auto"/>
            <w:vAlign w:val="bottom"/>
          </w:tcPr>
          <w:p w:rsidR="00D82C51" w:rsidRDefault="00D82C51">
            <w:pPr>
              <w:spacing w:line="0" w:lineRule="atLeast"/>
              <w:rPr>
                <w:rFonts w:ascii="Times New Roman" w:eastAsia="Times New Roman" w:hAnsi="Times New Roman"/>
              </w:rPr>
            </w:pPr>
          </w:p>
        </w:tc>
        <w:tc>
          <w:tcPr>
            <w:tcW w:w="20" w:type="dxa"/>
            <w:shd w:val="clear" w:color="auto" w:fill="auto"/>
            <w:vAlign w:val="bottom"/>
          </w:tcPr>
          <w:p w:rsidR="00D82C51" w:rsidRDefault="00D82C51">
            <w:pPr>
              <w:spacing w:line="0" w:lineRule="atLeast"/>
              <w:rPr>
                <w:rFonts w:ascii="Times New Roman" w:eastAsia="Times New Roman" w:hAnsi="Times New Roman"/>
              </w:rPr>
            </w:pPr>
          </w:p>
        </w:tc>
        <w:tc>
          <w:tcPr>
            <w:tcW w:w="100" w:type="dxa"/>
            <w:shd w:val="clear" w:color="auto" w:fill="auto"/>
            <w:vAlign w:val="bottom"/>
          </w:tcPr>
          <w:p w:rsidR="00D82C51" w:rsidRDefault="00D82C51">
            <w:pPr>
              <w:spacing w:line="0" w:lineRule="atLeast"/>
              <w:rPr>
                <w:rFonts w:ascii="Times New Roman" w:eastAsia="Times New Roman" w:hAnsi="Times New Roman"/>
              </w:rPr>
            </w:pPr>
          </w:p>
        </w:tc>
        <w:tc>
          <w:tcPr>
            <w:tcW w:w="5060" w:type="dxa"/>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Turgut Özal Üniversitesi Bilgisayar Mühendisliği</w:t>
            </w:r>
          </w:p>
        </w:tc>
        <w:tc>
          <w:tcPr>
            <w:tcW w:w="1780" w:type="dxa"/>
            <w:shd w:val="clear" w:color="auto" w:fill="auto"/>
            <w:vAlign w:val="bottom"/>
          </w:tcPr>
          <w:p w:rsidR="00D82C51" w:rsidRDefault="00D82C51">
            <w:pPr>
              <w:spacing w:line="0" w:lineRule="atLeast"/>
              <w:rPr>
                <w:rFonts w:ascii="Times New Roman" w:eastAsia="Times New Roman" w:hAnsi="Times New Roman"/>
              </w:rPr>
            </w:pPr>
          </w:p>
        </w:tc>
        <w:tc>
          <w:tcPr>
            <w:tcW w:w="20" w:type="dxa"/>
            <w:shd w:val="clear" w:color="auto" w:fill="auto"/>
            <w:vAlign w:val="bottom"/>
          </w:tcPr>
          <w:p w:rsidR="00D82C51" w:rsidRDefault="00D82C51">
            <w:pPr>
              <w:spacing w:line="0" w:lineRule="atLeast"/>
              <w:rPr>
                <w:rFonts w:ascii="Times New Roman" w:eastAsia="Times New Roman" w:hAnsi="Times New Roman"/>
              </w:rPr>
            </w:pPr>
          </w:p>
        </w:tc>
      </w:tr>
      <w:tr w:rsidR="00D82C51">
        <w:trPr>
          <w:trHeight w:val="25"/>
        </w:trPr>
        <w:tc>
          <w:tcPr>
            <w:tcW w:w="1520" w:type="dxa"/>
            <w:shd w:val="clear" w:color="auto" w:fill="auto"/>
            <w:vAlign w:val="bottom"/>
          </w:tcPr>
          <w:p w:rsidR="00D82C51" w:rsidRDefault="00D82C51">
            <w:pPr>
              <w:spacing w:line="0" w:lineRule="atLeast"/>
              <w:rPr>
                <w:rFonts w:ascii="Times New Roman" w:eastAsia="Times New Roman" w:hAnsi="Times New Roman"/>
                <w:sz w:val="2"/>
              </w:rPr>
            </w:pPr>
          </w:p>
        </w:tc>
        <w:tc>
          <w:tcPr>
            <w:tcW w:w="20" w:type="dxa"/>
            <w:shd w:val="clear" w:color="auto" w:fill="auto"/>
            <w:vAlign w:val="bottom"/>
          </w:tcPr>
          <w:p w:rsidR="00D82C51" w:rsidRDefault="00D82C51">
            <w:pPr>
              <w:spacing w:line="0" w:lineRule="atLeast"/>
              <w:rPr>
                <w:rFonts w:ascii="Times New Roman" w:eastAsia="Times New Roman" w:hAnsi="Times New Roman"/>
                <w:sz w:val="2"/>
              </w:rPr>
            </w:pPr>
          </w:p>
        </w:tc>
        <w:tc>
          <w:tcPr>
            <w:tcW w:w="100" w:type="dxa"/>
            <w:shd w:val="clear" w:color="auto" w:fill="auto"/>
            <w:vAlign w:val="bottom"/>
          </w:tcPr>
          <w:p w:rsidR="00D82C51" w:rsidRDefault="00D82C51">
            <w:pPr>
              <w:spacing w:line="0" w:lineRule="atLeast"/>
              <w:rPr>
                <w:rFonts w:ascii="Times New Roman" w:eastAsia="Times New Roman" w:hAnsi="Times New Roman"/>
                <w:sz w:val="2"/>
              </w:rPr>
            </w:pPr>
          </w:p>
        </w:tc>
        <w:tc>
          <w:tcPr>
            <w:tcW w:w="50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1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2"/>
        </w:rPr>
        <w:drawing>
          <wp:anchor distT="0" distB="0" distL="114300" distR="114300" simplePos="0" relativeHeight="251592192" behindDoc="1" locked="0" layoutInCell="1" allowOverlap="1">
            <wp:simplePos x="0" y="0"/>
            <wp:positionH relativeFrom="column">
              <wp:posOffset>355600</wp:posOffset>
            </wp:positionH>
            <wp:positionV relativeFrom="paragraph">
              <wp:posOffset>-3436620</wp:posOffset>
            </wp:positionV>
            <wp:extent cx="4699000" cy="1854200"/>
            <wp:effectExtent l="0" t="0" r="6350" b="0"/>
            <wp:wrapNone/>
            <wp:docPr id="15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29" w:lineRule="exact"/>
        <w:rPr>
          <w:rFonts w:ascii="Times New Roman" w:eastAsia="Times New Roman" w:hAnsi="Times New Roman"/>
        </w:rPr>
      </w:pPr>
    </w:p>
    <w:p w:rsidR="00D82C51" w:rsidRDefault="005515C9">
      <w:pPr>
        <w:spacing w:line="0" w:lineRule="atLeast"/>
        <w:ind w:left="1800"/>
        <w:rPr>
          <w:rFonts w:ascii="Times New Roman" w:eastAsia="Times New Roman" w:hAnsi="Times New Roman"/>
        </w:rPr>
      </w:pPr>
      <w:r>
        <w:rPr>
          <w:rFonts w:ascii="Times New Roman" w:eastAsia="Times New Roman" w:hAnsi="Times New Roman"/>
        </w:rPr>
        <w:t xml:space="preserve">Bu tez, Enstitü Yönetim Kurulunun  </w:t>
      </w:r>
      <w:proofErr w:type="gramStart"/>
      <w:r>
        <w:rPr>
          <w:rFonts w:ascii="Times New Roman" w:eastAsia="Times New Roman" w:hAnsi="Times New Roman"/>
        </w:rPr>
        <w:t>.......</w:t>
      </w:r>
      <w:proofErr w:type="gramEnd"/>
      <w:r>
        <w:rPr>
          <w:rFonts w:ascii="Times New Roman" w:eastAsia="Times New Roman" w:hAnsi="Times New Roman"/>
        </w:rPr>
        <w:t>/......../20.......  tarihli toplantısında tescillenmiştir.</w:t>
      </w:r>
    </w:p>
    <w:p w:rsidR="00D82C51" w:rsidRDefault="00D82C51">
      <w:pPr>
        <w:spacing w:line="238" w:lineRule="exact"/>
        <w:rPr>
          <w:rFonts w:ascii="Times New Roman" w:eastAsia="Times New Roman" w:hAnsi="Times New Roman"/>
        </w:rPr>
      </w:pPr>
    </w:p>
    <w:p w:rsidR="00D82C51" w:rsidRDefault="005515C9">
      <w:pPr>
        <w:spacing w:line="0" w:lineRule="atLeast"/>
        <w:ind w:left="5360"/>
        <w:rPr>
          <w:rFonts w:ascii="Times New Roman" w:eastAsia="Times New Roman" w:hAnsi="Times New Roman"/>
          <w:i/>
          <w:color w:val="D9D9D9"/>
          <w:sz w:val="16"/>
        </w:rPr>
      </w:pPr>
      <w:r>
        <w:rPr>
          <w:rFonts w:ascii="Times New Roman" w:eastAsia="Times New Roman" w:hAnsi="Times New Roman"/>
          <w:i/>
          <w:color w:val="D9D9D9"/>
          <w:sz w:val="16"/>
        </w:rPr>
        <w:t>İmza</w:t>
      </w:r>
    </w:p>
    <w:p w:rsidR="00D82C51" w:rsidRDefault="00D82C51">
      <w:pPr>
        <w:spacing w:line="210" w:lineRule="exact"/>
        <w:rPr>
          <w:rFonts w:ascii="Times New Roman" w:eastAsia="Times New Roman" w:hAnsi="Times New Roman"/>
        </w:rPr>
      </w:pPr>
    </w:p>
    <w:p w:rsidR="00D82C51" w:rsidRDefault="005515C9">
      <w:pPr>
        <w:spacing w:line="0" w:lineRule="atLeast"/>
        <w:ind w:left="4600"/>
        <w:rPr>
          <w:rFonts w:ascii="Times New Roman" w:eastAsia="Times New Roman" w:hAnsi="Times New Roman"/>
          <w:sz w:val="22"/>
        </w:rPr>
      </w:pPr>
      <w:r>
        <w:rPr>
          <w:rFonts w:ascii="Times New Roman" w:eastAsia="Times New Roman" w:hAnsi="Times New Roman"/>
          <w:sz w:val="22"/>
        </w:rPr>
        <w:t>Prof. Dr. Soner ÖZGEN</w:t>
      </w:r>
    </w:p>
    <w:p w:rsidR="00D82C51" w:rsidRDefault="00D82C51">
      <w:pPr>
        <w:spacing w:line="0" w:lineRule="atLeast"/>
        <w:ind w:left="4600"/>
        <w:rPr>
          <w:rFonts w:ascii="Times New Roman" w:eastAsia="Times New Roman" w:hAnsi="Times New Roman"/>
          <w:sz w:val="22"/>
        </w:rPr>
        <w:sectPr w:rsidR="00D82C51">
          <w:pgSz w:w="11900" w:h="16838"/>
          <w:pgMar w:top="1415" w:right="1386" w:bottom="1440" w:left="1440" w:header="0" w:footer="0" w:gutter="0"/>
          <w:cols w:space="0" w:equalWidth="0">
            <w:col w:w="9080"/>
          </w:cols>
          <w:docGrid w:linePitch="360"/>
        </w:sectPr>
      </w:pPr>
    </w:p>
    <w:p w:rsidR="00D82C51" w:rsidRDefault="00D82C51">
      <w:pPr>
        <w:spacing w:line="137" w:lineRule="exact"/>
        <w:rPr>
          <w:rFonts w:ascii="Times New Roman" w:eastAsia="Times New Roman" w:hAnsi="Times New Roman"/>
        </w:rPr>
      </w:pPr>
    </w:p>
    <w:p w:rsidR="00D82C51" w:rsidRDefault="005515C9">
      <w:pPr>
        <w:spacing w:line="0" w:lineRule="atLeast"/>
        <w:ind w:left="5040"/>
        <w:rPr>
          <w:rFonts w:ascii="Times New Roman" w:eastAsia="Times New Roman" w:hAnsi="Times New Roman"/>
          <w:sz w:val="19"/>
        </w:rPr>
      </w:pPr>
      <w:r>
        <w:rPr>
          <w:rFonts w:ascii="Times New Roman" w:eastAsia="Times New Roman" w:hAnsi="Times New Roman"/>
          <w:sz w:val="19"/>
        </w:rPr>
        <w:t>Enstitü Müdürü</w:t>
      </w:r>
    </w:p>
    <w:p w:rsidR="00D82C51" w:rsidRDefault="00D82C51">
      <w:pPr>
        <w:spacing w:line="0" w:lineRule="atLeast"/>
        <w:ind w:left="5040"/>
        <w:rPr>
          <w:rFonts w:ascii="Times New Roman" w:eastAsia="Times New Roman" w:hAnsi="Times New Roman"/>
          <w:sz w:val="19"/>
        </w:rPr>
        <w:sectPr w:rsidR="00D82C51">
          <w:type w:val="continuous"/>
          <w:pgSz w:w="11900" w:h="16838"/>
          <w:pgMar w:top="1415" w:right="1386" w:bottom="1440" w:left="1440" w:header="0" w:footer="0" w:gutter="0"/>
          <w:cols w:space="0" w:equalWidth="0">
            <w:col w:w="9080"/>
          </w:cols>
          <w:docGrid w:linePitch="360"/>
        </w:sectPr>
      </w:pPr>
    </w:p>
    <w:p w:rsidR="00D82C51" w:rsidRDefault="00D82C51">
      <w:pPr>
        <w:spacing w:line="257" w:lineRule="exact"/>
        <w:rPr>
          <w:rFonts w:ascii="Times New Roman" w:eastAsia="Times New Roman" w:hAnsi="Times New Roman"/>
        </w:rPr>
      </w:pPr>
      <w:bookmarkStart w:id="3" w:name="page4"/>
      <w:bookmarkEnd w:id="3"/>
    </w:p>
    <w:p w:rsidR="00D82C51" w:rsidRDefault="005515C9">
      <w:pPr>
        <w:spacing w:line="0" w:lineRule="atLeast"/>
        <w:ind w:right="-379"/>
        <w:jc w:val="center"/>
        <w:rPr>
          <w:rFonts w:ascii="Times New Roman" w:eastAsia="Times New Roman" w:hAnsi="Times New Roman"/>
          <w:b/>
          <w:sz w:val="25"/>
        </w:rPr>
      </w:pPr>
      <w:r>
        <w:rPr>
          <w:rFonts w:ascii="Times New Roman" w:eastAsia="Times New Roman" w:hAnsi="Times New Roman"/>
          <w:b/>
          <w:sz w:val="32"/>
        </w:rPr>
        <w:t>B</w:t>
      </w:r>
      <w:r>
        <w:rPr>
          <w:rFonts w:ascii="Times New Roman" w:eastAsia="Times New Roman" w:hAnsi="Times New Roman"/>
          <w:b/>
          <w:sz w:val="25"/>
        </w:rPr>
        <w:t>EYAN</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72" w:lineRule="exact"/>
        <w:rPr>
          <w:rFonts w:ascii="Times New Roman" w:eastAsia="Times New Roman" w:hAnsi="Times New Roman"/>
        </w:rPr>
      </w:pPr>
    </w:p>
    <w:p w:rsidR="00D82C51" w:rsidRDefault="005515C9">
      <w:pPr>
        <w:spacing w:line="297" w:lineRule="auto"/>
        <w:ind w:left="400" w:firstLine="566"/>
        <w:jc w:val="both"/>
        <w:rPr>
          <w:rFonts w:ascii="Times New Roman" w:eastAsia="Times New Roman" w:hAnsi="Times New Roman"/>
        </w:rPr>
      </w:pPr>
      <w:proofErr w:type="gramStart"/>
      <w:r>
        <w:rPr>
          <w:rFonts w:ascii="Times New Roman" w:eastAsia="Times New Roman" w:hAnsi="Times New Roman"/>
        </w:rPr>
        <w:t>Fırat Üniversitesi Fen Bilimleri Enstitüsü tez yazım kurallarına uygun olarak hazırladığım “Kaotik Yer Değiştirme Kutularının Performans İyileştirmesi için Yeni Algoritmaların Geliştirilmesi” Başlıklı Yüksek Lisans Tezimin içindeki bütün bilgilerin doğru olduğunu, bilgilerin üretilmesi ve sunulmasında bilimsel etik kurallarına uygun davrandığımı, kullandığım bütün kaynakları atıf yaparak belirttiğimi, maddi ve manevi desteği olan tüm kurum/kuruluş ve kişileri belirttiğimi, burada sunduğum veri ve bilgileri unvan almak amacıyla daha önce hiçbir şekilde kullanmadığımı beyan ederim.</w:t>
      </w:r>
      <w:proofErr w:type="gramEnd"/>
    </w:p>
    <w:p w:rsidR="00D82C51" w:rsidRDefault="00D82C51">
      <w:pPr>
        <w:spacing w:line="5" w:lineRule="exact"/>
        <w:rPr>
          <w:rFonts w:ascii="Times New Roman" w:eastAsia="Times New Roman" w:hAnsi="Times New Roman"/>
        </w:rPr>
      </w:pPr>
    </w:p>
    <w:p w:rsidR="00D82C51" w:rsidRDefault="005515C9">
      <w:pPr>
        <w:spacing w:line="0" w:lineRule="atLeast"/>
        <w:ind w:left="8060"/>
        <w:rPr>
          <w:rFonts w:ascii="Times New Roman" w:eastAsia="Times New Roman" w:hAnsi="Times New Roman"/>
          <w:sz w:val="22"/>
        </w:rPr>
      </w:pPr>
      <w:r>
        <w:rPr>
          <w:rFonts w:ascii="Times New Roman" w:eastAsia="Times New Roman" w:hAnsi="Times New Roman"/>
          <w:sz w:val="22"/>
        </w:rPr>
        <w:t>13.08.2020</w:t>
      </w:r>
    </w:p>
    <w:p w:rsidR="00D82C51" w:rsidRDefault="00D82C51">
      <w:pPr>
        <w:spacing w:line="299" w:lineRule="exact"/>
        <w:rPr>
          <w:rFonts w:ascii="Times New Roman" w:eastAsia="Times New Roman" w:hAnsi="Times New Roman"/>
        </w:rPr>
      </w:pPr>
    </w:p>
    <w:p w:rsidR="00D82C51" w:rsidRDefault="005515C9">
      <w:pPr>
        <w:spacing w:line="0" w:lineRule="atLeast"/>
        <w:ind w:left="6820"/>
        <w:rPr>
          <w:rFonts w:ascii="Times New Roman" w:eastAsia="Times New Roman" w:hAnsi="Times New Roman"/>
          <w:b/>
          <w:sz w:val="22"/>
        </w:rPr>
      </w:pPr>
      <w:r>
        <w:rPr>
          <w:rFonts w:ascii="Times New Roman" w:eastAsia="Times New Roman" w:hAnsi="Times New Roman"/>
          <w:b/>
          <w:sz w:val="22"/>
        </w:rPr>
        <w:t>Yaşar Selim BAHÇECİ</w:t>
      </w:r>
    </w:p>
    <w:p w:rsidR="00D82C51" w:rsidRDefault="00A705A4">
      <w:pPr>
        <w:spacing w:line="20" w:lineRule="exact"/>
        <w:rPr>
          <w:rFonts w:ascii="Times New Roman" w:eastAsia="Times New Roman" w:hAnsi="Times New Roman"/>
        </w:rPr>
      </w:pPr>
      <w:r>
        <w:rPr>
          <w:rFonts w:ascii="Times New Roman" w:eastAsia="Times New Roman" w:hAnsi="Times New Roman"/>
          <w:b/>
          <w:noProof/>
          <w:sz w:val="22"/>
        </w:rPr>
        <w:drawing>
          <wp:anchor distT="0" distB="0" distL="114300" distR="114300" simplePos="0" relativeHeight="251593216" behindDoc="1" locked="0" layoutInCell="1" allowOverlap="1">
            <wp:simplePos x="0" y="0"/>
            <wp:positionH relativeFrom="column">
              <wp:posOffset>355600</wp:posOffset>
            </wp:positionH>
            <wp:positionV relativeFrom="paragraph">
              <wp:posOffset>421640</wp:posOffset>
            </wp:positionV>
            <wp:extent cx="4699000" cy="1854200"/>
            <wp:effectExtent l="0" t="0" r="6350" b="0"/>
            <wp:wrapNone/>
            <wp:docPr id="15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 w:lineRule="exact"/>
        <w:rPr>
          <w:rFonts w:ascii="Times New Roman" w:eastAsia="Times New Roman" w:hAnsi="Times New Roman"/>
        </w:rPr>
        <w:sectPr w:rsidR="00D82C51">
          <w:pgSz w:w="11900" w:h="16838"/>
          <w:pgMar w:top="1440" w:right="1406" w:bottom="1440" w:left="1440" w:header="0" w:footer="0" w:gutter="0"/>
          <w:cols w:space="0" w:equalWidth="0">
            <w:col w:w="9060"/>
          </w:cols>
          <w:docGrid w:linePitch="360"/>
        </w:sectPr>
      </w:pPr>
    </w:p>
    <w:p w:rsidR="00D82C51" w:rsidRDefault="00D82C51">
      <w:pPr>
        <w:spacing w:line="257" w:lineRule="exact"/>
        <w:rPr>
          <w:rFonts w:ascii="Times New Roman" w:eastAsia="Times New Roman" w:hAnsi="Times New Roman"/>
        </w:rPr>
      </w:pPr>
      <w:bookmarkStart w:id="4" w:name="page5"/>
      <w:bookmarkEnd w:id="4"/>
    </w:p>
    <w:p w:rsidR="00D82C51" w:rsidRDefault="005515C9">
      <w:pPr>
        <w:spacing w:line="0" w:lineRule="atLeast"/>
        <w:ind w:right="-379"/>
        <w:jc w:val="center"/>
        <w:rPr>
          <w:rFonts w:ascii="Times New Roman" w:eastAsia="Times New Roman" w:hAnsi="Times New Roman"/>
          <w:b/>
          <w:sz w:val="25"/>
        </w:rPr>
      </w:pPr>
      <w:r>
        <w:rPr>
          <w:rFonts w:ascii="Times New Roman" w:eastAsia="Times New Roman" w:hAnsi="Times New Roman"/>
          <w:b/>
          <w:sz w:val="32"/>
        </w:rPr>
        <w:t>Ö</w:t>
      </w:r>
      <w:r>
        <w:rPr>
          <w:rFonts w:ascii="Times New Roman" w:eastAsia="Times New Roman" w:hAnsi="Times New Roman"/>
          <w:b/>
          <w:sz w:val="25"/>
        </w:rPr>
        <w:t>NSÖZ</w:t>
      </w:r>
    </w:p>
    <w:p w:rsidR="00D82C51" w:rsidRDefault="00A705A4">
      <w:pPr>
        <w:spacing w:line="20" w:lineRule="exact"/>
        <w:rPr>
          <w:rFonts w:ascii="Times New Roman" w:eastAsia="Times New Roman" w:hAnsi="Times New Roman"/>
        </w:rPr>
      </w:pPr>
      <w:r>
        <w:rPr>
          <w:rFonts w:ascii="Times New Roman" w:eastAsia="Times New Roman" w:hAnsi="Times New Roman"/>
          <w:b/>
          <w:noProof/>
          <w:sz w:val="25"/>
        </w:rPr>
        <mc:AlternateContent>
          <mc:Choice Requires="wps">
            <w:drawing>
              <wp:anchor distT="0" distB="0" distL="114300" distR="114300" simplePos="0" relativeHeight="251594240" behindDoc="1" locked="0" layoutInCell="1" allowOverlap="1">
                <wp:simplePos x="0" y="0"/>
                <wp:positionH relativeFrom="column">
                  <wp:posOffset>237490</wp:posOffset>
                </wp:positionH>
                <wp:positionV relativeFrom="paragraph">
                  <wp:posOffset>433705</wp:posOffset>
                </wp:positionV>
                <wp:extent cx="5528945" cy="0"/>
                <wp:effectExtent l="8890" t="11430" r="5715" b="7620"/>
                <wp:wrapNone/>
                <wp:docPr id="15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894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929BA" id="Line 6"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34.15pt" to="454.0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" strokeweight=".16931mm"/>
            </w:pict>
          </mc:Fallback>
        </mc:AlternateConten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71" w:lineRule="exact"/>
        <w:rPr>
          <w:rFonts w:ascii="Times New Roman" w:eastAsia="Times New Roman" w:hAnsi="Times New Roman"/>
        </w:rPr>
      </w:pPr>
    </w:p>
    <w:p w:rsidR="00D82C51" w:rsidRDefault="005515C9">
      <w:pPr>
        <w:spacing w:line="295" w:lineRule="auto"/>
        <w:ind w:left="400" w:right="20" w:firstLine="566"/>
        <w:jc w:val="both"/>
        <w:rPr>
          <w:rFonts w:ascii="Times New Roman" w:eastAsia="Times New Roman" w:hAnsi="Times New Roman"/>
        </w:rPr>
      </w:pPr>
      <w:r>
        <w:rPr>
          <w:rFonts w:ascii="Times New Roman" w:eastAsia="Times New Roman" w:hAnsi="Times New Roman"/>
        </w:rPr>
        <w:t>Günümüzde bilgi güvenliğinin önemi giderek artmaktadır. Bilgi güvenliği için kriptolojik algoritmalar önem arz etmektedir. Bu amaçla kullanılan kaotik yer değiştirme kutularının performans iyileştirmesi için böyle bir çalışmaya gerek duyduk ve bu çalışmada yer değiştirme kutularının performans iyileştirmesi için yeni bir son işlem tekniği önerilmiştir.</w:t>
      </w:r>
    </w:p>
    <w:p w:rsidR="00D82C51" w:rsidRDefault="00D82C51">
      <w:pPr>
        <w:spacing w:line="307" w:lineRule="exact"/>
        <w:rPr>
          <w:rFonts w:ascii="Times New Roman" w:eastAsia="Times New Roman" w:hAnsi="Times New Roman"/>
        </w:rPr>
      </w:pPr>
    </w:p>
    <w:p w:rsidR="00D82C51" w:rsidRDefault="005515C9">
      <w:pPr>
        <w:spacing w:line="294" w:lineRule="auto"/>
        <w:ind w:left="400" w:right="20" w:firstLine="566"/>
        <w:jc w:val="both"/>
        <w:rPr>
          <w:rFonts w:ascii="Times New Roman" w:eastAsia="Times New Roman" w:hAnsi="Times New Roman"/>
        </w:rPr>
      </w:pPr>
      <w:r>
        <w:rPr>
          <w:rFonts w:ascii="Times New Roman" w:eastAsia="Times New Roman" w:hAnsi="Times New Roman"/>
        </w:rPr>
        <w:t>Bu çalışmada ve lisansüstü öğrenimim süresince sürekli bana destek olan ve beni cesaretlendiren danışmanım Doç. Dr. Fatih ÖZKAYNAK’ a ve Tez yazımı süresince bana destek olan Arş. Gör. Yılmaz AYDIN’ a sonsuz teşekkürlerimi sunarım.</w:t>
      </w:r>
    </w:p>
    <w:p w:rsidR="00D82C51" w:rsidRDefault="00D82C51">
      <w:pPr>
        <w:spacing w:line="304" w:lineRule="exact"/>
        <w:rPr>
          <w:rFonts w:ascii="Times New Roman" w:eastAsia="Times New Roman" w:hAnsi="Times New Roman"/>
        </w:rPr>
      </w:pPr>
    </w:p>
    <w:p w:rsidR="00D82C51" w:rsidRDefault="005515C9">
      <w:pPr>
        <w:spacing w:line="289" w:lineRule="auto"/>
        <w:ind w:left="400" w:right="20" w:firstLine="566"/>
        <w:jc w:val="both"/>
        <w:rPr>
          <w:rFonts w:ascii="Times New Roman" w:eastAsia="Times New Roman" w:hAnsi="Times New Roman"/>
        </w:rPr>
      </w:pPr>
      <w:r>
        <w:rPr>
          <w:rFonts w:ascii="Times New Roman" w:eastAsia="Times New Roman" w:hAnsi="Times New Roman"/>
        </w:rPr>
        <w:t xml:space="preserve">Bu tez çalışması, Fırat Üniversitesi Bilimsel Araştırma Projeleri Koordinasyon Birimi (FÜBAP) tarafından </w:t>
      </w:r>
      <w:r>
        <w:rPr>
          <w:rFonts w:ascii="Times New Roman" w:eastAsia="Times New Roman" w:hAnsi="Times New Roman"/>
          <w:b/>
        </w:rPr>
        <w:t>TEKF.19.18</w:t>
      </w:r>
      <w:r>
        <w:rPr>
          <w:rFonts w:ascii="Times New Roman" w:eastAsia="Times New Roman" w:hAnsi="Times New Roman"/>
        </w:rPr>
        <w:t xml:space="preserve"> protokol numaralı proje ile desteklenmiştir.</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595264" behindDoc="1" locked="0" layoutInCell="1" allowOverlap="1">
            <wp:simplePos x="0" y="0"/>
            <wp:positionH relativeFrom="column">
              <wp:posOffset>355600</wp:posOffset>
            </wp:positionH>
            <wp:positionV relativeFrom="paragraph">
              <wp:posOffset>13335</wp:posOffset>
            </wp:positionV>
            <wp:extent cx="4699000" cy="1854200"/>
            <wp:effectExtent l="0" t="0" r="6350" b="0"/>
            <wp:wrapNone/>
            <wp:docPr id="15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25" w:lineRule="exact"/>
        <w:rPr>
          <w:rFonts w:ascii="Times New Roman" w:eastAsia="Times New Roman" w:hAnsi="Times New Roman"/>
        </w:rPr>
      </w:pPr>
    </w:p>
    <w:p w:rsidR="00D82C51" w:rsidRDefault="005515C9">
      <w:pPr>
        <w:spacing w:line="0" w:lineRule="atLeast"/>
        <w:ind w:left="6820"/>
        <w:rPr>
          <w:rFonts w:ascii="Times New Roman" w:eastAsia="Times New Roman" w:hAnsi="Times New Roman"/>
          <w:b/>
          <w:sz w:val="22"/>
        </w:rPr>
      </w:pPr>
      <w:r>
        <w:rPr>
          <w:rFonts w:ascii="Times New Roman" w:eastAsia="Times New Roman" w:hAnsi="Times New Roman"/>
          <w:b/>
          <w:sz w:val="22"/>
        </w:rPr>
        <w:t>Yaşar Selim BAHÇECİ</w:t>
      </w:r>
    </w:p>
    <w:p w:rsidR="00D82C51" w:rsidRDefault="00D82C51">
      <w:pPr>
        <w:spacing w:line="35" w:lineRule="exact"/>
        <w:rPr>
          <w:rFonts w:ascii="Times New Roman" w:eastAsia="Times New Roman" w:hAnsi="Times New Roman"/>
        </w:rPr>
      </w:pPr>
    </w:p>
    <w:p w:rsidR="00D82C51" w:rsidRDefault="005515C9">
      <w:pPr>
        <w:spacing w:line="0" w:lineRule="atLeast"/>
        <w:ind w:left="7780"/>
        <w:rPr>
          <w:rFonts w:ascii="Times New Roman" w:eastAsia="Times New Roman" w:hAnsi="Times New Roman"/>
          <w:sz w:val="24"/>
        </w:rPr>
      </w:pPr>
      <w:r>
        <w:rPr>
          <w:rFonts w:ascii="Times New Roman" w:eastAsia="Times New Roman" w:hAnsi="Times New Roman"/>
          <w:sz w:val="22"/>
        </w:rPr>
        <w:t>E</w:t>
      </w:r>
      <w:r>
        <w:rPr>
          <w:rFonts w:ascii="Times New Roman" w:eastAsia="Times New Roman" w:hAnsi="Times New Roman"/>
          <w:sz w:val="18"/>
        </w:rPr>
        <w:t>LAZIĞ</w:t>
      </w:r>
      <w:r>
        <w:rPr>
          <w:rFonts w:ascii="Times New Roman" w:eastAsia="Times New Roman" w:hAnsi="Times New Roman"/>
          <w:sz w:val="24"/>
        </w:rPr>
        <w:t>, 2020</w:t>
      </w:r>
    </w:p>
    <w:p w:rsidR="00D82C51" w:rsidRDefault="00D82C51">
      <w:pPr>
        <w:spacing w:line="0" w:lineRule="atLeast"/>
        <w:ind w:left="7780"/>
        <w:rPr>
          <w:rFonts w:ascii="Times New Roman" w:eastAsia="Times New Roman" w:hAnsi="Times New Roman"/>
          <w:sz w:val="24"/>
        </w:rPr>
        <w:sectPr w:rsidR="00D82C51">
          <w:pgSz w:w="11900" w:h="16838"/>
          <w:pgMar w:top="1440" w:right="1406" w:bottom="407" w:left="1440" w:header="0" w:footer="0" w:gutter="0"/>
          <w:cols w:space="0" w:equalWidth="0">
            <w:col w:w="9060"/>
          </w:cols>
          <w:docGrid w:linePitch="360"/>
        </w:sect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31"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proofErr w:type="gramStart"/>
      <w:r>
        <w:rPr>
          <w:rFonts w:ascii="Times New Roman" w:eastAsia="Times New Roman" w:hAnsi="Times New Roman"/>
        </w:rPr>
        <w:t>iv</w:t>
      </w:r>
      <w:proofErr w:type="gramEnd"/>
    </w:p>
    <w:p w:rsidR="00D82C51" w:rsidRDefault="00D82C51">
      <w:pPr>
        <w:spacing w:line="0" w:lineRule="atLeast"/>
        <w:ind w:right="-379"/>
        <w:jc w:val="center"/>
        <w:rPr>
          <w:rFonts w:ascii="Times New Roman" w:eastAsia="Times New Roman" w:hAnsi="Times New Roman"/>
        </w:rPr>
        <w:sectPr w:rsidR="00D82C51">
          <w:type w:val="continuous"/>
          <w:pgSz w:w="11900" w:h="16838"/>
          <w:pgMar w:top="1440" w:right="1406" w:bottom="407" w:left="1440" w:header="0" w:footer="0" w:gutter="0"/>
          <w:cols w:space="0" w:equalWidth="0">
            <w:col w:w="9060"/>
          </w:cols>
          <w:docGrid w:linePitch="360"/>
        </w:sectPr>
      </w:pPr>
    </w:p>
    <w:p w:rsidR="00D82C51" w:rsidRDefault="00D82C51">
      <w:pPr>
        <w:spacing w:line="257" w:lineRule="exact"/>
        <w:rPr>
          <w:rFonts w:ascii="Times New Roman" w:eastAsia="Times New Roman" w:hAnsi="Times New Roman"/>
        </w:rPr>
      </w:pPr>
      <w:bookmarkStart w:id="5" w:name="page6"/>
      <w:bookmarkEnd w:id="5"/>
    </w:p>
    <w:p w:rsidR="00D82C51" w:rsidRDefault="005515C9">
      <w:pPr>
        <w:spacing w:line="0" w:lineRule="atLeast"/>
        <w:ind w:left="3820"/>
        <w:rPr>
          <w:rFonts w:ascii="Times New Roman" w:eastAsia="Times New Roman" w:hAnsi="Times New Roman"/>
          <w:b/>
          <w:sz w:val="25"/>
        </w:rPr>
      </w:pPr>
      <w:r>
        <w:rPr>
          <w:rFonts w:ascii="Times New Roman" w:eastAsia="Times New Roman" w:hAnsi="Times New Roman"/>
          <w:b/>
          <w:sz w:val="32"/>
        </w:rPr>
        <w:t>İ</w:t>
      </w:r>
      <w:r>
        <w:rPr>
          <w:rFonts w:ascii="Times New Roman" w:eastAsia="Times New Roman" w:hAnsi="Times New Roman"/>
          <w:b/>
          <w:sz w:val="25"/>
        </w:rPr>
        <w:t>ÇİNDEKİLER</w:t>
      </w:r>
    </w:p>
    <w:p w:rsidR="00D82C51" w:rsidRDefault="00D82C51">
      <w:pPr>
        <w:spacing w:line="200" w:lineRule="exact"/>
        <w:rPr>
          <w:rFonts w:ascii="Times New Roman" w:eastAsia="Times New Roman" w:hAnsi="Times New Roman"/>
        </w:rPr>
      </w:pPr>
    </w:p>
    <w:p w:rsidR="00D82C51" w:rsidRDefault="00D82C51">
      <w:pPr>
        <w:spacing w:line="223" w:lineRule="exact"/>
        <w:rPr>
          <w:rFonts w:ascii="Times New Roman" w:eastAsia="Times New Roman" w:hAnsi="Times New Roman"/>
        </w:rPr>
      </w:pPr>
    </w:p>
    <w:p w:rsidR="00D82C51" w:rsidRDefault="005515C9">
      <w:pPr>
        <w:spacing w:line="0" w:lineRule="atLeast"/>
        <w:jc w:val="right"/>
        <w:rPr>
          <w:rFonts w:ascii="Times New Roman" w:eastAsia="Times New Roman" w:hAnsi="Times New Roman"/>
        </w:rPr>
      </w:pPr>
      <w:r>
        <w:rPr>
          <w:rFonts w:ascii="Times New Roman" w:eastAsia="Times New Roman" w:hAnsi="Times New Roman"/>
        </w:rPr>
        <w:t>Sayfa</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596288" behindDoc="1" locked="0" layoutInCell="1" allowOverlap="1">
                <wp:simplePos x="0" y="0"/>
                <wp:positionH relativeFrom="column">
                  <wp:posOffset>237490</wp:posOffset>
                </wp:positionH>
                <wp:positionV relativeFrom="paragraph">
                  <wp:posOffset>92075</wp:posOffset>
                </wp:positionV>
                <wp:extent cx="5527040" cy="0"/>
                <wp:effectExtent l="8890" t="8255" r="7620" b="10795"/>
                <wp:wrapNone/>
                <wp:docPr id="15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70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5584" id="Line 8"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7.25pt" to="453.9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" strokeweight=".16931mm"/>
            </w:pict>
          </mc:Fallback>
        </mc:AlternateContent>
      </w:r>
    </w:p>
    <w:p w:rsidR="00D82C51" w:rsidRDefault="00D82C51">
      <w:pPr>
        <w:spacing w:line="242" w:lineRule="exact"/>
        <w:rPr>
          <w:rFonts w:ascii="Times New Roman" w:eastAsia="Times New Roman" w:hAnsi="Times New Roman"/>
        </w:rPr>
      </w:pPr>
    </w:p>
    <w:p w:rsidR="00D82C51" w:rsidRDefault="00816350">
      <w:pPr>
        <w:tabs>
          <w:tab w:val="left" w:leader="dot" w:pos="8840"/>
        </w:tabs>
        <w:spacing w:line="0" w:lineRule="atLeast"/>
        <w:ind w:left="680"/>
        <w:rPr>
          <w:rFonts w:ascii="Times New Roman" w:eastAsia="Times New Roman" w:hAnsi="Times New Roman"/>
          <w:sz w:val="17"/>
        </w:rPr>
      </w:pPr>
      <w:hyperlink w:anchor="page5" w:history="1">
        <w:r w:rsidR="005515C9">
          <w:rPr>
            <w:rFonts w:ascii="Times New Roman" w:eastAsia="Times New Roman" w:hAnsi="Times New Roman"/>
            <w:sz w:val="22"/>
          </w:rPr>
          <w:t>Ö</w:t>
        </w:r>
        <w:r w:rsidR="005515C9">
          <w:rPr>
            <w:rFonts w:ascii="Times New Roman" w:eastAsia="Times New Roman" w:hAnsi="Times New Roman"/>
            <w:sz w:val="18"/>
          </w:rPr>
          <w:t>NSÖZ</w:t>
        </w:r>
      </w:hyperlink>
      <w:r w:rsidR="005515C9">
        <w:rPr>
          <w:rFonts w:ascii="Times New Roman" w:eastAsia="Times New Roman" w:hAnsi="Times New Roman"/>
          <w:sz w:val="22"/>
        </w:rPr>
        <w:tab/>
      </w:r>
      <w:hyperlink w:anchor="page5" w:history="1">
        <w:r w:rsidR="005515C9">
          <w:rPr>
            <w:rFonts w:ascii="Times New Roman" w:eastAsia="Times New Roman" w:hAnsi="Times New Roman"/>
            <w:sz w:val="17"/>
          </w:rPr>
          <w:t>İV</w:t>
        </w:r>
      </w:hyperlink>
    </w:p>
    <w:p w:rsidR="00D82C51" w:rsidRDefault="00D82C51">
      <w:pPr>
        <w:spacing w:line="64" w:lineRule="exact"/>
        <w:rPr>
          <w:rFonts w:ascii="Times New Roman" w:eastAsia="Times New Roman" w:hAnsi="Times New Roman"/>
        </w:rPr>
      </w:pPr>
    </w:p>
    <w:p w:rsidR="00D82C51" w:rsidRDefault="00816350">
      <w:pPr>
        <w:tabs>
          <w:tab w:val="left" w:leader="dot" w:pos="8900"/>
        </w:tabs>
        <w:spacing w:line="0" w:lineRule="atLeast"/>
        <w:ind w:left="680"/>
        <w:rPr>
          <w:rFonts w:ascii="Times New Roman" w:eastAsia="Times New Roman" w:hAnsi="Times New Roman"/>
          <w:sz w:val="16"/>
        </w:rPr>
      </w:pPr>
      <w:hyperlink w:anchor="page6" w:history="1">
        <w:r w:rsidR="005515C9">
          <w:rPr>
            <w:rFonts w:ascii="Times New Roman" w:eastAsia="Times New Roman" w:hAnsi="Times New Roman"/>
            <w:sz w:val="22"/>
          </w:rPr>
          <w:t>İ</w:t>
        </w:r>
        <w:r w:rsidR="005515C9">
          <w:rPr>
            <w:rFonts w:ascii="Times New Roman" w:eastAsia="Times New Roman" w:hAnsi="Times New Roman"/>
            <w:sz w:val="18"/>
          </w:rPr>
          <w:t>ÇİNDEKİLER</w:t>
        </w:r>
      </w:hyperlink>
      <w:r w:rsidR="005515C9">
        <w:rPr>
          <w:rFonts w:ascii="Times New Roman" w:eastAsia="Times New Roman" w:hAnsi="Times New Roman"/>
          <w:sz w:val="22"/>
        </w:rPr>
        <w:tab/>
      </w:r>
      <w:hyperlink w:anchor="page6" w:history="1">
        <w:r w:rsidR="005515C9">
          <w:rPr>
            <w:rFonts w:ascii="Times New Roman" w:eastAsia="Times New Roman" w:hAnsi="Times New Roman"/>
            <w:sz w:val="16"/>
          </w:rPr>
          <w:t>V</w:t>
        </w:r>
      </w:hyperlink>
    </w:p>
    <w:p w:rsidR="00D82C51" w:rsidRDefault="00D82C51">
      <w:pPr>
        <w:spacing w:line="61" w:lineRule="exact"/>
        <w:rPr>
          <w:rFonts w:ascii="Times New Roman" w:eastAsia="Times New Roman" w:hAnsi="Times New Roman"/>
        </w:rPr>
      </w:pPr>
    </w:p>
    <w:p w:rsidR="00D82C51" w:rsidRDefault="00816350">
      <w:pPr>
        <w:tabs>
          <w:tab w:val="left" w:leader="dot" w:pos="8840"/>
        </w:tabs>
        <w:spacing w:line="0" w:lineRule="atLeast"/>
        <w:ind w:left="680"/>
        <w:rPr>
          <w:rFonts w:ascii="Times New Roman" w:eastAsia="Times New Roman" w:hAnsi="Times New Roman"/>
          <w:sz w:val="17"/>
        </w:rPr>
      </w:pPr>
      <w:hyperlink w:anchor="page7" w:history="1">
        <w:r w:rsidR="005515C9">
          <w:rPr>
            <w:rFonts w:ascii="Times New Roman" w:eastAsia="Times New Roman" w:hAnsi="Times New Roman"/>
            <w:sz w:val="22"/>
          </w:rPr>
          <w:t>Ö</w:t>
        </w:r>
        <w:r w:rsidR="005515C9">
          <w:rPr>
            <w:rFonts w:ascii="Times New Roman" w:eastAsia="Times New Roman" w:hAnsi="Times New Roman"/>
            <w:sz w:val="18"/>
          </w:rPr>
          <w:t>ZET</w:t>
        </w:r>
      </w:hyperlink>
      <w:r w:rsidR="005515C9">
        <w:rPr>
          <w:rFonts w:ascii="Times New Roman" w:eastAsia="Times New Roman" w:hAnsi="Times New Roman"/>
          <w:sz w:val="22"/>
        </w:rPr>
        <w:tab/>
      </w:r>
      <w:hyperlink w:anchor="page7" w:history="1">
        <w:r w:rsidR="005515C9">
          <w:rPr>
            <w:rFonts w:ascii="Times New Roman" w:eastAsia="Times New Roman" w:hAnsi="Times New Roman"/>
            <w:sz w:val="17"/>
          </w:rPr>
          <w:t>Vİ</w:t>
        </w:r>
      </w:hyperlink>
    </w:p>
    <w:p w:rsidR="00D82C51" w:rsidRDefault="00D82C51">
      <w:pPr>
        <w:spacing w:line="64" w:lineRule="exact"/>
        <w:rPr>
          <w:rFonts w:ascii="Times New Roman" w:eastAsia="Times New Roman" w:hAnsi="Times New Roman"/>
        </w:rPr>
      </w:pPr>
    </w:p>
    <w:p w:rsidR="00D82C51" w:rsidRDefault="00816350">
      <w:pPr>
        <w:tabs>
          <w:tab w:val="left" w:leader="dot" w:pos="8780"/>
        </w:tabs>
        <w:spacing w:line="0" w:lineRule="atLeast"/>
        <w:ind w:left="680"/>
        <w:rPr>
          <w:rFonts w:ascii="Times New Roman" w:eastAsia="Times New Roman" w:hAnsi="Times New Roman"/>
          <w:sz w:val="17"/>
        </w:rPr>
      </w:pPr>
      <w:hyperlink w:anchor="page8" w:history="1">
        <w:r w:rsidR="005515C9">
          <w:rPr>
            <w:rFonts w:ascii="Times New Roman" w:eastAsia="Times New Roman" w:hAnsi="Times New Roman"/>
            <w:sz w:val="22"/>
          </w:rPr>
          <w:t>A</w:t>
        </w:r>
        <w:r w:rsidR="005515C9">
          <w:rPr>
            <w:rFonts w:ascii="Times New Roman" w:eastAsia="Times New Roman" w:hAnsi="Times New Roman"/>
            <w:sz w:val="18"/>
          </w:rPr>
          <w:t>BSTRACT</w:t>
        </w:r>
      </w:hyperlink>
      <w:r w:rsidR="005515C9">
        <w:rPr>
          <w:rFonts w:ascii="Times New Roman" w:eastAsia="Times New Roman" w:hAnsi="Times New Roman"/>
          <w:sz w:val="22"/>
        </w:rPr>
        <w:tab/>
      </w:r>
      <w:hyperlink w:anchor="page8" w:history="1">
        <w:r w:rsidR="005515C9">
          <w:rPr>
            <w:rFonts w:ascii="Times New Roman" w:eastAsia="Times New Roman" w:hAnsi="Times New Roman"/>
            <w:sz w:val="17"/>
          </w:rPr>
          <w:t>Vİİ</w:t>
        </w:r>
      </w:hyperlink>
    </w:p>
    <w:p w:rsidR="00D82C51" w:rsidRDefault="00D82C51">
      <w:pPr>
        <w:spacing w:line="64" w:lineRule="exact"/>
        <w:rPr>
          <w:rFonts w:ascii="Times New Roman" w:eastAsia="Times New Roman" w:hAnsi="Times New Roman"/>
        </w:rPr>
      </w:pPr>
    </w:p>
    <w:p w:rsidR="00D82C51" w:rsidRDefault="00816350">
      <w:pPr>
        <w:tabs>
          <w:tab w:val="left" w:leader="dot" w:pos="8720"/>
        </w:tabs>
        <w:spacing w:line="0" w:lineRule="atLeast"/>
        <w:ind w:left="680"/>
        <w:rPr>
          <w:rFonts w:ascii="Times New Roman" w:eastAsia="Times New Roman" w:hAnsi="Times New Roman"/>
          <w:sz w:val="17"/>
        </w:rPr>
      </w:pPr>
      <w:hyperlink w:anchor="page9" w:history="1">
        <w:r w:rsidR="005515C9">
          <w:rPr>
            <w:rFonts w:ascii="Times New Roman" w:eastAsia="Times New Roman" w:hAnsi="Times New Roman"/>
            <w:sz w:val="22"/>
          </w:rPr>
          <w:t>Ş</w:t>
        </w:r>
        <w:r w:rsidR="005515C9">
          <w:rPr>
            <w:rFonts w:ascii="Times New Roman" w:eastAsia="Times New Roman" w:hAnsi="Times New Roman"/>
            <w:sz w:val="18"/>
          </w:rPr>
          <w:t>EKİLLER</w:t>
        </w:r>
        <w:r w:rsidR="005515C9">
          <w:rPr>
            <w:rFonts w:ascii="Times New Roman" w:eastAsia="Times New Roman" w:hAnsi="Times New Roman"/>
            <w:sz w:val="22"/>
          </w:rPr>
          <w:t xml:space="preserve"> L</w:t>
        </w:r>
        <w:r w:rsidR="005515C9">
          <w:rPr>
            <w:rFonts w:ascii="Times New Roman" w:eastAsia="Times New Roman" w:hAnsi="Times New Roman"/>
            <w:sz w:val="18"/>
          </w:rPr>
          <w:t>İSTESİ</w:t>
        </w:r>
      </w:hyperlink>
      <w:r w:rsidR="005515C9">
        <w:rPr>
          <w:rFonts w:ascii="Times New Roman" w:eastAsia="Times New Roman" w:hAnsi="Times New Roman"/>
          <w:sz w:val="22"/>
        </w:rPr>
        <w:tab/>
      </w:r>
      <w:hyperlink w:anchor="page9" w:history="1">
        <w:r w:rsidR="005515C9">
          <w:rPr>
            <w:rFonts w:ascii="Times New Roman" w:eastAsia="Times New Roman" w:hAnsi="Times New Roman"/>
            <w:sz w:val="17"/>
          </w:rPr>
          <w:t>Vİİİ</w:t>
        </w:r>
      </w:hyperlink>
    </w:p>
    <w:p w:rsidR="00D82C51" w:rsidRDefault="00D82C51">
      <w:pPr>
        <w:spacing w:line="64" w:lineRule="exact"/>
        <w:rPr>
          <w:rFonts w:ascii="Times New Roman" w:eastAsia="Times New Roman" w:hAnsi="Times New Roman"/>
        </w:rPr>
      </w:pPr>
    </w:p>
    <w:p w:rsidR="00D82C51" w:rsidRDefault="00816350">
      <w:pPr>
        <w:tabs>
          <w:tab w:val="left" w:leader="dot" w:pos="8840"/>
        </w:tabs>
        <w:spacing w:line="0" w:lineRule="atLeast"/>
        <w:ind w:left="680"/>
        <w:rPr>
          <w:rFonts w:ascii="Times New Roman" w:eastAsia="Times New Roman" w:hAnsi="Times New Roman"/>
          <w:sz w:val="17"/>
        </w:rPr>
      </w:pPr>
      <w:hyperlink w:anchor="page10" w:history="1">
        <w:r w:rsidR="005515C9">
          <w:rPr>
            <w:rFonts w:ascii="Times New Roman" w:eastAsia="Times New Roman" w:hAnsi="Times New Roman"/>
            <w:sz w:val="22"/>
          </w:rPr>
          <w:t>T</w:t>
        </w:r>
        <w:r w:rsidR="005515C9">
          <w:rPr>
            <w:rFonts w:ascii="Times New Roman" w:eastAsia="Times New Roman" w:hAnsi="Times New Roman"/>
            <w:sz w:val="18"/>
          </w:rPr>
          <w:t>ABLOLAR</w:t>
        </w:r>
        <w:r w:rsidR="005515C9">
          <w:rPr>
            <w:rFonts w:ascii="Times New Roman" w:eastAsia="Times New Roman" w:hAnsi="Times New Roman"/>
            <w:sz w:val="22"/>
          </w:rPr>
          <w:t xml:space="preserve"> L</w:t>
        </w:r>
        <w:r w:rsidR="005515C9">
          <w:rPr>
            <w:rFonts w:ascii="Times New Roman" w:eastAsia="Times New Roman" w:hAnsi="Times New Roman"/>
            <w:sz w:val="18"/>
          </w:rPr>
          <w:t>İSTESİ</w:t>
        </w:r>
      </w:hyperlink>
      <w:r w:rsidR="005515C9">
        <w:rPr>
          <w:rFonts w:ascii="Times New Roman" w:eastAsia="Times New Roman" w:hAnsi="Times New Roman"/>
          <w:sz w:val="22"/>
        </w:rPr>
        <w:tab/>
      </w:r>
      <w:hyperlink w:anchor="page10" w:history="1">
        <w:r w:rsidR="005515C9">
          <w:rPr>
            <w:rFonts w:ascii="Times New Roman" w:eastAsia="Times New Roman" w:hAnsi="Times New Roman"/>
            <w:sz w:val="17"/>
          </w:rPr>
          <w:t>İX</w:t>
        </w:r>
      </w:hyperlink>
    </w:p>
    <w:p w:rsidR="00D82C51" w:rsidRDefault="00D82C51">
      <w:pPr>
        <w:spacing w:line="64" w:lineRule="exact"/>
        <w:rPr>
          <w:rFonts w:ascii="Times New Roman" w:eastAsia="Times New Roman" w:hAnsi="Times New Roman"/>
        </w:rPr>
      </w:pPr>
    </w:p>
    <w:p w:rsidR="00D82C51" w:rsidRDefault="00816350">
      <w:pPr>
        <w:tabs>
          <w:tab w:val="left" w:leader="dot" w:pos="8900"/>
        </w:tabs>
        <w:spacing w:line="0" w:lineRule="atLeast"/>
        <w:ind w:left="680"/>
        <w:rPr>
          <w:rFonts w:ascii="Times New Roman" w:eastAsia="Times New Roman" w:hAnsi="Times New Roman"/>
          <w:sz w:val="16"/>
        </w:rPr>
      </w:pPr>
      <w:hyperlink w:anchor="page11" w:history="1">
        <w:r w:rsidR="005515C9">
          <w:rPr>
            <w:rFonts w:ascii="Times New Roman" w:eastAsia="Times New Roman" w:hAnsi="Times New Roman"/>
            <w:sz w:val="22"/>
          </w:rPr>
          <w:t>E</w:t>
        </w:r>
        <w:r w:rsidR="005515C9">
          <w:rPr>
            <w:rFonts w:ascii="Times New Roman" w:eastAsia="Times New Roman" w:hAnsi="Times New Roman"/>
            <w:sz w:val="18"/>
          </w:rPr>
          <w:t>KLER</w:t>
        </w:r>
        <w:r w:rsidR="005515C9">
          <w:rPr>
            <w:rFonts w:ascii="Times New Roman" w:eastAsia="Times New Roman" w:hAnsi="Times New Roman"/>
            <w:sz w:val="22"/>
          </w:rPr>
          <w:t xml:space="preserve"> L</w:t>
        </w:r>
        <w:r w:rsidR="005515C9">
          <w:rPr>
            <w:rFonts w:ascii="Times New Roman" w:eastAsia="Times New Roman" w:hAnsi="Times New Roman"/>
            <w:sz w:val="18"/>
          </w:rPr>
          <w:t>İSTESİ</w:t>
        </w:r>
      </w:hyperlink>
      <w:r w:rsidR="005515C9">
        <w:rPr>
          <w:rFonts w:ascii="Times New Roman" w:eastAsia="Times New Roman" w:hAnsi="Times New Roman"/>
          <w:sz w:val="22"/>
        </w:rPr>
        <w:tab/>
      </w:r>
      <w:hyperlink w:anchor="page11" w:history="1">
        <w:r w:rsidR="005515C9">
          <w:rPr>
            <w:rFonts w:ascii="Times New Roman" w:eastAsia="Times New Roman" w:hAnsi="Times New Roman"/>
            <w:sz w:val="16"/>
          </w:rPr>
          <w:t>X</w:t>
        </w:r>
      </w:hyperlink>
    </w:p>
    <w:p w:rsidR="00D82C51" w:rsidRDefault="00D82C51">
      <w:pPr>
        <w:spacing w:line="61" w:lineRule="exact"/>
        <w:rPr>
          <w:rFonts w:ascii="Times New Roman" w:eastAsia="Times New Roman" w:hAnsi="Times New Roman"/>
        </w:rPr>
      </w:pPr>
    </w:p>
    <w:p w:rsidR="00D82C51" w:rsidRDefault="00816350">
      <w:pPr>
        <w:tabs>
          <w:tab w:val="left" w:leader="dot" w:pos="8840"/>
        </w:tabs>
        <w:spacing w:line="0" w:lineRule="atLeast"/>
        <w:ind w:left="680"/>
        <w:rPr>
          <w:rFonts w:ascii="Times New Roman" w:eastAsia="Times New Roman" w:hAnsi="Times New Roman"/>
          <w:sz w:val="17"/>
        </w:rPr>
      </w:pPr>
      <w:hyperlink w:anchor="page12" w:history="1">
        <w:r w:rsidR="005515C9">
          <w:rPr>
            <w:rFonts w:ascii="Times New Roman" w:eastAsia="Times New Roman" w:hAnsi="Times New Roman"/>
            <w:sz w:val="22"/>
          </w:rPr>
          <w:t>S</w:t>
        </w:r>
        <w:r w:rsidR="005515C9">
          <w:rPr>
            <w:rFonts w:ascii="Times New Roman" w:eastAsia="Times New Roman" w:hAnsi="Times New Roman"/>
            <w:sz w:val="18"/>
          </w:rPr>
          <w:t>İMGELER VE</w:t>
        </w:r>
        <w:r w:rsidR="005515C9">
          <w:rPr>
            <w:rFonts w:ascii="Times New Roman" w:eastAsia="Times New Roman" w:hAnsi="Times New Roman"/>
            <w:sz w:val="22"/>
          </w:rPr>
          <w:t xml:space="preserve"> K</w:t>
        </w:r>
        <w:r w:rsidR="005515C9">
          <w:rPr>
            <w:rFonts w:ascii="Times New Roman" w:eastAsia="Times New Roman" w:hAnsi="Times New Roman"/>
            <w:sz w:val="18"/>
          </w:rPr>
          <w:t>ISALTMALAR</w:t>
        </w:r>
      </w:hyperlink>
      <w:r w:rsidR="005515C9">
        <w:rPr>
          <w:rFonts w:ascii="Times New Roman" w:eastAsia="Times New Roman" w:hAnsi="Times New Roman"/>
          <w:sz w:val="22"/>
        </w:rPr>
        <w:tab/>
      </w:r>
      <w:hyperlink w:anchor="page12" w:history="1">
        <w:r w:rsidR="005515C9">
          <w:rPr>
            <w:rFonts w:ascii="Times New Roman" w:eastAsia="Times New Roman" w:hAnsi="Times New Roman"/>
            <w:sz w:val="17"/>
          </w:rPr>
          <w:t>Xİ</w:t>
        </w:r>
      </w:hyperlink>
    </w:p>
    <w:p w:rsidR="00D82C51" w:rsidRDefault="00D82C51">
      <w:pPr>
        <w:spacing w:line="127" w:lineRule="exact"/>
        <w:rPr>
          <w:rFonts w:ascii="Times New Roman" w:eastAsia="Times New Roman" w:hAnsi="Times New Roman"/>
        </w:rPr>
      </w:pPr>
    </w:p>
    <w:p w:rsidR="00D82C51" w:rsidRDefault="00816350">
      <w:pPr>
        <w:tabs>
          <w:tab w:val="left" w:leader="dot" w:pos="8900"/>
        </w:tabs>
        <w:spacing w:line="0" w:lineRule="atLeast"/>
        <w:ind w:left="400"/>
        <w:rPr>
          <w:rFonts w:ascii="Times New Roman" w:eastAsia="Times New Roman" w:hAnsi="Times New Roman"/>
          <w:b/>
          <w:sz w:val="23"/>
        </w:rPr>
      </w:pPr>
      <w:hyperlink w:anchor="page13" w:history="1">
        <w:r w:rsidR="005515C9">
          <w:rPr>
            <w:rFonts w:ascii="Times New Roman" w:eastAsia="Times New Roman" w:hAnsi="Times New Roman"/>
            <w:b/>
            <w:sz w:val="24"/>
          </w:rPr>
          <w:t>1. G</w:t>
        </w:r>
        <w:r w:rsidR="005515C9">
          <w:rPr>
            <w:rFonts w:ascii="Times New Roman" w:eastAsia="Times New Roman" w:hAnsi="Times New Roman"/>
            <w:b/>
            <w:sz w:val="18"/>
          </w:rPr>
          <w:t>İRİŞ</w:t>
        </w:r>
      </w:hyperlink>
      <w:r w:rsidR="005515C9">
        <w:rPr>
          <w:rFonts w:ascii="Times New Roman" w:eastAsia="Times New Roman" w:hAnsi="Times New Roman"/>
          <w:b/>
          <w:sz w:val="24"/>
        </w:rPr>
        <w:tab/>
      </w:r>
      <w:hyperlink w:anchor="page13" w:history="1">
        <w:r w:rsidR="005515C9">
          <w:rPr>
            <w:rFonts w:ascii="Times New Roman" w:eastAsia="Times New Roman" w:hAnsi="Times New Roman"/>
            <w:b/>
            <w:sz w:val="23"/>
          </w:rPr>
          <w:t>1</w:t>
        </w:r>
      </w:hyperlink>
    </w:p>
    <w:p w:rsidR="00D82C51" w:rsidRDefault="00A705A4">
      <w:pPr>
        <w:spacing w:line="20" w:lineRule="exact"/>
        <w:rPr>
          <w:rFonts w:ascii="Times New Roman" w:eastAsia="Times New Roman" w:hAnsi="Times New Roman"/>
        </w:rPr>
      </w:pPr>
      <w:r>
        <w:rPr>
          <w:rFonts w:ascii="Times New Roman" w:eastAsia="Times New Roman" w:hAnsi="Times New Roman"/>
          <w:b/>
          <w:noProof/>
          <w:sz w:val="23"/>
        </w:rPr>
        <w:drawing>
          <wp:anchor distT="0" distB="0" distL="114300" distR="114300" simplePos="0" relativeHeight="251597312" behindDoc="1" locked="0" layoutInCell="1" allowOverlap="1">
            <wp:simplePos x="0" y="0"/>
            <wp:positionH relativeFrom="column">
              <wp:posOffset>355600</wp:posOffset>
            </wp:positionH>
            <wp:positionV relativeFrom="paragraph">
              <wp:posOffset>43815</wp:posOffset>
            </wp:positionV>
            <wp:extent cx="4699000" cy="1854200"/>
            <wp:effectExtent l="0" t="0" r="6350" b="0"/>
            <wp:wrapNone/>
            <wp:docPr id="14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10" w:lineRule="exact"/>
        <w:rPr>
          <w:rFonts w:ascii="Times New Roman" w:eastAsia="Times New Roman" w:hAnsi="Times New Roman"/>
        </w:rPr>
      </w:pPr>
    </w:p>
    <w:p w:rsidR="00D82C51" w:rsidRDefault="00816350">
      <w:pPr>
        <w:tabs>
          <w:tab w:val="left" w:leader="dot" w:pos="8900"/>
        </w:tabs>
        <w:spacing w:line="0" w:lineRule="atLeast"/>
        <w:ind w:left="400"/>
        <w:rPr>
          <w:rFonts w:ascii="Times New Roman" w:eastAsia="Times New Roman" w:hAnsi="Times New Roman"/>
          <w:b/>
          <w:sz w:val="23"/>
        </w:rPr>
      </w:pPr>
      <w:hyperlink w:anchor="page15" w:history="1">
        <w:r w:rsidR="005515C9">
          <w:rPr>
            <w:rFonts w:ascii="Times New Roman" w:eastAsia="Times New Roman" w:hAnsi="Times New Roman"/>
            <w:b/>
            <w:sz w:val="24"/>
          </w:rPr>
          <w:t>2. Y</w:t>
        </w:r>
        <w:r w:rsidR="005515C9">
          <w:rPr>
            <w:rFonts w:ascii="Times New Roman" w:eastAsia="Times New Roman" w:hAnsi="Times New Roman"/>
            <w:b/>
            <w:sz w:val="18"/>
          </w:rPr>
          <w:t>ER</w:t>
        </w:r>
        <w:r w:rsidR="005515C9">
          <w:rPr>
            <w:rFonts w:ascii="Times New Roman" w:eastAsia="Times New Roman" w:hAnsi="Times New Roman"/>
            <w:b/>
            <w:sz w:val="24"/>
          </w:rPr>
          <w:t xml:space="preserve"> D</w:t>
        </w:r>
        <w:r w:rsidR="005515C9">
          <w:rPr>
            <w:rFonts w:ascii="Times New Roman" w:eastAsia="Times New Roman" w:hAnsi="Times New Roman"/>
            <w:b/>
            <w:sz w:val="18"/>
          </w:rPr>
          <w:t>EĞİŞTİRME</w:t>
        </w:r>
        <w:r w:rsidR="005515C9">
          <w:rPr>
            <w:rFonts w:ascii="Times New Roman" w:eastAsia="Times New Roman" w:hAnsi="Times New Roman"/>
            <w:b/>
            <w:sz w:val="24"/>
          </w:rPr>
          <w:t xml:space="preserve"> K</w:t>
        </w:r>
        <w:r w:rsidR="005515C9">
          <w:rPr>
            <w:rFonts w:ascii="Times New Roman" w:eastAsia="Times New Roman" w:hAnsi="Times New Roman"/>
            <w:b/>
            <w:sz w:val="18"/>
          </w:rPr>
          <w:t>UTULARI</w:t>
        </w:r>
      </w:hyperlink>
      <w:r w:rsidR="005515C9">
        <w:rPr>
          <w:rFonts w:ascii="Times New Roman" w:eastAsia="Times New Roman" w:hAnsi="Times New Roman"/>
          <w:b/>
          <w:sz w:val="24"/>
        </w:rPr>
        <w:tab/>
      </w:r>
      <w:hyperlink w:anchor="page15" w:history="1">
        <w:r w:rsidR="005515C9">
          <w:rPr>
            <w:rFonts w:ascii="Times New Roman" w:eastAsia="Times New Roman" w:hAnsi="Times New Roman"/>
            <w:b/>
            <w:sz w:val="23"/>
          </w:rPr>
          <w:t>3</w:t>
        </w:r>
      </w:hyperlink>
    </w:p>
    <w:p w:rsidR="00D82C51" w:rsidRDefault="00D82C51">
      <w:pPr>
        <w:spacing w:line="67" w:lineRule="exact"/>
        <w:rPr>
          <w:rFonts w:ascii="Times New Roman" w:eastAsia="Times New Roman" w:hAnsi="Times New Roman"/>
        </w:rPr>
      </w:pPr>
    </w:p>
    <w:p w:rsidR="00D82C51" w:rsidRDefault="00816350">
      <w:pPr>
        <w:tabs>
          <w:tab w:val="left" w:pos="1100"/>
          <w:tab w:val="left" w:leader="dot" w:pos="8920"/>
        </w:tabs>
        <w:spacing w:line="0" w:lineRule="atLeast"/>
        <w:ind w:left="680"/>
        <w:rPr>
          <w:rFonts w:ascii="Times New Roman" w:eastAsia="Times New Roman" w:hAnsi="Times New Roman"/>
          <w:sz w:val="19"/>
        </w:rPr>
      </w:pPr>
      <w:hyperlink w:anchor="page17" w:history="1">
        <w:r w:rsidR="005515C9">
          <w:rPr>
            <w:rFonts w:ascii="Times New Roman" w:eastAsia="Times New Roman" w:hAnsi="Times New Roman"/>
          </w:rPr>
          <w:t>2.1.</w:t>
        </w:r>
      </w:hyperlink>
      <w:r w:rsidR="005515C9">
        <w:rPr>
          <w:rFonts w:ascii="Times New Roman" w:eastAsia="Times New Roman" w:hAnsi="Times New Roman"/>
        </w:rPr>
        <w:tab/>
      </w:r>
      <w:hyperlink w:anchor="page17" w:history="1">
        <w:r w:rsidR="005515C9">
          <w:rPr>
            <w:rFonts w:ascii="Times New Roman" w:eastAsia="Times New Roman" w:hAnsi="Times New Roman"/>
          </w:rPr>
          <w:t>Yer Değiştirme Kutu Tasarım Teknikleri</w:t>
        </w:r>
      </w:hyperlink>
      <w:r w:rsidR="005515C9">
        <w:rPr>
          <w:rFonts w:ascii="Times New Roman" w:eastAsia="Times New Roman" w:hAnsi="Times New Roman"/>
        </w:rPr>
        <w:tab/>
      </w:r>
      <w:hyperlink w:anchor="page17" w:history="1">
        <w:r w:rsidR="005515C9">
          <w:rPr>
            <w:rFonts w:ascii="Times New Roman" w:eastAsia="Times New Roman" w:hAnsi="Times New Roman"/>
            <w:sz w:val="19"/>
          </w:rPr>
          <w:t>5</w:t>
        </w:r>
      </w:hyperlink>
    </w:p>
    <w:p w:rsidR="00D82C51" w:rsidRDefault="00D82C51">
      <w:pPr>
        <w:spacing w:line="56" w:lineRule="exact"/>
        <w:rPr>
          <w:rFonts w:ascii="Times New Roman" w:eastAsia="Times New Roman" w:hAnsi="Times New Roman"/>
        </w:rPr>
      </w:pPr>
    </w:p>
    <w:p w:rsidR="00D82C51" w:rsidRDefault="00816350">
      <w:pPr>
        <w:tabs>
          <w:tab w:val="left" w:pos="1100"/>
          <w:tab w:val="left" w:leader="dot" w:pos="8920"/>
        </w:tabs>
        <w:spacing w:line="0" w:lineRule="atLeast"/>
        <w:ind w:left="680"/>
        <w:rPr>
          <w:rFonts w:ascii="Times New Roman" w:eastAsia="Times New Roman" w:hAnsi="Times New Roman"/>
          <w:sz w:val="19"/>
        </w:rPr>
      </w:pPr>
      <w:hyperlink w:anchor="page17" w:history="1">
        <w:r w:rsidR="005515C9">
          <w:rPr>
            <w:rFonts w:ascii="Times New Roman" w:eastAsia="Times New Roman" w:hAnsi="Times New Roman"/>
          </w:rPr>
          <w:t>2.2.</w:t>
        </w:r>
      </w:hyperlink>
      <w:r w:rsidR="005515C9">
        <w:rPr>
          <w:rFonts w:ascii="Times New Roman" w:eastAsia="Times New Roman" w:hAnsi="Times New Roman"/>
        </w:rPr>
        <w:tab/>
      </w:r>
      <w:hyperlink w:anchor="page17" w:history="1">
        <w:r w:rsidR="005515C9">
          <w:rPr>
            <w:rFonts w:ascii="Times New Roman" w:eastAsia="Times New Roman" w:hAnsi="Times New Roman"/>
          </w:rPr>
          <w:t>Kaos Tabanlı Kriptoloji</w:t>
        </w:r>
      </w:hyperlink>
      <w:r w:rsidR="005515C9">
        <w:rPr>
          <w:rFonts w:ascii="Times New Roman" w:eastAsia="Times New Roman" w:hAnsi="Times New Roman"/>
        </w:rPr>
        <w:tab/>
      </w:r>
      <w:hyperlink w:anchor="page17" w:history="1">
        <w:r w:rsidR="005515C9">
          <w:rPr>
            <w:rFonts w:ascii="Times New Roman" w:eastAsia="Times New Roman" w:hAnsi="Times New Roman"/>
            <w:sz w:val="19"/>
          </w:rPr>
          <w:t>5</w:t>
        </w:r>
      </w:hyperlink>
    </w:p>
    <w:p w:rsidR="00D82C51" w:rsidRDefault="00D82C51">
      <w:pPr>
        <w:spacing w:line="58" w:lineRule="exact"/>
        <w:rPr>
          <w:rFonts w:ascii="Times New Roman" w:eastAsia="Times New Roman" w:hAnsi="Times New Roman"/>
        </w:rPr>
      </w:pPr>
    </w:p>
    <w:p w:rsidR="00D82C51" w:rsidRDefault="00816350">
      <w:pPr>
        <w:tabs>
          <w:tab w:val="left" w:pos="1100"/>
          <w:tab w:val="left" w:leader="dot" w:pos="8920"/>
        </w:tabs>
        <w:spacing w:line="0" w:lineRule="atLeast"/>
        <w:ind w:left="680"/>
        <w:rPr>
          <w:rFonts w:ascii="Times New Roman" w:eastAsia="Times New Roman" w:hAnsi="Times New Roman"/>
          <w:sz w:val="19"/>
        </w:rPr>
      </w:pPr>
      <w:hyperlink w:anchor="page18" w:history="1">
        <w:r w:rsidR="005515C9">
          <w:rPr>
            <w:rFonts w:ascii="Times New Roman" w:eastAsia="Times New Roman" w:hAnsi="Times New Roman"/>
          </w:rPr>
          <w:t>2.3.</w:t>
        </w:r>
      </w:hyperlink>
      <w:r w:rsidR="005515C9">
        <w:rPr>
          <w:rFonts w:ascii="Times New Roman" w:eastAsia="Times New Roman" w:hAnsi="Times New Roman"/>
        </w:rPr>
        <w:tab/>
      </w:r>
      <w:hyperlink w:anchor="page18" w:history="1">
        <w:r w:rsidR="005515C9">
          <w:rPr>
            <w:rFonts w:ascii="Times New Roman" w:eastAsia="Times New Roman" w:hAnsi="Times New Roman"/>
          </w:rPr>
          <w:t>Kaotik Yer Değiştirme Kutuları</w:t>
        </w:r>
      </w:hyperlink>
      <w:r w:rsidR="005515C9">
        <w:rPr>
          <w:rFonts w:ascii="Times New Roman" w:eastAsia="Times New Roman" w:hAnsi="Times New Roman"/>
        </w:rPr>
        <w:tab/>
      </w:r>
      <w:hyperlink w:anchor="page18" w:history="1">
        <w:r w:rsidR="005515C9">
          <w:rPr>
            <w:rFonts w:ascii="Times New Roman" w:eastAsia="Times New Roman" w:hAnsi="Times New Roman"/>
            <w:sz w:val="19"/>
          </w:rPr>
          <w:t>6</w:t>
        </w:r>
      </w:hyperlink>
    </w:p>
    <w:p w:rsidR="00D82C51" w:rsidRDefault="00D82C51">
      <w:pPr>
        <w:spacing w:line="121" w:lineRule="exact"/>
        <w:rPr>
          <w:rFonts w:ascii="Times New Roman" w:eastAsia="Times New Roman" w:hAnsi="Times New Roman"/>
        </w:rPr>
      </w:pPr>
    </w:p>
    <w:p w:rsidR="00D82C51" w:rsidRDefault="00816350">
      <w:pPr>
        <w:tabs>
          <w:tab w:val="left" w:leader="dot" w:pos="8900"/>
        </w:tabs>
        <w:spacing w:line="0" w:lineRule="atLeast"/>
        <w:ind w:left="400"/>
        <w:rPr>
          <w:rFonts w:ascii="Times New Roman" w:eastAsia="Times New Roman" w:hAnsi="Times New Roman"/>
          <w:b/>
          <w:sz w:val="23"/>
        </w:rPr>
      </w:pPr>
      <w:hyperlink w:anchor="page20" w:history="1">
        <w:r w:rsidR="005515C9">
          <w:rPr>
            <w:rFonts w:ascii="Times New Roman" w:eastAsia="Times New Roman" w:hAnsi="Times New Roman"/>
            <w:b/>
            <w:sz w:val="24"/>
          </w:rPr>
          <w:t>3. M</w:t>
        </w:r>
        <w:r w:rsidR="005515C9">
          <w:rPr>
            <w:rFonts w:ascii="Times New Roman" w:eastAsia="Times New Roman" w:hAnsi="Times New Roman"/>
            <w:b/>
            <w:sz w:val="18"/>
          </w:rPr>
          <w:t>ATERYAL VE</w:t>
        </w:r>
        <w:r w:rsidR="005515C9">
          <w:rPr>
            <w:rFonts w:ascii="Times New Roman" w:eastAsia="Times New Roman" w:hAnsi="Times New Roman"/>
            <w:b/>
            <w:sz w:val="24"/>
          </w:rPr>
          <w:t xml:space="preserve"> M</w:t>
        </w:r>
        <w:r w:rsidR="005515C9">
          <w:rPr>
            <w:rFonts w:ascii="Times New Roman" w:eastAsia="Times New Roman" w:hAnsi="Times New Roman"/>
            <w:b/>
            <w:sz w:val="18"/>
          </w:rPr>
          <w:t>ETOT</w:t>
        </w:r>
      </w:hyperlink>
      <w:r w:rsidR="005515C9">
        <w:rPr>
          <w:rFonts w:ascii="Times New Roman" w:eastAsia="Times New Roman" w:hAnsi="Times New Roman"/>
          <w:b/>
          <w:sz w:val="24"/>
        </w:rPr>
        <w:tab/>
      </w:r>
      <w:hyperlink w:anchor="page20" w:history="1">
        <w:r w:rsidR="005515C9">
          <w:rPr>
            <w:rFonts w:ascii="Times New Roman" w:eastAsia="Times New Roman" w:hAnsi="Times New Roman"/>
            <w:b/>
            <w:sz w:val="23"/>
          </w:rPr>
          <w:t>8</w:t>
        </w:r>
      </w:hyperlink>
    </w:p>
    <w:p w:rsidR="00D82C51" w:rsidRDefault="00D82C51">
      <w:pPr>
        <w:spacing w:line="67" w:lineRule="exact"/>
        <w:rPr>
          <w:rFonts w:ascii="Times New Roman" w:eastAsia="Times New Roman" w:hAnsi="Times New Roman"/>
        </w:rPr>
      </w:pPr>
    </w:p>
    <w:p w:rsidR="00D82C51" w:rsidRDefault="00816350">
      <w:pPr>
        <w:tabs>
          <w:tab w:val="left" w:pos="1100"/>
          <w:tab w:val="left" w:leader="dot" w:pos="8920"/>
        </w:tabs>
        <w:spacing w:line="0" w:lineRule="atLeast"/>
        <w:ind w:left="680"/>
        <w:rPr>
          <w:rFonts w:ascii="Times New Roman" w:eastAsia="Times New Roman" w:hAnsi="Times New Roman"/>
          <w:sz w:val="19"/>
        </w:rPr>
      </w:pPr>
      <w:hyperlink w:anchor="page20" w:history="1">
        <w:r w:rsidR="005515C9">
          <w:rPr>
            <w:rFonts w:ascii="Times New Roman" w:eastAsia="Times New Roman" w:hAnsi="Times New Roman"/>
          </w:rPr>
          <w:t>3.1.</w:t>
        </w:r>
      </w:hyperlink>
      <w:r w:rsidR="005515C9">
        <w:rPr>
          <w:rFonts w:ascii="Times New Roman" w:eastAsia="Times New Roman" w:hAnsi="Times New Roman"/>
        </w:rPr>
        <w:tab/>
      </w:r>
      <w:hyperlink w:anchor="page20" w:history="1">
        <w:r w:rsidR="005515C9">
          <w:rPr>
            <w:rFonts w:ascii="Times New Roman" w:eastAsia="Times New Roman" w:hAnsi="Times New Roman"/>
          </w:rPr>
          <w:t>Performans İyileştirmesi için Önerilen Algoritma I</w:t>
        </w:r>
      </w:hyperlink>
      <w:r w:rsidR="005515C9">
        <w:rPr>
          <w:rFonts w:ascii="Times New Roman" w:eastAsia="Times New Roman" w:hAnsi="Times New Roman"/>
        </w:rPr>
        <w:tab/>
      </w:r>
      <w:hyperlink w:anchor="page20" w:history="1">
        <w:r w:rsidR="005515C9">
          <w:rPr>
            <w:rFonts w:ascii="Times New Roman" w:eastAsia="Times New Roman" w:hAnsi="Times New Roman"/>
            <w:sz w:val="19"/>
          </w:rPr>
          <w:t>8</w:t>
        </w:r>
      </w:hyperlink>
    </w:p>
    <w:p w:rsidR="00D82C51" w:rsidRDefault="00D82C51">
      <w:pPr>
        <w:spacing w:line="56" w:lineRule="exact"/>
        <w:rPr>
          <w:rFonts w:ascii="Times New Roman" w:eastAsia="Times New Roman" w:hAnsi="Times New Roman"/>
        </w:rPr>
      </w:pPr>
    </w:p>
    <w:p w:rsidR="00D82C51" w:rsidRDefault="00816350">
      <w:pPr>
        <w:tabs>
          <w:tab w:val="left" w:pos="1100"/>
          <w:tab w:val="left" w:leader="dot" w:pos="8820"/>
        </w:tabs>
        <w:spacing w:line="0" w:lineRule="atLeast"/>
        <w:ind w:left="680"/>
        <w:rPr>
          <w:rFonts w:ascii="Times New Roman" w:eastAsia="Times New Roman" w:hAnsi="Times New Roman"/>
          <w:sz w:val="19"/>
        </w:rPr>
      </w:pPr>
      <w:hyperlink w:anchor="page23" w:history="1">
        <w:r w:rsidR="005515C9">
          <w:rPr>
            <w:rFonts w:ascii="Times New Roman" w:eastAsia="Times New Roman" w:hAnsi="Times New Roman"/>
          </w:rPr>
          <w:t>3.2.</w:t>
        </w:r>
      </w:hyperlink>
      <w:r w:rsidR="005515C9">
        <w:rPr>
          <w:rFonts w:ascii="Times New Roman" w:eastAsia="Times New Roman" w:hAnsi="Times New Roman"/>
        </w:rPr>
        <w:tab/>
      </w:r>
      <w:hyperlink w:anchor="page23" w:history="1">
        <w:r w:rsidR="005515C9">
          <w:rPr>
            <w:rFonts w:ascii="Times New Roman" w:eastAsia="Times New Roman" w:hAnsi="Times New Roman"/>
          </w:rPr>
          <w:t>Performans İyileştirmesi için Önerilen Algoritma II</w:t>
        </w:r>
      </w:hyperlink>
      <w:r w:rsidR="005515C9">
        <w:rPr>
          <w:rFonts w:ascii="Times New Roman" w:eastAsia="Times New Roman" w:hAnsi="Times New Roman"/>
        </w:rPr>
        <w:tab/>
      </w:r>
      <w:hyperlink w:anchor="page23" w:history="1">
        <w:r w:rsidR="005515C9">
          <w:rPr>
            <w:rFonts w:ascii="Times New Roman" w:eastAsia="Times New Roman" w:hAnsi="Times New Roman"/>
            <w:sz w:val="19"/>
          </w:rPr>
          <w:t>11</w:t>
        </w:r>
      </w:hyperlink>
    </w:p>
    <w:p w:rsidR="00D82C51" w:rsidRDefault="00D82C51">
      <w:pPr>
        <w:spacing w:line="58" w:lineRule="exact"/>
        <w:rPr>
          <w:rFonts w:ascii="Times New Roman" w:eastAsia="Times New Roman" w:hAnsi="Times New Roman"/>
        </w:rPr>
      </w:pPr>
    </w:p>
    <w:p w:rsidR="00D82C51" w:rsidRDefault="00816350">
      <w:pPr>
        <w:tabs>
          <w:tab w:val="left" w:leader="dot" w:pos="8820"/>
        </w:tabs>
        <w:spacing w:line="0" w:lineRule="atLeast"/>
        <w:ind w:left="1120"/>
        <w:rPr>
          <w:rFonts w:ascii="Times New Roman" w:eastAsia="Times New Roman" w:hAnsi="Times New Roman"/>
          <w:sz w:val="19"/>
        </w:rPr>
      </w:pPr>
      <w:hyperlink w:anchor="page23" w:history="1">
        <w:r w:rsidR="005515C9">
          <w:rPr>
            <w:rFonts w:ascii="Times New Roman" w:eastAsia="Times New Roman" w:hAnsi="Times New Roman"/>
          </w:rPr>
          <w:t>3.2.1.  Kaos Tabanlı İdeal Entropi Kaynağının Üretilmesi</w:t>
        </w:r>
      </w:hyperlink>
      <w:r w:rsidR="005515C9">
        <w:rPr>
          <w:rFonts w:ascii="Times New Roman" w:eastAsia="Times New Roman" w:hAnsi="Times New Roman"/>
        </w:rPr>
        <w:tab/>
      </w:r>
      <w:hyperlink w:anchor="page23" w:history="1">
        <w:r w:rsidR="005515C9">
          <w:rPr>
            <w:rFonts w:ascii="Times New Roman" w:eastAsia="Times New Roman" w:hAnsi="Times New Roman"/>
            <w:sz w:val="19"/>
          </w:rPr>
          <w:t>11</w:t>
        </w:r>
      </w:hyperlink>
    </w:p>
    <w:p w:rsidR="00D82C51" w:rsidRDefault="00D82C51">
      <w:pPr>
        <w:spacing w:line="58" w:lineRule="exact"/>
        <w:rPr>
          <w:rFonts w:ascii="Times New Roman" w:eastAsia="Times New Roman" w:hAnsi="Times New Roman"/>
        </w:rPr>
      </w:pPr>
    </w:p>
    <w:p w:rsidR="00D82C51" w:rsidRDefault="00816350">
      <w:pPr>
        <w:tabs>
          <w:tab w:val="left" w:leader="dot" w:pos="8820"/>
        </w:tabs>
        <w:spacing w:line="0" w:lineRule="atLeast"/>
        <w:ind w:left="1120"/>
        <w:rPr>
          <w:rFonts w:ascii="Times New Roman" w:eastAsia="Times New Roman" w:hAnsi="Times New Roman"/>
          <w:sz w:val="19"/>
        </w:rPr>
      </w:pPr>
      <w:hyperlink w:anchor="page26" w:history="1">
        <w:r w:rsidR="005515C9">
          <w:rPr>
            <w:rFonts w:ascii="Times New Roman" w:eastAsia="Times New Roman" w:hAnsi="Times New Roman"/>
          </w:rPr>
          <w:t>3.2.2.  Kaos Tabanlı İdeal Entropi Kaynağından Yer Değiştirme Kutularının Üretilmesi</w:t>
        </w:r>
      </w:hyperlink>
      <w:r w:rsidR="005515C9">
        <w:rPr>
          <w:rFonts w:ascii="Times New Roman" w:eastAsia="Times New Roman" w:hAnsi="Times New Roman"/>
        </w:rPr>
        <w:tab/>
      </w:r>
      <w:hyperlink w:anchor="page26" w:history="1">
        <w:r w:rsidR="005515C9">
          <w:rPr>
            <w:rFonts w:ascii="Times New Roman" w:eastAsia="Times New Roman" w:hAnsi="Times New Roman"/>
            <w:sz w:val="19"/>
          </w:rPr>
          <w:t>14</w:t>
        </w:r>
      </w:hyperlink>
    </w:p>
    <w:p w:rsidR="00D82C51" w:rsidRDefault="00D82C51">
      <w:pPr>
        <w:spacing w:line="58" w:lineRule="exact"/>
        <w:rPr>
          <w:rFonts w:ascii="Times New Roman" w:eastAsia="Times New Roman" w:hAnsi="Times New Roman"/>
        </w:rPr>
      </w:pPr>
    </w:p>
    <w:p w:rsidR="00D82C51" w:rsidRDefault="00816350">
      <w:pPr>
        <w:tabs>
          <w:tab w:val="left" w:leader="dot" w:pos="8820"/>
        </w:tabs>
        <w:spacing w:line="0" w:lineRule="atLeast"/>
        <w:ind w:left="1120"/>
        <w:rPr>
          <w:rFonts w:ascii="Times New Roman" w:eastAsia="Times New Roman" w:hAnsi="Times New Roman"/>
          <w:sz w:val="19"/>
        </w:rPr>
      </w:pPr>
      <w:hyperlink w:anchor="page27" w:history="1">
        <w:r w:rsidR="005515C9">
          <w:rPr>
            <w:rFonts w:ascii="Times New Roman" w:eastAsia="Times New Roman" w:hAnsi="Times New Roman"/>
          </w:rPr>
          <w:t>3.2.3.  Zig Zag Dönüşüm Yöntemi ile Yer Değiştirme Kutularının Üretilmesi</w:t>
        </w:r>
      </w:hyperlink>
      <w:r w:rsidR="005515C9">
        <w:rPr>
          <w:rFonts w:ascii="Times New Roman" w:eastAsia="Times New Roman" w:hAnsi="Times New Roman"/>
        </w:rPr>
        <w:tab/>
      </w:r>
      <w:hyperlink w:anchor="page27" w:history="1">
        <w:r w:rsidR="005515C9">
          <w:rPr>
            <w:rFonts w:ascii="Times New Roman" w:eastAsia="Times New Roman" w:hAnsi="Times New Roman"/>
            <w:sz w:val="19"/>
          </w:rPr>
          <w:t>15</w:t>
        </w:r>
      </w:hyperlink>
    </w:p>
    <w:p w:rsidR="00D82C51" w:rsidRDefault="00D82C51">
      <w:pPr>
        <w:spacing w:line="58" w:lineRule="exact"/>
        <w:rPr>
          <w:rFonts w:ascii="Times New Roman" w:eastAsia="Times New Roman" w:hAnsi="Times New Roman"/>
        </w:rPr>
      </w:pPr>
    </w:p>
    <w:p w:rsidR="00D82C51" w:rsidRDefault="00816350">
      <w:pPr>
        <w:tabs>
          <w:tab w:val="left" w:pos="1100"/>
          <w:tab w:val="left" w:leader="dot" w:pos="8820"/>
        </w:tabs>
        <w:spacing w:line="0" w:lineRule="atLeast"/>
        <w:ind w:left="680"/>
        <w:rPr>
          <w:rFonts w:ascii="Times New Roman" w:eastAsia="Times New Roman" w:hAnsi="Times New Roman"/>
          <w:sz w:val="19"/>
        </w:rPr>
      </w:pPr>
      <w:hyperlink w:anchor="page28" w:history="1">
        <w:r w:rsidR="005515C9">
          <w:rPr>
            <w:rFonts w:ascii="Times New Roman" w:eastAsia="Times New Roman" w:hAnsi="Times New Roman"/>
          </w:rPr>
          <w:t>3.3.</w:t>
        </w:r>
      </w:hyperlink>
      <w:r w:rsidR="005515C9">
        <w:rPr>
          <w:rFonts w:ascii="Times New Roman" w:eastAsia="Times New Roman" w:hAnsi="Times New Roman"/>
        </w:rPr>
        <w:tab/>
      </w:r>
      <w:hyperlink w:anchor="page28" w:history="1">
        <w:r w:rsidR="005515C9">
          <w:rPr>
            <w:rFonts w:ascii="Times New Roman" w:eastAsia="Times New Roman" w:hAnsi="Times New Roman"/>
          </w:rPr>
          <w:t>Performans İyileştirmesi için Önerilen Algoritma III</w:t>
        </w:r>
      </w:hyperlink>
      <w:r w:rsidR="005515C9">
        <w:rPr>
          <w:rFonts w:ascii="Times New Roman" w:eastAsia="Times New Roman" w:hAnsi="Times New Roman"/>
        </w:rPr>
        <w:tab/>
      </w:r>
      <w:hyperlink w:anchor="page28" w:history="1">
        <w:r w:rsidR="005515C9">
          <w:rPr>
            <w:rFonts w:ascii="Times New Roman" w:eastAsia="Times New Roman" w:hAnsi="Times New Roman"/>
            <w:sz w:val="19"/>
          </w:rPr>
          <w:t>16</w:t>
        </w:r>
      </w:hyperlink>
    </w:p>
    <w:p w:rsidR="00D82C51" w:rsidRDefault="00D82C51">
      <w:pPr>
        <w:spacing w:line="119" w:lineRule="exact"/>
        <w:rPr>
          <w:rFonts w:ascii="Times New Roman" w:eastAsia="Times New Roman" w:hAnsi="Times New Roman"/>
        </w:rPr>
      </w:pPr>
    </w:p>
    <w:p w:rsidR="00D82C51" w:rsidRDefault="00816350">
      <w:pPr>
        <w:tabs>
          <w:tab w:val="left" w:leader="dot" w:pos="8780"/>
        </w:tabs>
        <w:spacing w:line="0" w:lineRule="atLeast"/>
        <w:ind w:left="400"/>
        <w:rPr>
          <w:rFonts w:ascii="Times New Roman" w:eastAsia="Times New Roman" w:hAnsi="Times New Roman"/>
          <w:b/>
          <w:sz w:val="23"/>
        </w:rPr>
      </w:pPr>
      <w:hyperlink w:anchor="page32" w:history="1">
        <w:r w:rsidR="005515C9">
          <w:rPr>
            <w:rFonts w:ascii="Times New Roman" w:eastAsia="Times New Roman" w:hAnsi="Times New Roman"/>
            <w:b/>
            <w:sz w:val="24"/>
          </w:rPr>
          <w:t>4. K</w:t>
        </w:r>
        <w:r w:rsidR="005515C9">
          <w:rPr>
            <w:rFonts w:ascii="Times New Roman" w:eastAsia="Times New Roman" w:hAnsi="Times New Roman"/>
            <w:b/>
            <w:sz w:val="18"/>
          </w:rPr>
          <w:t>AOS</w:t>
        </w:r>
        <w:r w:rsidR="005515C9">
          <w:rPr>
            <w:rFonts w:ascii="Times New Roman" w:eastAsia="Times New Roman" w:hAnsi="Times New Roman"/>
            <w:b/>
            <w:sz w:val="24"/>
          </w:rPr>
          <w:t xml:space="preserve"> T</w:t>
        </w:r>
        <w:r w:rsidR="005515C9">
          <w:rPr>
            <w:rFonts w:ascii="Times New Roman" w:eastAsia="Times New Roman" w:hAnsi="Times New Roman"/>
            <w:b/>
            <w:sz w:val="18"/>
          </w:rPr>
          <w:t>ABANLI</w:t>
        </w:r>
        <w:r w:rsidR="005515C9">
          <w:rPr>
            <w:rFonts w:ascii="Times New Roman" w:eastAsia="Times New Roman" w:hAnsi="Times New Roman"/>
            <w:b/>
            <w:sz w:val="24"/>
          </w:rPr>
          <w:t xml:space="preserve"> Y</w:t>
        </w:r>
        <w:r w:rsidR="005515C9">
          <w:rPr>
            <w:rFonts w:ascii="Times New Roman" w:eastAsia="Times New Roman" w:hAnsi="Times New Roman"/>
            <w:b/>
            <w:sz w:val="18"/>
          </w:rPr>
          <w:t>ENİ</w:t>
        </w:r>
        <w:r w:rsidR="005515C9">
          <w:rPr>
            <w:rFonts w:ascii="Times New Roman" w:eastAsia="Times New Roman" w:hAnsi="Times New Roman"/>
            <w:b/>
            <w:sz w:val="24"/>
          </w:rPr>
          <w:t xml:space="preserve"> B</w:t>
        </w:r>
        <w:r w:rsidR="005515C9">
          <w:rPr>
            <w:rFonts w:ascii="Times New Roman" w:eastAsia="Times New Roman" w:hAnsi="Times New Roman"/>
            <w:b/>
            <w:sz w:val="18"/>
          </w:rPr>
          <w:t>İR</w:t>
        </w:r>
        <w:r w:rsidR="005515C9">
          <w:rPr>
            <w:rFonts w:ascii="Times New Roman" w:eastAsia="Times New Roman" w:hAnsi="Times New Roman"/>
            <w:b/>
            <w:sz w:val="24"/>
          </w:rPr>
          <w:t xml:space="preserve"> YDK T</w:t>
        </w:r>
        <w:r w:rsidR="005515C9">
          <w:rPr>
            <w:rFonts w:ascii="Times New Roman" w:eastAsia="Times New Roman" w:hAnsi="Times New Roman"/>
            <w:b/>
            <w:sz w:val="18"/>
          </w:rPr>
          <w:t>ASARIM</w:t>
        </w:r>
        <w:r w:rsidR="005515C9">
          <w:rPr>
            <w:rFonts w:ascii="Times New Roman" w:eastAsia="Times New Roman" w:hAnsi="Times New Roman"/>
            <w:b/>
            <w:sz w:val="24"/>
          </w:rPr>
          <w:t xml:space="preserve"> A</w:t>
        </w:r>
        <w:r w:rsidR="005515C9">
          <w:rPr>
            <w:rFonts w:ascii="Times New Roman" w:eastAsia="Times New Roman" w:hAnsi="Times New Roman"/>
            <w:b/>
            <w:sz w:val="18"/>
          </w:rPr>
          <w:t>LGORİTMASI</w:t>
        </w:r>
      </w:hyperlink>
      <w:r w:rsidR="005515C9">
        <w:rPr>
          <w:rFonts w:ascii="Times New Roman" w:eastAsia="Times New Roman" w:hAnsi="Times New Roman"/>
          <w:b/>
          <w:sz w:val="24"/>
        </w:rPr>
        <w:tab/>
      </w:r>
      <w:hyperlink w:anchor="page32" w:history="1">
        <w:r w:rsidR="005515C9">
          <w:rPr>
            <w:rFonts w:ascii="Times New Roman" w:eastAsia="Times New Roman" w:hAnsi="Times New Roman"/>
            <w:b/>
            <w:sz w:val="23"/>
          </w:rPr>
          <w:t>20</w:t>
        </w:r>
      </w:hyperlink>
    </w:p>
    <w:p w:rsidR="00D82C51" w:rsidRDefault="00D82C51">
      <w:pPr>
        <w:spacing w:line="67" w:lineRule="exact"/>
        <w:rPr>
          <w:rFonts w:ascii="Times New Roman" w:eastAsia="Times New Roman" w:hAnsi="Times New Roman"/>
        </w:rPr>
      </w:pPr>
    </w:p>
    <w:p w:rsidR="00D82C51" w:rsidRDefault="00816350">
      <w:pPr>
        <w:tabs>
          <w:tab w:val="left" w:pos="1100"/>
          <w:tab w:val="left" w:leader="dot" w:pos="8820"/>
        </w:tabs>
        <w:spacing w:line="0" w:lineRule="atLeast"/>
        <w:ind w:left="680"/>
        <w:rPr>
          <w:rFonts w:ascii="Times New Roman" w:eastAsia="Times New Roman" w:hAnsi="Times New Roman"/>
          <w:sz w:val="19"/>
        </w:rPr>
      </w:pPr>
      <w:hyperlink w:anchor="page32" w:history="1">
        <w:r w:rsidR="005515C9">
          <w:rPr>
            <w:rFonts w:ascii="Times New Roman" w:eastAsia="Times New Roman" w:hAnsi="Times New Roman"/>
          </w:rPr>
          <w:t>4.1.</w:t>
        </w:r>
      </w:hyperlink>
      <w:r w:rsidR="005515C9">
        <w:rPr>
          <w:rFonts w:ascii="Times New Roman" w:eastAsia="Times New Roman" w:hAnsi="Times New Roman"/>
        </w:rPr>
        <w:tab/>
      </w:r>
      <w:hyperlink w:anchor="page32" w:history="1">
        <w:r w:rsidR="005515C9">
          <w:rPr>
            <w:rFonts w:ascii="Times New Roman" w:eastAsia="Times New Roman" w:hAnsi="Times New Roman"/>
          </w:rPr>
          <w:t>Nose–Hoover Kaotik Sistemi</w:t>
        </w:r>
      </w:hyperlink>
      <w:r w:rsidR="005515C9">
        <w:rPr>
          <w:rFonts w:ascii="Times New Roman" w:eastAsia="Times New Roman" w:hAnsi="Times New Roman"/>
        </w:rPr>
        <w:tab/>
      </w:r>
      <w:hyperlink w:anchor="page32" w:history="1">
        <w:r w:rsidR="005515C9">
          <w:rPr>
            <w:rFonts w:ascii="Times New Roman" w:eastAsia="Times New Roman" w:hAnsi="Times New Roman"/>
            <w:sz w:val="19"/>
          </w:rPr>
          <w:t>20</w:t>
        </w:r>
      </w:hyperlink>
    </w:p>
    <w:p w:rsidR="00D82C51" w:rsidRDefault="00D82C51">
      <w:pPr>
        <w:spacing w:line="58" w:lineRule="exact"/>
        <w:rPr>
          <w:rFonts w:ascii="Times New Roman" w:eastAsia="Times New Roman" w:hAnsi="Times New Roman"/>
        </w:rPr>
      </w:pPr>
    </w:p>
    <w:p w:rsidR="00D82C51" w:rsidRDefault="00816350">
      <w:pPr>
        <w:tabs>
          <w:tab w:val="left" w:pos="1100"/>
          <w:tab w:val="left" w:leader="dot" w:pos="8820"/>
        </w:tabs>
        <w:spacing w:line="0" w:lineRule="atLeast"/>
        <w:ind w:left="680"/>
        <w:rPr>
          <w:rFonts w:ascii="Times New Roman" w:eastAsia="Times New Roman" w:hAnsi="Times New Roman"/>
          <w:sz w:val="19"/>
        </w:rPr>
      </w:pPr>
      <w:hyperlink w:anchor="page33" w:history="1">
        <w:r w:rsidR="005515C9">
          <w:rPr>
            <w:rFonts w:ascii="Times New Roman" w:eastAsia="Times New Roman" w:hAnsi="Times New Roman"/>
          </w:rPr>
          <w:t>4.2.</w:t>
        </w:r>
      </w:hyperlink>
      <w:r w:rsidR="005515C9">
        <w:rPr>
          <w:rFonts w:ascii="Times New Roman" w:eastAsia="Times New Roman" w:hAnsi="Times New Roman"/>
        </w:rPr>
        <w:tab/>
      </w:r>
      <w:hyperlink w:anchor="page33" w:history="1">
        <w:r w:rsidR="005515C9">
          <w:rPr>
            <w:rFonts w:ascii="Times New Roman" w:eastAsia="Times New Roman" w:hAnsi="Times New Roman"/>
          </w:rPr>
          <w:t>YDK Tasarım Yaklaşımı</w:t>
        </w:r>
      </w:hyperlink>
      <w:r w:rsidR="005515C9">
        <w:rPr>
          <w:rFonts w:ascii="Times New Roman" w:eastAsia="Times New Roman" w:hAnsi="Times New Roman"/>
        </w:rPr>
        <w:tab/>
      </w:r>
      <w:hyperlink w:anchor="page33" w:history="1">
        <w:r w:rsidR="005515C9">
          <w:rPr>
            <w:rFonts w:ascii="Times New Roman" w:eastAsia="Times New Roman" w:hAnsi="Times New Roman"/>
            <w:sz w:val="19"/>
          </w:rPr>
          <w:t>21</w:t>
        </w:r>
      </w:hyperlink>
    </w:p>
    <w:p w:rsidR="00D82C51" w:rsidRDefault="00D82C51">
      <w:pPr>
        <w:spacing w:line="121" w:lineRule="exact"/>
        <w:rPr>
          <w:rFonts w:ascii="Times New Roman" w:eastAsia="Times New Roman" w:hAnsi="Times New Roman"/>
        </w:rPr>
      </w:pPr>
    </w:p>
    <w:p w:rsidR="00D82C51" w:rsidRDefault="00816350">
      <w:pPr>
        <w:tabs>
          <w:tab w:val="left" w:leader="dot" w:pos="8780"/>
        </w:tabs>
        <w:spacing w:line="0" w:lineRule="atLeast"/>
        <w:ind w:left="400"/>
        <w:rPr>
          <w:rFonts w:ascii="Times New Roman" w:eastAsia="Times New Roman" w:hAnsi="Times New Roman"/>
          <w:b/>
          <w:sz w:val="23"/>
        </w:rPr>
      </w:pPr>
      <w:hyperlink w:anchor="page36" w:history="1">
        <w:r w:rsidR="005515C9">
          <w:rPr>
            <w:rFonts w:ascii="Times New Roman" w:eastAsia="Times New Roman" w:hAnsi="Times New Roman"/>
            <w:b/>
            <w:sz w:val="24"/>
          </w:rPr>
          <w:t>5. B</w:t>
        </w:r>
        <w:r w:rsidR="005515C9">
          <w:rPr>
            <w:rFonts w:ascii="Times New Roman" w:eastAsia="Times New Roman" w:hAnsi="Times New Roman"/>
            <w:b/>
            <w:sz w:val="18"/>
          </w:rPr>
          <w:t>ULGULAR VE</w:t>
        </w:r>
        <w:r w:rsidR="005515C9">
          <w:rPr>
            <w:rFonts w:ascii="Times New Roman" w:eastAsia="Times New Roman" w:hAnsi="Times New Roman"/>
            <w:b/>
            <w:sz w:val="24"/>
          </w:rPr>
          <w:t xml:space="preserve"> T</w:t>
        </w:r>
        <w:r w:rsidR="005515C9">
          <w:rPr>
            <w:rFonts w:ascii="Times New Roman" w:eastAsia="Times New Roman" w:hAnsi="Times New Roman"/>
            <w:b/>
            <w:sz w:val="18"/>
          </w:rPr>
          <w:t>ARTIŞMA</w:t>
        </w:r>
      </w:hyperlink>
      <w:r w:rsidR="005515C9">
        <w:rPr>
          <w:rFonts w:ascii="Times New Roman" w:eastAsia="Times New Roman" w:hAnsi="Times New Roman"/>
          <w:b/>
          <w:sz w:val="24"/>
        </w:rPr>
        <w:tab/>
      </w:r>
      <w:hyperlink w:anchor="page36" w:history="1">
        <w:r w:rsidR="005515C9">
          <w:rPr>
            <w:rFonts w:ascii="Times New Roman" w:eastAsia="Times New Roman" w:hAnsi="Times New Roman"/>
            <w:b/>
            <w:sz w:val="23"/>
          </w:rPr>
          <w:t>24</w:t>
        </w:r>
      </w:hyperlink>
    </w:p>
    <w:p w:rsidR="00D82C51" w:rsidRDefault="00D82C51">
      <w:pPr>
        <w:spacing w:line="64" w:lineRule="exact"/>
        <w:rPr>
          <w:rFonts w:ascii="Times New Roman" w:eastAsia="Times New Roman" w:hAnsi="Times New Roman"/>
        </w:rPr>
      </w:pPr>
    </w:p>
    <w:p w:rsidR="00D82C51" w:rsidRDefault="00816350">
      <w:pPr>
        <w:tabs>
          <w:tab w:val="left" w:pos="1100"/>
          <w:tab w:val="left" w:leader="dot" w:pos="8820"/>
        </w:tabs>
        <w:spacing w:line="0" w:lineRule="atLeast"/>
        <w:ind w:left="680"/>
        <w:rPr>
          <w:rFonts w:ascii="Times New Roman" w:eastAsia="Times New Roman" w:hAnsi="Times New Roman"/>
          <w:sz w:val="19"/>
        </w:rPr>
      </w:pPr>
      <w:hyperlink w:anchor="page37" w:history="1">
        <w:r w:rsidR="005515C9">
          <w:rPr>
            <w:rFonts w:ascii="Times New Roman" w:eastAsia="Times New Roman" w:hAnsi="Times New Roman"/>
          </w:rPr>
          <w:t>5.1.</w:t>
        </w:r>
      </w:hyperlink>
      <w:r w:rsidR="005515C9">
        <w:rPr>
          <w:rFonts w:ascii="Times New Roman" w:eastAsia="Times New Roman" w:hAnsi="Times New Roman"/>
        </w:rPr>
        <w:tab/>
      </w:r>
      <w:hyperlink w:anchor="page37" w:history="1">
        <w:r w:rsidR="005515C9">
          <w:rPr>
            <w:rFonts w:ascii="Times New Roman" w:eastAsia="Times New Roman" w:hAnsi="Times New Roman"/>
          </w:rPr>
          <w:t>Algoritma I Performans Analizleri</w:t>
        </w:r>
      </w:hyperlink>
      <w:r w:rsidR="005515C9">
        <w:rPr>
          <w:rFonts w:ascii="Times New Roman" w:eastAsia="Times New Roman" w:hAnsi="Times New Roman"/>
        </w:rPr>
        <w:tab/>
      </w:r>
      <w:hyperlink w:anchor="page37" w:history="1">
        <w:r w:rsidR="005515C9">
          <w:rPr>
            <w:rFonts w:ascii="Times New Roman" w:eastAsia="Times New Roman" w:hAnsi="Times New Roman"/>
            <w:sz w:val="19"/>
          </w:rPr>
          <w:t>25</w:t>
        </w:r>
      </w:hyperlink>
    </w:p>
    <w:p w:rsidR="00D82C51" w:rsidRDefault="00D82C51">
      <w:pPr>
        <w:spacing w:line="58" w:lineRule="exact"/>
        <w:rPr>
          <w:rFonts w:ascii="Times New Roman" w:eastAsia="Times New Roman" w:hAnsi="Times New Roman"/>
        </w:rPr>
      </w:pPr>
    </w:p>
    <w:p w:rsidR="00D82C51" w:rsidRDefault="00816350">
      <w:pPr>
        <w:tabs>
          <w:tab w:val="left" w:pos="1100"/>
          <w:tab w:val="left" w:leader="dot" w:pos="8820"/>
        </w:tabs>
        <w:spacing w:line="0" w:lineRule="atLeast"/>
        <w:ind w:left="680"/>
        <w:rPr>
          <w:rFonts w:ascii="Times New Roman" w:eastAsia="Times New Roman" w:hAnsi="Times New Roman"/>
          <w:sz w:val="19"/>
        </w:rPr>
      </w:pPr>
      <w:hyperlink w:anchor="page38" w:history="1">
        <w:r w:rsidR="005515C9">
          <w:rPr>
            <w:rFonts w:ascii="Times New Roman" w:eastAsia="Times New Roman" w:hAnsi="Times New Roman"/>
          </w:rPr>
          <w:t>5.2.</w:t>
        </w:r>
      </w:hyperlink>
      <w:r w:rsidR="005515C9">
        <w:rPr>
          <w:rFonts w:ascii="Times New Roman" w:eastAsia="Times New Roman" w:hAnsi="Times New Roman"/>
        </w:rPr>
        <w:tab/>
      </w:r>
      <w:hyperlink w:anchor="page38" w:history="1">
        <w:r w:rsidR="005515C9">
          <w:rPr>
            <w:rFonts w:ascii="Times New Roman" w:eastAsia="Times New Roman" w:hAnsi="Times New Roman"/>
          </w:rPr>
          <w:t>Algoritma II Performans Analizleri</w:t>
        </w:r>
      </w:hyperlink>
      <w:r w:rsidR="005515C9">
        <w:rPr>
          <w:rFonts w:ascii="Times New Roman" w:eastAsia="Times New Roman" w:hAnsi="Times New Roman"/>
        </w:rPr>
        <w:tab/>
      </w:r>
      <w:hyperlink w:anchor="page38" w:history="1">
        <w:r w:rsidR="005515C9">
          <w:rPr>
            <w:rFonts w:ascii="Times New Roman" w:eastAsia="Times New Roman" w:hAnsi="Times New Roman"/>
            <w:sz w:val="19"/>
          </w:rPr>
          <w:t>26</w:t>
        </w:r>
      </w:hyperlink>
    </w:p>
    <w:p w:rsidR="00D82C51" w:rsidRDefault="00D82C51">
      <w:pPr>
        <w:spacing w:line="58" w:lineRule="exact"/>
        <w:rPr>
          <w:rFonts w:ascii="Times New Roman" w:eastAsia="Times New Roman" w:hAnsi="Times New Roman"/>
        </w:rPr>
      </w:pPr>
    </w:p>
    <w:p w:rsidR="00D82C51" w:rsidRDefault="00816350">
      <w:pPr>
        <w:tabs>
          <w:tab w:val="left" w:pos="1100"/>
          <w:tab w:val="left" w:leader="dot" w:pos="8820"/>
        </w:tabs>
        <w:spacing w:line="0" w:lineRule="atLeast"/>
        <w:ind w:left="680"/>
        <w:rPr>
          <w:rFonts w:ascii="Times New Roman" w:eastAsia="Times New Roman" w:hAnsi="Times New Roman"/>
          <w:sz w:val="19"/>
        </w:rPr>
      </w:pPr>
      <w:hyperlink w:anchor="page41" w:history="1">
        <w:r w:rsidR="005515C9">
          <w:rPr>
            <w:rFonts w:ascii="Times New Roman" w:eastAsia="Times New Roman" w:hAnsi="Times New Roman"/>
          </w:rPr>
          <w:t>5.3.</w:t>
        </w:r>
      </w:hyperlink>
      <w:r w:rsidR="005515C9">
        <w:rPr>
          <w:rFonts w:ascii="Times New Roman" w:eastAsia="Times New Roman" w:hAnsi="Times New Roman"/>
        </w:rPr>
        <w:tab/>
      </w:r>
      <w:hyperlink w:anchor="page41" w:history="1">
        <w:r w:rsidR="005515C9">
          <w:rPr>
            <w:rFonts w:ascii="Times New Roman" w:eastAsia="Times New Roman" w:hAnsi="Times New Roman"/>
          </w:rPr>
          <w:t>Algoritma III Performans Analizleri</w:t>
        </w:r>
      </w:hyperlink>
      <w:r w:rsidR="005515C9">
        <w:rPr>
          <w:rFonts w:ascii="Times New Roman" w:eastAsia="Times New Roman" w:hAnsi="Times New Roman"/>
        </w:rPr>
        <w:tab/>
      </w:r>
      <w:hyperlink w:anchor="page41" w:history="1">
        <w:r w:rsidR="005515C9">
          <w:rPr>
            <w:rFonts w:ascii="Times New Roman" w:eastAsia="Times New Roman" w:hAnsi="Times New Roman"/>
            <w:sz w:val="19"/>
          </w:rPr>
          <w:t>29</w:t>
        </w:r>
      </w:hyperlink>
    </w:p>
    <w:p w:rsidR="00D82C51" w:rsidRDefault="00D82C51">
      <w:pPr>
        <w:spacing w:line="58" w:lineRule="exact"/>
        <w:rPr>
          <w:rFonts w:ascii="Times New Roman" w:eastAsia="Times New Roman" w:hAnsi="Times New Roman"/>
        </w:rPr>
      </w:pPr>
    </w:p>
    <w:p w:rsidR="00D82C51" w:rsidRDefault="00816350">
      <w:pPr>
        <w:tabs>
          <w:tab w:val="left" w:pos="1100"/>
        </w:tabs>
        <w:spacing w:line="0" w:lineRule="atLeast"/>
        <w:ind w:left="680"/>
        <w:rPr>
          <w:rFonts w:ascii="Times New Roman" w:eastAsia="Times New Roman" w:hAnsi="Times New Roman"/>
          <w:sz w:val="19"/>
        </w:rPr>
      </w:pPr>
      <w:hyperlink w:anchor="page44" w:history="1">
        <w:r w:rsidR="005515C9">
          <w:rPr>
            <w:rFonts w:ascii="Times New Roman" w:eastAsia="Times New Roman" w:hAnsi="Times New Roman"/>
          </w:rPr>
          <w:t>5.4.</w:t>
        </w:r>
      </w:hyperlink>
      <w:r w:rsidR="005515C9">
        <w:rPr>
          <w:rFonts w:ascii="Times New Roman" w:eastAsia="Times New Roman" w:hAnsi="Times New Roman"/>
        </w:rPr>
        <w:tab/>
      </w:r>
      <w:hyperlink w:anchor="page44" w:history="1">
        <w:r w:rsidR="005515C9">
          <w:rPr>
            <w:rFonts w:ascii="Times New Roman" w:eastAsia="Times New Roman" w:hAnsi="Times New Roman"/>
            <w:sz w:val="19"/>
          </w:rPr>
          <w:t xml:space="preserve">Nose–Hoover Kaotik Sistemini Temel Alan Yer Değiştirme Kutusu için Performans </w:t>
        </w:r>
        <w:proofErr w:type="gramStart"/>
        <w:r w:rsidR="005515C9">
          <w:rPr>
            <w:rFonts w:ascii="Times New Roman" w:eastAsia="Times New Roman" w:hAnsi="Times New Roman"/>
            <w:sz w:val="19"/>
          </w:rPr>
          <w:t>Analizleri .</w:t>
        </w:r>
        <w:proofErr w:type="gramEnd"/>
        <w:r w:rsidR="005515C9">
          <w:rPr>
            <w:rFonts w:ascii="Times New Roman" w:eastAsia="Times New Roman" w:hAnsi="Times New Roman"/>
            <w:sz w:val="19"/>
          </w:rPr>
          <w:t xml:space="preserve"> 32</w:t>
        </w:r>
      </w:hyperlink>
    </w:p>
    <w:p w:rsidR="00D82C51" w:rsidRDefault="00D82C51">
      <w:pPr>
        <w:spacing w:line="118" w:lineRule="exact"/>
        <w:rPr>
          <w:rFonts w:ascii="Times New Roman" w:eastAsia="Times New Roman" w:hAnsi="Times New Roman"/>
        </w:rPr>
      </w:pPr>
    </w:p>
    <w:p w:rsidR="00D82C51" w:rsidRDefault="00816350">
      <w:pPr>
        <w:tabs>
          <w:tab w:val="left" w:leader="dot" w:pos="8780"/>
        </w:tabs>
        <w:spacing w:line="0" w:lineRule="atLeast"/>
        <w:ind w:left="400"/>
        <w:rPr>
          <w:rFonts w:ascii="Times New Roman" w:eastAsia="Times New Roman" w:hAnsi="Times New Roman"/>
          <w:b/>
          <w:sz w:val="23"/>
        </w:rPr>
      </w:pPr>
      <w:hyperlink w:anchor="page47" w:history="1">
        <w:r w:rsidR="005515C9">
          <w:rPr>
            <w:rFonts w:ascii="Times New Roman" w:eastAsia="Times New Roman" w:hAnsi="Times New Roman"/>
            <w:b/>
            <w:sz w:val="24"/>
          </w:rPr>
          <w:t>6. S</w:t>
        </w:r>
        <w:r w:rsidR="005515C9">
          <w:rPr>
            <w:rFonts w:ascii="Times New Roman" w:eastAsia="Times New Roman" w:hAnsi="Times New Roman"/>
            <w:b/>
            <w:sz w:val="18"/>
          </w:rPr>
          <w:t>ONUÇLAR</w:t>
        </w:r>
      </w:hyperlink>
      <w:r w:rsidR="005515C9">
        <w:rPr>
          <w:rFonts w:ascii="Times New Roman" w:eastAsia="Times New Roman" w:hAnsi="Times New Roman"/>
          <w:b/>
          <w:sz w:val="24"/>
        </w:rPr>
        <w:tab/>
      </w:r>
      <w:hyperlink w:anchor="page47" w:history="1">
        <w:r w:rsidR="005515C9">
          <w:rPr>
            <w:rFonts w:ascii="Times New Roman" w:eastAsia="Times New Roman" w:hAnsi="Times New Roman"/>
            <w:b/>
            <w:sz w:val="23"/>
          </w:rPr>
          <w:t>35</w:t>
        </w:r>
      </w:hyperlink>
    </w:p>
    <w:p w:rsidR="00D82C51" w:rsidRDefault="00D82C51">
      <w:pPr>
        <w:spacing w:line="67" w:lineRule="exact"/>
        <w:rPr>
          <w:rFonts w:ascii="Times New Roman" w:eastAsia="Times New Roman" w:hAnsi="Times New Roman"/>
        </w:rPr>
      </w:pPr>
    </w:p>
    <w:p w:rsidR="00D82C51" w:rsidRDefault="00816350">
      <w:pPr>
        <w:tabs>
          <w:tab w:val="left" w:leader="dot" w:pos="8800"/>
        </w:tabs>
        <w:spacing w:line="0" w:lineRule="atLeast"/>
        <w:ind w:left="680"/>
        <w:rPr>
          <w:rFonts w:ascii="Times New Roman" w:eastAsia="Times New Roman" w:hAnsi="Times New Roman"/>
          <w:sz w:val="21"/>
        </w:rPr>
      </w:pPr>
      <w:hyperlink w:anchor="page49" w:history="1">
        <w:r w:rsidR="005515C9">
          <w:rPr>
            <w:rFonts w:ascii="Times New Roman" w:eastAsia="Times New Roman" w:hAnsi="Times New Roman"/>
            <w:sz w:val="22"/>
          </w:rPr>
          <w:t>Ö</w:t>
        </w:r>
        <w:r w:rsidR="005515C9">
          <w:rPr>
            <w:rFonts w:ascii="Times New Roman" w:eastAsia="Times New Roman" w:hAnsi="Times New Roman"/>
            <w:sz w:val="18"/>
          </w:rPr>
          <w:t>NERİLER</w:t>
        </w:r>
      </w:hyperlink>
      <w:r w:rsidR="005515C9">
        <w:rPr>
          <w:rFonts w:ascii="Times New Roman" w:eastAsia="Times New Roman" w:hAnsi="Times New Roman"/>
          <w:sz w:val="22"/>
        </w:rPr>
        <w:tab/>
      </w:r>
      <w:hyperlink w:anchor="page49" w:history="1">
        <w:r w:rsidR="005515C9">
          <w:rPr>
            <w:rFonts w:ascii="Times New Roman" w:eastAsia="Times New Roman" w:hAnsi="Times New Roman"/>
            <w:sz w:val="21"/>
          </w:rPr>
          <w:t>37</w:t>
        </w:r>
      </w:hyperlink>
    </w:p>
    <w:p w:rsidR="00D82C51" w:rsidRDefault="00D82C51">
      <w:pPr>
        <w:spacing w:line="64" w:lineRule="exact"/>
        <w:rPr>
          <w:rFonts w:ascii="Times New Roman" w:eastAsia="Times New Roman" w:hAnsi="Times New Roman"/>
        </w:rPr>
      </w:pPr>
    </w:p>
    <w:p w:rsidR="00D82C51" w:rsidRDefault="00816350">
      <w:pPr>
        <w:tabs>
          <w:tab w:val="left" w:leader="dot" w:pos="8800"/>
        </w:tabs>
        <w:spacing w:line="0" w:lineRule="atLeast"/>
        <w:ind w:left="680"/>
        <w:rPr>
          <w:rFonts w:ascii="Times New Roman" w:eastAsia="Times New Roman" w:hAnsi="Times New Roman"/>
          <w:sz w:val="21"/>
        </w:rPr>
      </w:pPr>
      <w:hyperlink w:anchor="page50" w:history="1">
        <w:r w:rsidR="005515C9">
          <w:rPr>
            <w:rFonts w:ascii="Times New Roman" w:eastAsia="Times New Roman" w:hAnsi="Times New Roman"/>
            <w:sz w:val="22"/>
          </w:rPr>
          <w:t>K</w:t>
        </w:r>
        <w:r w:rsidR="005515C9">
          <w:rPr>
            <w:rFonts w:ascii="Times New Roman" w:eastAsia="Times New Roman" w:hAnsi="Times New Roman"/>
            <w:sz w:val="18"/>
          </w:rPr>
          <w:t>AYNAKLAR</w:t>
        </w:r>
      </w:hyperlink>
      <w:r w:rsidR="005515C9">
        <w:rPr>
          <w:rFonts w:ascii="Times New Roman" w:eastAsia="Times New Roman" w:hAnsi="Times New Roman"/>
          <w:sz w:val="22"/>
        </w:rPr>
        <w:tab/>
      </w:r>
      <w:hyperlink w:anchor="page50" w:history="1">
        <w:r w:rsidR="005515C9">
          <w:rPr>
            <w:rFonts w:ascii="Times New Roman" w:eastAsia="Times New Roman" w:hAnsi="Times New Roman"/>
            <w:sz w:val="21"/>
          </w:rPr>
          <w:t>38</w:t>
        </w:r>
      </w:hyperlink>
    </w:p>
    <w:p w:rsidR="00D82C51" w:rsidRDefault="00D82C51">
      <w:pPr>
        <w:spacing w:line="127" w:lineRule="exact"/>
        <w:rPr>
          <w:rFonts w:ascii="Times New Roman" w:eastAsia="Times New Roman" w:hAnsi="Times New Roman"/>
        </w:rPr>
      </w:pPr>
    </w:p>
    <w:p w:rsidR="00D82C51" w:rsidRDefault="00816350">
      <w:pPr>
        <w:tabs>
          <w:tab w:val="left" w:leader="dot" w:pos="8780"/>
        </w:tabs>
        <w:spacing w:line="0" w:lineRule="atLeast"/>
        <w:ind w:left="400"/>
        <w:rPr>
          <w:rFonts w:ascii="Times New Roman" w:eastAsia="Times New Roman" w:hAnsi="Times New Roman"/>
          <w:b/>
          <w:sz w:val="23"/>
        </w:rPr>
      </w:pPr>
      <w:hyperlink w:anchor="page56" w:history="1">
        <w:r w:rsidR="005515C9">
          <w:rPr>
            <w:rFonts w:ascii="Times New Roman" w:eastAsia="Times New Roman" w:hAnsi="Times New Roman"/>
            <w:b/>
            <w:sz w:val="24"/>
          </w:rPr>
          <w:t>E</w:t>
        </w:r>
        <w:r w:rsidR="005515C9">
          <w:rPr>
            <w:rFonts w:ascii="Times New Roman" w:eastAsia="Times New Roman" w:hAnsi="Times New Roman"/>
            <w:b/>
            <w:sz w:val="18"/>
          </w:rPr>
          <w:t>KLER</w:t>
        </w:r>
      </w:hyperlink>
      <w:r w:rsidR="005515C9">
        <w:rPr>
          <w:rFonts w:ascii="Times New Roman" w:eastAsia="Times New Roman" w:hAnsi="Times New Roman"/>
          <w:b/>
          <w:sz w:val="24"/>
        </w:rPr>
        <w:tab/>
      </w:r>
      <w:hyperlink w:anchor="page56" w:history="1">
        <w:r w:rsidR="005515C9">
          <w:rPr>
            <w:rFonts w:ascii="Times New Roman" w:eastAsia="Times New Roman" w:hAnsi="Times New Roman"/>
            <w:b/>
            <w:sz w:val="23"/>
          </w:rPr>
          <w:t>44</w:t>
        </w:r>
      </w:hyperlink>
    </w:p>
    <w:p w:rsidR="00D82C51" w:rsidRDefault="00D82C51">
      <w:pPr>
        <w:spacing w:line="127" w:lineRule="exact"/>
        <w:rPr>
          <w:rFonts w:ascii="Times New Roman" w:eastAsia="Times New Roman" w:hAnsi="Times New Roman"/>
        </w:rPr>
      </w:pPr>
    </w:p>
    <w:p w:rsidR="00D82C51" w:rsidRDefault="00816350">
      <w:pPr>
        <w:spacing w:line="0" w:lineRule="atLeast"/>
        <w:ind w:left="400"/>
        <w:rPr>
          <w:rFonts w:ascii="Times New Roman" w:eastAsia="Times New Roman" w:hAnsi="Times New Roman"/>
          <w:b/>
          <w:sz w:val="18"/>
        </w:rPr>
      </w:pPr>
      <w:hyperlink w:anchor="page69" w:history="1">
        <w:r w:rsidR="005515C9">
          <w:rPr>
            <w:rFonts w:ascii="Times New Roman" w:eastAsia="Times New Roman" w:hAnsi="Times New Roman"/>
            <w:b/>
            <w:sz w:val="24"/>
          </w:rPr>
          <w:t>Ö</w:t>
        </w:r>
        <w:r w:rsidR="005515C9">
          <w:rPr>
            <w:rFonts w:ascii="Times New Roman" w:eastAsia="Times New Roman" w:hAnsi="Times New Roman"/>
            <w:b/>
            <w:sz w:val="18"/>
          </w:rPr>
          <w:t>ZGEÇMİŞ</w:t>
        </w:r>
      </w:hyperlink>
    </w:p>
    <w:p w:rsidR="00D82C51" w:rsidRDefault="00D82C51">
      <w:pPr>
        <w:spacing w:line="0" w:lineRule="atLeast"/>
        <w:ind w:left="400"/>
        <w:rPr>
          <w:rFonts w:ascii="Times New Roman" w:eastAsia="Times New Roman" w:hAnsi="Times New Roman"/>
          <w:b/>
          <w:sz w:val="18"/>
        </w:rPr>
        <w:sectPr w:rsidR="00D82C51">
          <w:pgSz w:w="11900" w:h="16838"/>
          <w:pgMar w:top="1440" w:right="1426" w:bottom="407" w:left="1440" w:header="0" w:footer="0" w:gutter="0"/>
          <w:cols w:space="0" w:equalWidth="0">
            <w:col w:w="9040"/>
          </w:cols>
          <w:docGrid w:linePitch="360"/>
        </w:sect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8" w:lineRule="exact"/>
        <w:rPr>
          <w:rFonts w:ascii="Times New Roman" w:eastAsia="Times New Roman" w:hAnsi="Times New Roman"/>
        </w:rPr>
      </w:pPr>
    </w:p>
    <w:p w:rsidR="00D82C51" w:rsidRDefault="005515C9">
      <w:pPr>
        <w:spacing w:line="0" w:lineRule="atLeast"/>
        <w:ind w:right="-419"/>
        <w:jc w:val="center"/>
        <w:rPr>
          <w:rFonts w:ascii="Times New Roman" w:eastAsia="Times New Roman" w:hAnsi="Times New Roman"/>
        </w:rPr>
      </w:pPr>
      <w:proofErr w:type="gramStart"/>
      <w:r>
        <w:rPr>
          <w:rFonts w:ascii="Times New Roman" w:eastAsia="Times New Roman" w:hAnsi="Times New Roman"/>
        </w:rPr>
        <w:t>v</w:t>
      </w:r>
      <w:proofErr w:type="gramEnd"/>
    </w:p>
    <w:p w:rsidR="00D82C51" w:rsidRDefault="00D82C51">
      <w:pPr>
        <w:spacing w:line="0" w:lineRule="atLeast"/>
        <w:ind w:right="-419"/>
        <w:jc w:val="center"/>
        <w:rPr>
          <w:rFonts w:ascii="Times New Roman" w:eastAsia="Times New Roman" w:hAnsi="Times New Roman"/>
        </w:rPr>
        <w:sectPr w:rsidR="00D82C51">
          <w:type w:val="continuous"/>
          <w:pgSz w:w="11900" w:h="16838"/>
          <w:pgMar w:top="1440" w:right="1426" w:bottom="407" w:left="1440" w:header="0" w:footer="0" w:gutter="0"/>
          <w:cols w:space="0" w:equalWidth="0">
            <w:col w:w="9040"/>
          </w:cols>
          <w:docGrid w:linePitch="360"/>
        </w:sectPr>
      </w:pPr>
    </w:p>
    <w:p w:rsidR="00D82C51" w:rsidRDefault="00D82C51">
      <w:pPr>
        <w:spacing w:line="257" w:lineRule="exact"/>
        <w:rPr>
          <w:rFonts w:ascii="Times New Roman" w:eastAsia="Times New Roman" w:hAnsi="Times New Roman"/>
        </w:rPr>
      </w:pPr>
      <w:bookmarkStart w:id="6" w:name="page7"/>
      <w:bookmarkEnd w:id="6"/>
    </w:p>
    <w:p w:rsidR="00D82C51" w:rsidRDefault="005515C9">
      <w:pPr>
        <w:spacing w:line="0" w:lineRule="atLeast"/>
        <w:ind w:right="-379"/>
        <w:jc w:val="center"/>
        <w:rPr>
          <w:rFonts w:ascii="Times New Roman" w:eastAsia="Times New Roman" w:hAnsi="Times New Roman"/>
          <w:b/>
          <w:sz w:val="25"/>
        </w:rPr>
      </w:pPr>
      <w:r>
        <w:rPr>
          <w:rFonts w:ascii="Times New Roman" w:eastAsia="Times New Roman" w:hAnsi="Times New Roman"/>
          <w:b/>
          <w:sz w:val="32"/>
        </w:rPr>
        <w:t>Ö</w:t>
      </w:r>
      <w:r>
        <w:rPr>
          <w:rFonts w:ascii="Times New Roman" w:eastAsia="Times New Roman" w:hAnsi="Times New Roman"/>
          <w:b/>
          <w:sz w:val="25"/>
        </w:rPr>
        <w:t>ZET</w:t>
      </w:r>
    </w:p>
    <w:p w:rsidR="00D82C51" w:rsidRDefault="00A705A4">
      <w:pPr>
        <w:spacing w:line="20" w:lineRule="exact"/>
        <w:rPr>
          <w:rFonts w:ascii="Times New Roman" w:eastAsia="Times New Roman" w:hAnsi="Times New Roman"/>
        </w:rPr>
      </w:pPr>
      <w:r>
        <w:rPr>
          <w:rFonts w:ascii="Times New Roman" w:eastAsia="Times New Roman" w:hAnsi="Times New Roman"/>
          <w:b/>
          <w:noProof/>
          <w:sz w:val="25"/>
        </w:rPr>
        <mc:AlternateContent>
          <mc:Choice Requires="wps">
            <w:drawing>
              <wp:anchor distT="0" distB="0" distL="114300" distR="114300" simplePos="0" relativeHeight="251598336" behindDoc="1" locked="0" layoutInCell="1" allowOverlap="1">
                <wp:simplePos x="0" y="0"/>
                <wp:positionH relativeFrom="column">
                  <wp:posOffset>237490</wp:posOffset>
                </wp:positionH>
                <wp:positionV relativeFrom="paragraph">
                  <wp:posOffset>375285</wp:posOffset>
                </wp:positionV>
                <wp:extent cx="5527040" cy="0"/>
                <wp:effectExtent l="8890" t="10160" r="7620" b="8890"/>
                <wp:wrapNone/>
                <wp:docPr id="14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70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57E31" id="Line 1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29.55pt" to="453.9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" strokeweight=".16931mm"/>
            </w:pict>
          </mc:Fallback>
        </mc:AlternateConten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03" w:lineRule="exact"/>
        <w:rPr>
          <w:rFonts w:ascii="Times New Roman" w:eastAsia="Times New Roman" w:hAnsi="Times New Roman"/>
        </w:rPr>
      </w:pPr>
    </w:p>
    <w:p w:rsidR="00D82C51" w:rsidRDefault="005515C9">
      <w:pPr>
        <w:spacing w:line="234" w:lineRule="auto"/>
        <w:ind w:left="400"/>
        <w:jc w:val="center"/>
        <w:rPr>
          <w:rFonts w:ascii="Times New Roman" w:eastAsia="Times New Roman" w:hAnsi="Times New Roman"/>
          <w:sz w:val="28"/>
        </w:rPr>
      </w:pPr>
      <w:r>
        <w:rPr>
          <w:rFonts w:ascii="Times New Roman" w:eastAsia="Times New Roman" w:hAnsi="Times New Roman"/>
          <w:sz w:val="28"/>
        </w:rPr>
        <w:t>Kaotik Yer Değiştirme Kutularının Performans İyileştirmesi için Yeni Algoritmaların Geliştirilmesi</w:t>
      </w:r>
    </w:p>
    <w:p w:rsidR="00D82C51" w:rsidRDefault="00D82C51">
      <w:pPr>
        <w:spacing w:line="237"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b/>
          <w:sz w:val="22"/>
        </w:rPr>
      </w:pPr>
      <w:r>
        <w:rPr>
          <w:rFonts w:ascii="Times New Roman" w:eastAsia="Times New Roman" w:hAnsi="Times New Roman"/>
          <w:b/>
          <w:sz w:val="22"/>
        </w:rPr>
        <w:t>Yaşar Selim BAHÇECİ</w:t>
      </w:r>
    </w:p>
    <w:p w:rsidR="00D82C51" w:rsidRDefault="00D82C51">
      <w:pPr>
        <w:spacing w:line="263" w:lineRule="exact"/>
        <w:rPr>
          <w:rFonts w:ascii="Times New Roman" w:eastAsia="Times New Roman" w:hAnsi="Times New Roman"/>
        </w:rPr>
      </w:pPr>
    </w:p>
    <w:p w:rsidR="00D82C51" w:rsidRDefault="005515C9">
      <w:pPr>
        <w:spacing w:line="0" w:lineRule="atLeast"/>
        <w:ind w:left="3860"/>
        <w:rPr>
          <w:rFonts w:ascii="Times New Roman" w:eastAsia="Times New Roman" w:hAnsi="Times New Roman"/>
          <w:sz w:val="22"/>
        </w:rPr>
      </w:pPr>
      <w:r>
        <w:rPr>
          <w:rFonts w:ascii="Times New Roman" w:eastAsia="Times New Roman" w:hAnsi="Times New Roman"/>
          <w:sz w:val="22"/>
        </w:rPr>
        <w:t>Yüksek Lisans Tezi</w:t>
      </w:r>
    </w:p>
    <w:p w:rsidR="00D82C51" w:rsidRDefault="00D82C51">
      <w:pPr>
        <w:spacing w:line="357" w:lineRule="exact"/>
        <w:rPr>
          <w:rFonts w:ascii="Times New Roman" w:eastAsia="Times New Roman" w:hAnsi="Times New Roman"/>
        </w:rPr>
      </w:pPr>
    </w:p>
    <w:p w:rsidR="00D82C51" w:rsidRDefault="005515C9">
      <w:pPr>
        <w:spacing w:line="0" w:lineRule="atLeast"/>
        <w:ind w:left="3800"/>
        <w:rPr>
          <w:rFonts w:ascii="Times New Roman" w:eastAsia="Times New Roman" w:hAnsi="Times New Roman"/>
          <w:sz w:val="18"/>
        </w:rPr>
      </w:pPr>
      <w:r>
        <w:rPr>
          <w:rFonts w:ascii="Times New Roman" w:eastAsia="Times New Roman" w:hAnsi="Times New Roman"/>
          <w:sz w:val="22"/>
        </w:rPr>
        <w:t>F</w:t>
      </w:r>
      <w:r>
        <w:rPr>
          <w:rFonts w:ascii="Times New Roman" w:eastAsia="Times New Roman" w:hAnsi="Times New Roman"/>
          <w:sz w:val="18"/>
        </w:rPr>
        <w:t>IRAT</w:t>
      </w:r>
      <w:r>
        <w:rPr>
          <w:rFonts w:ascii="Times New Roman" w:eastAsia="Times New Roman" w:hAnsi="Times New Roman"/>
          <w:sz w:val="22"/>
        </w:rPr>
        <w:t xml:space="preserve"> Ü</w:t>
      </w:r>
      <w:r>
        <w:rPr>
          <w:rFonts w:ascii="Times New Roman" w:eastAsia="Times New Roman" w:hAnsi="Times New Roman"/>
          <w:sz w:val="18"/>
        </w:rPr>
        <w:t>NİVERSİTESİ</w:t>
      </w:r>
    </w:p>
    <w:p w:rsidR="00D82C51" w:rsidRDefault="00D82C51">
      <w:pPr>
        <w:spacing w:line="126"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Fen Bilimleri Enstitüsü</w:t>
      </w:r>
    </w:p>
    <w:p w:rsidR="00D82C51" w:rsidRDefault="00D82C51">
      <w:pPr>
        <w:spacing w:line="236" w:lineRule="exact"/>
        <w:rPr>
          <w:rFonts w:ascii="Times New Roman" w:eastAsia="Times New Roman" w:hAnsi="Times New Roman"/>
        </w:rPr>
      </w:pPr>
    </w:p>
    <w:p w:rsidR="00D82C51" w:rsidRDefault="005515C9">
      <w:pPr>
        <w:spacing w:line="0" w:lineRule="atLeast"/>
        <w:ind w:left="3240"/>
        <w:rPr>
          <w:rFonts w:ascii="Times New Roman" w:eastAsia="Times New Roman" w:hAnsi="Times New Roman"/>
        </w:rPr>
      </w:pPr>
      <w:r>
        <w:rPr>
          <w:rFonts w:ascii="Times New Roman" w:eastAsia="Times New Roman" w:hAnsi="Times New Roman"/>
        </w:rPr>
        <w:t>Yazılım Mühendisliği Anabilim Dalı</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599360" behindDoc="1" locked="0" layoutInCell="1" allowOverlap="1">
            <wp:simplePos x="0" y="0"/>
            <wp:positionH relativeFrom="column">
              <wp:posOffset>238125</wp:posOffset>
            </wp:positionH>
            <wp:positionV relativeFrom="paragraph">
              <wp:posOffset>41275</wp:posOffset>
            </wp:positionV>
            <wp:extent cx="5527040" cy="1854200"/>
            <wp:effectExtent l="0" t="0" r="0" b="0"/>
            <wp:wrapNone/>
            <wp:docPr id="14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704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39" w:lineRule="exact"/>
        <w:rPr>
          <w:rFonts w:ascii="Times New Roman" w:eastAsia="Times New Roman" w:hAnsi="Times New Roman"/>
        </w:rPr>
      </w:pPr>
    </w:p>
    <w:p w:rsidR="00D82C51" w:rsidRDefault="005515C9">
      <w:pPr>
        <w:tabs>
          <w:tab w:val="left" w:pos="4740"/>
        </w:tabs>
        <w:spacing w:line="0" w:lineRule="atLeast"/>
        <w:ind w:left="3460"/>
        <w:rPr>
          <w:rFonts w:ascii="Times New Roman" w:eastAsia="Times New Roman" w:hAnsi="Times New Roman"/>
        </w:rPr>
      </w:pPr>
      <w:r>
        <w:rPr>
          <w:rFonts w:ascii="Times New Roman" w:eastAsia="Times New Roman" w:hAnsi="Times New Roman"/>
        </w:rPr>
        <w:t>Ağustos 2020,</w:t>
      </w:r>
      <w:r>
        <w:rPr>
          <w:rFonts w:ascii="Times New Roman" w:eastAsia="Times New Roman" w:hAnsi="Times New Roman"/>
        </w:rPr>
        <w:tab/>
        <w:t>Sayfa:  xi  + 56</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45" w:lineRule="exact"/>
        <w:rPr>
          <w:rFonts w:ascii="Times New Roman" w:eastAsia="Times New Roman" w:hAnsi="Times New Roman"/>
        </w:rPr>
      </w:pPr>
    </w:p>
    <w:p w:rsidR="00D82C51" w:rsidRDefault="005515C9">
      <w:pPr>
        <w:spacing w:line="297" w:lineRule="auto"/>
        <w:ind w:left="400" w:right="20" w:firstLine="708"/>
        <w:jc w:val="both"/>
        <w:rPr>
          <w:rFonts w:ascii="Times New Roman" w:eastAsia="Times New Roman" w:hAnsi="Times New Roman"/>
        </w:rPr>
      </w:pPr>
      <w:r>
        <w:rPr>
          <w:rFonts w:ascii="Times New Roman" w:eastAsia="Times New Roman" w:hAnsi="Times New Roman"/>
        </w:rPr>
        <w:t xml:space="preserve">Kriptolojik protokol tasarımında yer değiştirme kutuları önemli bir yere sahiptir. Yer değiştirme kutularının oluşturulması için kullanılan yaygın yöntemlerden biri rastgele seçim tabanlı tasarımlardır. Rastgele seçim için literatürdeki en etkili yöntem olarak </w:t>
      </w:r>
      <w:proofErr w:type="gramStart"/>
      <w:r>
        <w:rPr>
          <w:rFonts w:ascii="Times New Roman" w:eastAsia="Times New Roman" w:hAnsi="Times New Roman"/>
        </w:rPr>
        <w:t>kaos</w:t>
      </w:r>
      <w:proofErr w:type="gramEnd"/>
      <w:r>
        <w:rPr>
          <w:rFonts w:ascii="Times New Roman" w:eastAsia="Times New Roman" w:hAnsi="Times New Roman"/>
        </w:rPr>
        <w:t xml:space="preserve"> tabanlı tasarımlar ön plana çıkmaktadır. Bu tez çalışmasında geliştirilen yeni yöntemler ile </w:t>
      </w:r>
      <w:proofErr w:type="gramStart"/>
      <w:r>
        <w:rPr>
          <w:rFonts w:ascii="Times New Roman" w:eastAsia="Times New Roman" w:hAnsi="Times New Roman"/>
        </w:rPr>
        <w:t>kaos</w:t>
      </w:r>
      <w:proofErr w:type="gramEnd"/>
      <w:r>
        <w:rPr>
          <w:rFonts w:ascii="Times New Roman" w:eastAsia="Times New Roman" w:hAnsi="Times New Roman"/>
        </w:rPr>
        <w:t xml:space="preserve"> tabanlı yer değiştirme kutu tasarımların performans metriklerinin iyileştirilebileceği gösterilmiştir.</w:t>
      </w:r>
    </w:p>
    <w:p w:rsidR="00D82C51" w:rsidRDefault="00D82C51">
      <w:pPr>
        <w:spacing w:line="15" w:lineRule="exact"/>
        <w:rPr>
          <w:rFonts w:ascii="Times New Roman" w:eastAsia="Times New Roman" w:hAnsi="Times New Roman"/>
        </w:rPr>
      </w:pPr>
    </w:p>
    <w:p w:rsidR="00D82C51" w:rsidRDefault="005515C9">
      <w:pPr>
        <w:spacing w:line="298" w:lineRule="auto"/>
        <w:ind w:left="400" w:firstLine="708"/>
        <w:jc w:val="both"/>
        <w:rPr>
          <w:rFonts w:ascii="Times New Roman" w:eastAsia="Times New Roman" w:hAnsi="Times New Roman"/>
        </w:rPr>
      </w:pPr>
      <w:r>
        <w:rPr>
          <w:rFonts w:ascii="Times New Roman" w:eastAsia="Times New Roman" w:hAnsi="Times New Roman"/>
        </w:rPr>
        <w:t>Yer değiştirme kutularında performans analizi için kullanılabilecek çeşitli ölçütler olmasına rağmen en belirgin özelliklerden biri doğrusal olmama ölçütüdür. Bu tez çalışmasında geliştirilen yöntemler ile doğrusal olmama ölçütünün iyileştirilmesi hedeflenmiştir. Doğrusal olmama ölçütünün önemi kriptolojik protokoller için sağlanması zorunlu karıştırma gereksinimi ile ilişkilidir. Bir kriptolojik protokolde karıştırma gereksiniminin tam olarak karşılanabilmesi için doğrusal olmama ölçütü yüksek tasarımlara ihtiyaç duyulmaktadır. Kaos tabanlı yer değiştirme kutu tasarımlarının doğrusal olmama ölçütünün cebirsel tabanlı tasarımlara göre daha kötü olduğu bilinmektedir. Tez çalışması boyunca geliştirilen yöntemler ile bu problemin giderilmesi amaçlanmıştır.</w:t>
      </w:r>
    </w:p>
    <w:p w:rsidR="00D82C51" w:rsidRDefault="00D82C51">
      <w:pPr>
        <w:spacing w:line="15" w:lineRule="exact"/>
        <w:rPr>
          <w:rFonts w:ascii="Times New Roman" w:eastAsia="Times New Roman" w:hAnsi="Times New Roman"/>
        </w:rPr>
      </w:pPr>
    </w:p>
    <w:p w:rsidR="00D82C51" w:rsidRDefault="005515C9">
      <w:pPr>
        <w:spacing w:line="315" w:lineRule="auto"/>
        <w:ind w:left="400" w:right="20" w:firstLine="566"/>
        <w:jc w:val="both"/>
        <w:rPr>
          <w:rFonts w:ascii="Times New Roman" w:eastAsia="Times New Roman" w:hAnsi="Times New Roman"/>
          <w:sz w:val="19"/>
        </w:rPr>
      </w:pPr>
      <w:r>
        <w:rPr>
          <w:rFonts w:ascii="Times New Roman" w:eastAsia="Times New Roman" w:hAnsi="Times New Roman"/>
          <w:sz w:val="19"/>
        </w:rPr>
        <w:t xml:space="preserve">Tez çalışması sonucunda dört farklı algoritma geliştirilerek </w:t>
      </w:r>
      <w:proofErr w:type="gramStart"/>
      <w:r>
        <w:rPr>
          <w:rFonts w:ascii="Times New Roman" w:eastAsia="Times New Roman" w:hAnsi="Times New Roman"/>
          <w:sz w:val="19"/>
        </w:rPr>
        <w:t>kaos</w:t>
      </w:r>
      <w:proofErr w:type="gramEnd"/>
      <w:r>
        <w:rPr>
          <w:rFonts w:ascii="Times New Roman" w:eastAsia="Times New Roman" w:hAnsi="Times New Roman"/>
          <w:sz w:val="19"/>
        </w:rPr>
        <w:t xml:space="preserve"> tabanlı yer değiştirme kutularının doğrusal olmama ölçütünün iyileştirilebileceği gösterilmiştir. Elde edilen bu sonuçlar blok şifreleme algoritmalarından anahtar üreteçlerine, görüntü şifreleme algoritmalarından özet fonksiyonlarına kadar geniş bir uygulama alanında </w:t>
      </w:r>
      <w:proofErr w:type="gramStart"/>
      <w:r>
        <w:rPr>
          <w:rFonts w:ascii="Times New Roman" w:eastAsia="Times New Roman" w:hAnsi="Times New Roman"/>
          <w:sz w:val="19"/>
        </w:rPr>
        <w:t>kaos</w:t>
      </w:r>
      <w:proofErr w:type="gramEnd"/>
      <w:r>
        <w:rPr>
          <w:rFonts w:ascii="Times New Roman" w:eastAsia="Times New Roman" w:hAnsi="Times New Roman"/>
          <w:sz w:val="19"/>
        </w:rPr>
        <w:t xml:space="preserve"> tabanlı yer değiştirme kutularının başarılı şekilde kullanılabileceğini göstermiştir.</w:t>
      </w:r>
    </w:p>
    <w:p w:rsidR="00D82C51" w:rsidRDefault="00D82C51">
      <w:pPr>
        <w:spacing w:line="200" w:lineRule="exact"/>
        <w:rPr>
          <w:rFonts w:ascii="Times New Roman" w:eastAsia="Times New Roman" w:hAnsi="Times New Roman"/>
        </w:rPr>
      </w:pPr>
    </w:p>
    <w:p w:rsidR="00D82C51" w:rsidRDefault="00D82C51">
      <w:pPr>
        <w:spacing w:line="310" w:lineRule="exact"/>
        <w:rPr>
          <w:rFonts w:ascii="Times New Roman" w:eastAsia="Times New Roman" w:hAnsi="Times New Roman"/>
        </w:rPr>
      </w:pPr>
    </w:p>
    <w:p w:rsidR="00D82C51" w:rsidRDefault="005515C9">
      <w:pPr>
        <w:spacing w:line="0" w:lineRule="atLeast"/>
        <w:ind w:left="400"/>
        <w:rPr>
          <w:rFonts w:ascii="Times New Roman" w:eastAsia="Times New Roman" w:hAnsi="Times New Roman"/>
        </w:rPr>
      </w:pPr>
      <w:r>
        <w:rPr>
          <w:rFonts w:ascii="Times New Roman" w:eastAsia="Times New Roman" w:hAnsi="Times New Roman"/>
          <w:b/>
        </w:rPr>
        <w:t xml:space="preserve">Anahtar Kelimeler: </w:t>
      </w:r>
      <w:r>
        <w:rPr>
          <w:rFonts w:ascii="Times New Roman" w:eastAsia="Times New Roman" w:hAnsi="Times New Roman"/>
        </w:rPr>
        <w:t>Kaos, Kriptoloji, Blok şifreler, Yer değiştirme kutusu</w:t>
      </w:r>
    </w:p>
    <w:p w:rsidR="00D82C51" w:rsidRDefault="00D82C51">
      <w:pPr>
        <w:spacing w:line="0" w:lineRule="atLeast"/>
        <w:ind w:left="400"/>
        <w:rPr>
          <w:rFonts w:ascii="Times New Roman" w:eastAsia="Times New Roman" w:hAnsi="Times New Roman"/>
        </w:rPr>
        <w:sectPr w:rsidR="00D82C51">
          <w:pgSz w:w="11900" w:h="16838"/>
          <w:pgMar w:top="1440" w:right="1406" w:bottom="407" w:left="1440" w:header="0" w:footer="0" w:gutter="0"/>
          <w:cols w:space="0" w:equalWidth="0">
            <w:col w:w="9060"/>
          </w:cols>
          <w:docGrid w:linePitch="360"/>
        </w:sect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26"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vi</w:t>
      </w:r>
    </w:p>
    <w:p w:rsidR="00D82C51" w:rsidRDefault="00D82C51">
      <w:pPr>
        <w:spacing w:line="0" w:lineRule="atLeast"/>
        <w:ind w:right="-379"/>
        <w:jc w:val="center"/>
        <w:rPr>
          <w:rFonts w:ascii="Times New Roman" w:eastAsia="Times New Roman" w:hAnsi="Times New Roman"/>
        </w:rPr>
        <w:sectPr w:rsidR="00D82C51">
          <w:type w:val="continuous"/>
          <w:pgSz w:w="11900" w:h="16838"/>
          <w:pgMar w:top="1440" w:right="1406" w:bottom="407" w:left="1440" w:header="0" w:footer="0" w:gutter="0"/>
          <w:cols w:space="0" w:equalWidth="0">
            <w:col w:w="9060"/>
          </w:cols>
          <w:docGrid w:linePitch="360"/>
        </w:sectPr>
      </w:pPr>
    </w:p>
    <w:p w:rsidR="00D82C51" w:rsidRDefault="00D82C51">
      <w:pPr>
        <w:spacing w:line="257" w:lineRule="exact"/>
        <w:rPr>
          <w:rFonts w:ascii="Times New Roman" w:eastAsia="Times New Roman" w:hAnsi="Times New Roman"/>
        </w:rPr>
      </w:pPr>
      <w:bookmarkStart w:id="7" w:name="page8"/>
      <w:bookmarkEnd w:id="7"/>
    </w:p>
    <w:p w:rsidR="00D82C51" w:rsidRDefault="005515C9">
      <w:pPr>
        <w:spacing w:line="0" w:lineRule="atLeast"/>
        <w:ind w:left="4000"/>
        <w:rPr>
          <w:rFonts w:ascii="Times New Roman" w:eastAsia="Times New Roman" w:hAnsi="Times New Roman"/>
          <w:b/>
          <w:sz w:val="25"/>
        </w:rPr>
      </w:pPr>
      <w:r>
        <w:rPr>
          <w:rFonts w:ascii="Times New Roman" w:eastAsia="Times New Roman" w:hAnsi="Times New Roman"/>
          <w:b/>
          <w:sz w:val="32"/>
        </w:rPr>
        <w:t>A</w:t>
      </w:r>
      <w:r>
        <w:rPr>
          <w:rFonts w:ascii="Times New Roman" w:eastAsia="Times New Roman" w:hAnsi="Times New Roman"/>
          <w:b/>
          <w:sz w:val="25"/>
        </w:rPr>
        <w:t>BSTRACT</w:t>
      </w:r>
    </w:p>
    <w:p w:rsidR="00D82C51" w:rsidRDefault="00A705A4">
      <w:pPr>
        <w:spacing w:line="20" w:lineRule="exact"/>
        <w:rPr>
          <w:rFonts w:ascii="Times New Roman" w:eastAsia="Times New Roman" w:hAnsi="Times New Roman"/>
        </w:rPr>
      </w:pPr>
      <w:r>
        <w:rPr>
          <w:rFonts w:ascii="Times New Roman" w:eastAsia="Times New Roman" w:hAnsi="Times New Roman"/>
          <w:b/>
          <w:noProof/>
          <w:sz w:val="25"/>
        </w:rPr>
        <mc:AlternateContent>
          <mc:Choice Requires="wps">
            <w:drawing>
              <wp:anchor distT="0" distB="0" distL="114300" distR="114300" simplePos="0" relativeHeight="251600384" behindDoc="1" locked="0" layoutInCell="1" allowOverlap="1">
                <wp:simplePos x="0" y="0"/>
                <wp:positionH relativeFrom="column">
                  <wp:posOffset>237490</wp:posOffset>
                </wp:positionH>
                <wp:positionV relativeFrom="paragraph">
                  <wp:posOffset>375285</wp:posOffset>
                </wp:positionV>
                <wp:extent cx="5527040" cy="0"/>
                <wp:effectExtent l="8890" t="10160" r="7620" b="8890"/>
                <wp:wrapNone/>
                <wp:docPr id="14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70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09000" id="Line 12"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29.55pt" to="453.9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" strokeweight=".16931mm"/>
            </w:pict>
          </mc:Fallback>
        </mc:AlternateConten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03" w:lineRule="exact"/>
        <w:rPr>
          <w:rFonts w:ascii="Times New Roman" w:eastAsia="Times New Roman" w:hAnsi="Times New Roman"/>
        </w:rPr>
      </w:pPr>
    </w:p>
    <w:p w:rsidR="00D82C51" w:rsidRDefault="00A46CF2">
      <w:pPr>
        <w:spacing w:line="349" w:lineRule="auto"/>
        <w:ind w:left="400"/>
        <w:jc w:val="center"/>
        <w:rPr>
          <w:rFonts w:ascii="Times New Roman" w:eastAsia="Times New Roman" w:hAnsi="Times New Roman"/>
          <w:sz w:val="28"/>
        </w:rPr>
      </w:pPr>
      <w:bookmarkStart w:id="8" w:name="_GoBack"/>
      <w:r>
        <w:rPr>
          <w:rFonts w:ascii="Times New Roman" w:eastAsia="Times New Roman" w:hAnsi="Times New Roman"/>
          <w:sz w:val="28"/>
        </w:rPr>
        <w:t>“</w:t>
      </w:r>
      <w:bookmarkEnd w:id="8"/>
      <w:r w:rsidR="005515C9">
        <w:rPr>
          <w:rFonts w:ascii="Times New Roman" w:eastAsia="Times New Roman" w:hAnsi="Times New Roman"/>
          <w:sz w:val="28"/>
        </w:rPr>
        <w:t>Development of New Algorithms for Performance Improvement of Chaotic Substitution Boxes</w:t>
      </w:r>
    </w:p>
    <w:p w:rsidR="00D82C51" w:rsidRDefault="00D82C51">
      <w:pPr>
        <w:spacing w:line="250"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b/>
          <w:sz w:val="22"/>
        </w:rPr>
      </w:pPr>
      <w:r>
        <w:rPr>
          <w:rFonts w:ascii="Times New Roman" w:eastAsia="Times New Roman" w:hAnsi="Times New Roman"/>
          <w:b/>
          <w:sz w:val="22"/>
        </w:rPr>
        <w:t>Yaşar Selim BAHÇECİ</w:t>
      </w:r>
    </w:p>
    <w:p w:rsidR="00D82C51" w:rsidRDefault="00D82C51">
      <w:pPr>
        <w:spacing w:line="263"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sz w:val="22"/>
        </w:rPr>
      </w:pPr>
      <w:r>
        <w:rPr>
          <w:rFonts w:ascii="Times New Roman" w:eastAsia="Times New Roman" w:hAnsi="Times New Roman"/>
          <w:sz w:val="22"/>
        </w:rPr>
        <w:t>Master's Thesis</w:t>
      </w:r>
    </w:p>
    <w:p w:rsidR="00D82C51" w:rsidRDefault="00D82C51">
      <w:pPr>
        <w:spacing w:line="357"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sz w:val="18"/>
        </w:rPr>
      </w:pPr>
      <w:r>
        <w:rPr>
          <w:rFonts w:ascii="Times New Roman" w:eastAsia="Times New Roman" w:hAnsi="Times New Roman"/>
          <w:sz w:val="22"/>
        </w:rPr>
        <w:t>F</w:t>
      </w:r>
      <w:r>
        <w:rPr>
          <w:rFonts w:ascii="Times New Roman" w:eastAsia="Times New Roman" w:hAnsi="Times New Roman"/>
          <w:sz w:val="18"/>
        </w:rPr>
        <w:t>IRAT</w:t>
      </w:r>
      <w:r>
        <w:rPr>
          <w:rFonts w:ascii="Times New Roman" w:eastAsia="Times New Roman" w:hAnsi="Times New Roman"/>
          <w:sz w:val="22"/>
        </w:rPr>
        <w:t xml:space="preserve"> U</w:t>
      </w:r>
      <w:r>
        <w:rPr>
          <w:rFonts w:ascii="Times New Roman" w:eastAsia="Times New Roman" w:hAnsi="Times New Roman"/>
          <w:sz w:val="18"/>
        </w:rPr>
        <w:t>NIVERSITY</w:t>
      </w:r>
    </w:p>
    <w:p w:rsidR="00D82C51" w:rsidRDefault="00D82C51">
      <w:pPr>
        <w:spacing w:line="127"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Graduate School of Natural and Applied Sciences</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01408" behindDoc="1" locked="0" layoutInCell="1" allowOverlap="1">
            <wp:simplePos x="0" y="0"/>
            <wp:positionH relativeFrom="column">
              <wp:posOffset>238125</wp:posOffset>
            </wp:positionH>
            <wp:positionV relativeFrom="paragraph">
              <wp:posOffset>132715</wp:posOffset>
            </wp:positionV>
            <wp:extent cx="5527040" cy="1854200"/>
            <wp:effectExtent l="0" t="0" r="0" b="0"/>
            <wp:wrapNone/>
            <wp:docPr id="14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704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16" w:lineRule="exact"/>
        <w:rPr>
          <w:rFonts w:ascii="Times New Roman" w:eastAsia="Times New Roman" w:hAnsi="Times New Roman"/>
        </w:rPr>
      </w:pPr>
    </w:p>
    <w:p w:rsidR="00D82C51" w:rsidRDefault="005515C9">
      <w:pPr>
        <w:spacing w:line="0" w:lineRule="atLeast"/>
        <w:ind w:left="3240"/>
        <w:rPr>
          <w:rFonts w:ascii="Times New Roman" w:eastAsia="Times New Roman" w:hAnsi="Times New Roman"/>
        </w:rPr>
      </w:pPr>
      <w:r>
        <w:rPr>
          <w:rFonts w:ascii="Times New Roman" w:eastAsia="Times New Roman" w:hAnsi="Times New Roman"/>
        </w:rPr>
        <w:t>Department of Software Engineering</w:t>
      </w:r>
    </w:p>
    <w:p w:rsidR="00D82C51" w:rsidRDefault="00D82C51">
      <w:pPr>
        <w:spacing w:line="200" w:lineRule="exact"/>
        <w:rPr>
          <w:rFonts w:ascii="Times New Roman" w:eastAsia="Times New Roman" w:hAnsi="Times New Roman"/>
        </w:rPr>
      </w:pPr>
    </w:p>
    <w:p w:rsidR="00D82C51" w:rsidRDefault="00D82C51">
      <w:pPr>
        <w:spacing w:line="259" w:lineRule="exact"/>
        <w:rPr>
          <w:rFonts w:ascii="Times New Roman" w:eastAsia="Times New Roman" w:hAnsi="Times New Roman"/>
        </w:rPr>
      </w:pPr>
    </w:p>
    <w:p w:rsidR="00D82C51" w:rsidRDefault="005515C9">
      <w:pPr>
        <w:tabs>
          <w:tab w:val="left" w:pos="4700"/>
        </w:tabs>
        <w:spacing w:line="0" w:lineRule="atLeast"/>
        <w:ind w:left="3500"/>
        <w:rPr>
          <w:rFonts w:ascii="Times New Roman" w:eastAsia="Times New Roman" w:hAnsi="Times New Roman"/>
          <w:sz w:val="19"/>
        </w:rPr>
      </w:pPr>
      <w:r>
        <w:rPr>
          <w:rFonts w:ascii="Times New Roman" w:eastAsia="Times New Roman" w:hAnsi="Times New Roman"/>
        </w:rPr>
        <w:t>August 2020,</w:t>
      </w:r>
      <w:r>
        <w:rPr>
          <w:rFonts w:ascii="Times New Roman" w:eastAsia="Times New Roman" w:hAnsi="Times New Roman"/>
        </w:rPr>
        <w:tab/>
      </w:r>
      <w:r>
        <w:rPr>
          <w:rFonts w:ascii="Times New Roman" w:eastAsia="Times New Roman" w:hAnsi="Times New Roman"/>
          <w:sz w:val="19"/>
        </w:rPr>
        <w:t>Pages:  xi  + 56</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45" w:lineRule="exact"/>
        <w:rPr>
          <w:rFonts w:ascii="Times New Roman" w:eastAsia="Times New Roman" w:hAnsi="Times New Roman"/>
        </w:rPr>
      </w:pPr>
    </w:p>
    <w:p w:rsidR="00D82C51" w:rsidRDefault="005515C9">
      <w:pPr>
        <w:spacing w:line="315" w:lineRule="auto"/>
        <w:ind w:left="400"/>
        <w:jc w:val="both"/>
        <w:rPr>
          <w:rFonts w:ascii="Times New Roman" w:eastAsia="Times New Roman" w:hAnsi="Times New Roman"/>
          <w:sz w:val="19"/>
        </w:rPr>
      </w:pPr>
      <w:r>
        <w:rPr>
          <w:rFonts w:ascii="Times New Roman" w:eastAsia="Times New Roman" w:hAnsi="Times New Roman"/>
          <w:sz w:val="19"/>
        </w:rPr>
        <w:t>Substitution boxes have an important place in cryptological protocol design. One of the common methods used to create substitution boxes is random selection based designs. Chaos-based designs come to the fore as the most effective method in the literature for random selection. It has been shown that performance metrics of chaos-based substitution box designs can be improved with new methods developed in this thesis study.</w:t>
      </w:r>
    </w:p>
    <w:p w:rsidR="00D82C51" w:rsidRDefault="00D82C51">
      <w:pPr>
        <w:spacing w:line="123" w:lineRule="exact"/>
        <w:rPr>
          <w:rFonts w:ascii="Times New Roman" w:eastAsia="Times New Roman" w:hAnsi="Times New Roman"/>
        </w:rPr>
      </w:pPr>
    </w:p>
    <w:p w:rsidR="00D82C51" w:rsidRDefault="005515C9">
      <w:pPr>
        <w:spacing w:line="298" w:lineRule="auto"/>
        <w:ind w:left="400"/>
        <w:jc w:val="both"/>
        <w:rPr>
          <w:rFonts w:ascii="Times New Roman" w:eastAsia="Times New Roman" w:hAnsi="Times New Roman"/>
        </w:rPr>
      </w:pPr>
      <w:r>
        <w:rPr>
          <w:rFonts w:ascii="Times New Roman" w:eastAsia="Times New Roman" w:hAnsi="Times New Roman"/>
        </w:rPr>
        <w:t>Although there are various criteria that can be used for performance analysis in substitution boxes, one of the most obvious features is the nonlinearity criterion. The methods developed in this thesis study aimed to improve the nonlinearity criterion. The importance of the nonlinearity criterion is related to the need for mixing required for cryptological protocols. In a cryptological protocol, in order to fully meet the need for mixing, designs with high nonlinearity are required. It is known that non-linear criteria of chaos-based substitution box designs are worse than algebraic-based designs. It is aimed to overcome this problem with the methods developed throughout the thesis study.</w:t>
      </w:r>
    </w:p>
    <w:p w:rsidR="00D82C51" w:rsidRDefault="00D82C51">
      <w:pPr>
        <w:spacing w:line="133" w:lineRule="exact"/>
        <w:rPr>
          <w:rFonts w:ascii="Times New Roman" w:eastAsia="Times New Roman" w:hAnsi="Times New Roman"/>
        </w:rPr>
      </w:pPr>
    </w:p>
    <w:p w:rsidR="00D82C51" w:rsidRDefault="005515C9">
      <w:pPr>
        <w:spacing w:line="296" w:lineRule="auto"/>
        <w:ind w:left="400"/>
        <w:jc w:val="both"/>
        <w:rPr>
          <w:rFonts w:ascii="Times New Roman" w:eastAsia="Times New Roman" w:hAnsi="Times New Roman"/>
        </w:rPr>
      </w:pPr>
      <w:r>
        <w:rPr>
          <w:rFonts w:ascii="Times New Roman" w:eastAsia="Times New Roman" w:hAnsi="Times New Roman"/>
        </w:rPr>
        <w:t>As a result of the thesis, four different algorithms have been developed and it has been shown that non-linearity of chaos-based substitution boxes can be improved. These results show that chaos-based substitution boxes can be used successfully in a wide range of applications from block cipher algorithms to key generators, image cipher algorithms to summary functions.</w:t>
      </w:r>
    </w:p>
    <w:p w:rsidR="00D82C51" w:rsidRDefault="00D82C51">
      <w:pPr>
        <w:spacing w:line="355" w:lineRule="exact"/>
        <w:rPr>
          <w:rFonts w:ascii="Times New Roman" w:eastAsia="Times New Roman" w:hAnsi="Times New Roman"/>
        </w:rPr>
      </w:pPr>
    </w:p>
    <w:p w:rsidR="00D82C51" w:rsidRDefault="005515C9">
      <w:pPr>
        <w:spacing w:line="0" w:lineRule="atLeast"/>
        <w:ind w:left="400"/>
        <w:rPr>
          <w:rFonts w:ascii="Times New Roman" w:eastAsia="Times New Roman" w:hAnsi="Times New Roman"/>
        </w:rPr>
      </w:pPr>
      <w:r>
        <w:rPr>
          <w:rFonts w:ascii="Times New Roman" w:eastAsia="Times New Roman" w:hAnsi="Times New Roman"/>
          <w:b/>
        </w:rPr>
        <w:t xml:space="preserve">Keywords: </w:t>
      </w:r>
      <w:r>
        <w:rPr>
          <w:rFonts w:ascii="Times New Roman" w:eastAsia="Times New Roman" w:hAnsi="Times New Roman"/>
        </w:rPr>
        <w:t>Chaos, Cryptology, Block encryption, Substitution box</w:t>
      </w:r>
    </w:p>
    <w:p w:rsidR="00D82C51" w:rsidRDefault="00D82C51">
      <w:pPr>
        <w:spacing w:line="0" w:lineRule="atLeast"/>
        <w:ind w:left="400"/>
        <w:rPr>
          <w:rFonts w:ascii="Times New Roman" w:eastAsia="Times New Roman" w:hAnsi="Times New Roman"/>
        </w:rPr>
        <w:sectPr w:rsidR="00D82C51">
          <w:pgSz w:w="11900" w:h="16838"/>
          <w:pgMar w:top="1440" w:right="1426" w:bottom="407" w:left="1440" w:header="0" w:footer="0" w:gutter="0"/>
          <w:cols w:space="0" w:equalWidth="0">
            <w:col w:w="9040"/>
          </w:cols>
          <w:docGrid w:linePitch="360"/>
        </w:sect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8" w:lineRule="exact"/>
        <w:rPr>
          <w:rFonts w:ascii="Times New Roman" w:eastAsia="Times New Roman" w:hAnsi="Times New Roman"/>
        </w:rPr>
      </w:pPr>
    </w:p>
    <w:p w:rsidR="00D82C51" w:rsidRDefault="005515C9">
      <w:pPr>
        <w:spacing w:line="0" w:lineRule="atLeast"/>
        <w:ind w:right="-419"/>
        <w:jc w:val="center"/>
        <w:rPr>
          <w:rFonts w:ascii="Times New Roman" w:eastAsia="Times New Roman" w:hAnsi="Times New Roman"/>
        </w:rPr>
      </w:pPr>
      <w:r>
        <w:rPr>
          <w:rFonts w:ascii="Times New Roman" w:eastAsia="Times New Roman" w:hAnsi="Times New Roman"/>
        </w:rPr>
        <w:t>vii</w:t>
      </w:r>
    </w:p>
    <w:p w:rsidR="00D82C51" w:rsidRDefault="00D82C51">
      <w:pPr>
        <w:spacing w:line="0" w:lineRule="atLeast"/>
        <w:ind w:right="-419"/>
        <w:jc w:val="center"/>
        <w:rPr>
          <w:rFonts w:ascii="Times New Roman" w:eastAsia="Times New Roman" w:hAnsi="Times New Roman"/>
        </w:rPr>
        <w:sectPr w:rsidR="00D82C51">
          <w:type w:val="continuous"/>
          <w:pgSz w:w="11900" w:h="16838"/>
          <w:pgMar w:top="1440" w:right="1426" w:bottom="407" w:left="1440" w:header="0" w:footer="0" w:gutter="0"/>
          <w:cols w:space="0" w:equalWidth="0">
            <w:col w:w="9040"/>
          </w:cols>
          <w:docGrid w:linePitch="360"/>
        </w:sectPr>
      </w:pPr>
    </w:p>
    <w:p w:rsidR="00D82C51" w:rsidRDefault="00D82C51">
      <w:pPr>
        <w:spacing w:line="257" w:lineRule="exact"/>
        <w:rPr>
          <w:rFonts w:ascii="Times New Roman" w:eastAsia="Times New Roman" w:hAnsi="Times New Roman"/>
        </w:rPr>
      </w:pPr>
      <w:bookmarkStart w:id="9" w:name="page9"/>
      <w:bookmarkEnd w:id="9"/>
    </w:p>
    <w:p w:rsidR="00D82C51" w:rsidRDefault="005515C9">
      <w:pPr>
        <w:spacing w:line="0" w:lineRule="atLeast"/>
        <w:ind w:left="3480"/>
        <w:rPr>
          <w:rFonts w:ascii="Times New Roman" w:eastAsia="Times New Roman" w:hAnsi="Times New Roman"/>
          <w:b/>
          <w:sz w:val="25"/>
        </w:rPr>
      </w:pPr>
      <w:r>
        <w:rPr>
          <w:rFonts w:ascii="Times New Roman" w:eastAsia="Times New Roman" w:hAnsi="Times New Roman"/>
          <w:b/>
          <w:sz w:val="32"/>
        </w:rPr>
        <w:t>Ş</w:t>
      </w:r>
      <w:r>
        <w:rPr>
          <w:rFonts w:ascii="Times New Roman" w:eastAsia="Times New Roman" w:hAnsi="Times New Roman"/>
          <w:b/>
          <w:sz w:val="25"/>
        </w:rPr>
        <w:t>EKİLLER</w:t>
      </w:r>
      <w:r>
        <w:rPr>
          <w:rFonts w:ascii="Times New Roman" w:eastAsia="Times New Roman" w:hAnsi="Times New Roman"/>
          <w:b/>
          <w:sz w:val="32"/>
        </w:rPr>
        <w:t xml:space="preserve"> L</w:t>
      </w:r>
      <w:r>
        <w:rPr>
          <w:rFonts w:ascii="Times New Roman" w:eastAsia="Times New Roman" w:hAnsi="Times New Roman"/>
          <w:b/>
          <w:sz w:val="25"/>
        </w:rPr>
        <w:t>İSTESİ</w:t>
      </w:r>
    </w:p>
    <w:p w:rsidR="00D82C51" w:rsidRDefault="00D82C51">
      <w:pPr>
        <w:spacing w:line="200" w:lineRule="exact"/>
        <w:rPr>
          <w:rFonts w:ascii="Times New Roman" w:eastAsia="Times New Roman" w:hAnsi="Times New Roman"/>
        </w:rPr>
      </w:pPr>
    </w:p>
    <w:p w:rsidR="00D82C51" w:rsidRDefault="00D82C51">
      <w:pPr>
        <w:spacing w:line="221" w:lineRule="exact"/>
        <w:rPr>
          <w:rFonts w:ascii="Times New Roman" w:eastAsia="Times New Roman" w:hAnsi="Times New Roman"/>
        </w:rPr>
      </w:pPr>
    </w:p>
    <w:p w:rsidR="00D82C51" w:rsidRDefault="005515C9">
      <w:pPr>
        <w:spacing w:line="0" w:lineRule="atLeast"/>
        <w:jc w:val="right"/>
        <w:rPr>
          <w:rFonts w:ascii="Times New Roman" w:eastAsia="Times New Roman" w:hAnsi="Times New Roman"/>
          <w:sz w:val="22"/>
        </w:rPr>
      </w:pPr>
      <w:r>
        <w:rPr>
          <w:rFonts w:ascii="Times New Roman" w:eastAsia="Times New Roman" w:hAnsi="Times New Roman"/>
          <w:sz w:val="22"/>
        </w:rPr>
        <w:t>Sayfa</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02432" behindDoc="1" locked="0" layoutInCell="1" allowOverlap="1">
                <wp:simplePos x="0" y="0"/>
                <wp:positionH relativeFrom="column">
                  <wp:posOffset>237490</wp:posOffset>
                </wp:positionH>
                <wp:positionV relativeFrom="paragraph">
                  <wp:posOffset>100330</wp:posOffset>
                </wp:positionV>
                <wp:extent cx="5527040" cy="0"/>
                <wp:effectExtent l="8890" t="10795" r="7620" b="8255"/>
                <wp:wrapNone/>
                <wp:docPr id="14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70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C6A2C" id="Line 14"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7.9pt" to="453.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" strokeweight=".16931mm"/>
            </w:pict>
          </mc:Fallback>
        </mc:AlternateContent>
      </w:r>
    </w:p>
    <w:p w:rsidR="00D82C51" w:rsidRDefault="00D82C51">
      <w:pPr>
        <w:spacing w:line="255" w:lineRule="exact"/>
        <w:rPr>
          <w:rFonts w:ascii="Times New Roman" w:eastAsia="Times New Roman" w:hAnsi="Times New Roman"/>
        </w:rPr>
      </w:pPr>
    </w:p>
    <w:p w:rsidR="00D82C51" w:rsidRDefault="00816350">
      <w:pPr>
        <w:tabs>
          <w:tab w:val="left" w:leader="dot" w:pos="8900"/>
        </w:tabs>
        <w:spacing w:line="0" w:lineRule="atLeast"/>
        <w:ind w:left="400"/>
        <w:rPr>
          <w:rFonts w:ascii="Times New Roman" w:eastAsia="Times New Roman" w:hAnsi="Times New Roman"/>
          <w:b/>
          <w:sz w:val="19"/>
        </w:rPr>
      </w:pPr>
      <w:hyperlink w:anchor="page21" w:history="1">
        <w:r w:rsidR="005515C9">
          <w:rPr>
            <w:rFonts w:ascii="Times New Roman" w:eastAsia="Times New Roman" w:hAnsi="Times New Roman"/>
            <w:b/>
          </w:rPr>
          <w:t xml:space="preserve">Şekil 3.1. </w:t>
        </w:r>
        <w:r w:rsidR="005515C9">
          <w:rPr>
            <w:rFonts w:ascii="Times New Roman" w:eastAsia="Times New Roman" w:hAnsi="Times New Roman"/>
          </w:rPr>
          <w:t>Çalışmada önerilen detayları Tablo 3.1’de verilen sekiz son işlem algoritmasının çıktıları</w:t>
        </w:r>
      </w:hyperlink>
      <w:r w:rsidR="005515C9">
        <w:rPr>
          <w:rFonts w:ascii="Times New Roman" w:eastAsia="Times New Roman" w:hAnsi="Times New Roman"/>
          <w:b/>
        </w:rPr>
        <w:tab/>
      </w:r>
      <w:hyperlink w:anchor="page21" w:history="1">
        <w:r w:rsidR="005515C9">
          <w:rPr>
            <w:rFonts w:ascii="Times New Roman" w:eastAsia="Times New Roman" w:hAnsi="Times New Roman"/>
            <w:b/>
            <w:sz w:val="19"/>
          </w:rPr>
          <w:t>9</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22" w:history="1">
        <w:r w:rsidR="005515C9">
          <w:rPr>
            <w:rFonts w:ascii="Times New Roman" w:eastAsia="Times New Roman" w:hAnsi="Times New Roman"/>
            <w:b/>
          </w:rPr>
          <w:t>Şekil 3.2</w:t>
        </w:r>
        <w:r w:rsidR="005515C9">
          <w:rPr>
            <w:rFonts w:ascii="Times New Roman" w:eastAsia="Times New Roman" w:hAnsi="Times New Roman"/>
          </w:rPr>
          <w:t>. YDK oluşturmak için kullanılan algoritma</w:t>
        </w:r>
      </w:hyperlink>
      <w:r w:rsidR="005515C9">
        <w:rPr>
          <w:rFonts w:ascii="Times New Roman" w:eastAsia="Times New Roman" w:hAnsi="Times New Roman"/>
          <w:b/>
        </w:rPr>
        <w:tab/>
      </w:r>
      <w:hyperlink w:anchor="page22" w:history="1">
        <w:r w:rsidR="005515C9">
          <w:rPr>
            <w:rFonts w:ascii="Times New Roman" w:eastAsia="Times New Roman" w:hAnsi="Times New Roman"/>
            <w:b/>
            <w:sz w:val="19"/>
          </w:rPr>
          <w:t>10</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24" w:history="1">
        <w:r w:rsidR="005515C9">
          <w:rPr>
            <w:rFonts w:ascii="Times New Roman" w:eastAsia="Times New Roman" w:hAnsi="Times New Roman"/>
            <w:b/>
          </w:rPr>
          <w:t>Şekil 3.3</w:t>
        </w:r>
        <w:r w:rsidR="005515C9">
          <w:rPr>
            <w:rFonts w:ascii="Times New Roman" w:eastAsia="Times New Roman" w:hAnsi="Times New Roman"/>
          </w:rPr>
          <w:t>. Lojistik haritanın çatallaşma diyagramı</w:t>
        </w:r>
      </w:hyperlink>
      <w:r w:rsidR="005515C9">
        <w:rPr>
          <w:rFonts w:ascii="Times New Roman" w:eastAsia="Times New Roman" w:hAnsi="Times New Roman"/>
          <w:b/>
        </w:rPr>
        <w:tab/>
      </w:r>
      <w:hyperlink w:anchor="page24" w:history="1">
        <w:r w:rsidR="005515C9">
          <w:rPr>
            <w:rFonts w:ascii="Times New Roman" w:eastAsia="Times New Roman" w:hAnsi="Times New Roman"/>
            <w:b/>
            <w:sz w:val="19"/>
          </w:rPr>
          <w:t>12</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25" w:history="1">
        <w:r w:rsidR="005515C9">
          <w:rPr>
            <w:rFonts w:ascii="Times New Roman" w:eastAsia="Times New Roman" w:hAnsi="Times New Roman"/>
            <w:b/>
          </w:rPr>
          <w:t>Şekil 3.4</w:t>
        </w:r>
        <w:r w:rsidR="005515C9">
          <w:rPr>
            <w:rFonts w:ascii="Times New Roman" w:eastAsia="Times New Roman" w:hAnsi="Times New Roman"/>
          </w:rPr>
          <w:t>. Kaos tabanlı ideal entropi kaynağı elde etmek için kullanılan yöntemin akış şeması</w:t>
        </w:r>
      </w:hyperlink>
      <w:r w:rsidR="005515C9">
        <w:rPr>
          <w:rFonts w:ascii="Times New Roman" w:eastAsia="Times New Roman" w:hAnsi="Times New Roman"/>
          <w:b/>
        </w:rPr>
        <w:tab/>
      </w:r>
      <w:hyperlink w:anchor="page25" w:history="1">
        <w:r w:rsidR="005515C9">
          <w:rPr>
            <w:rFonts w:ascii="Times New Roman" w:eastAsia="Times New Roman" w:hAnsi="Times New Roman"/>
            <w:b/>
            <w:sz w:val="19"/>
          </w:rPr>
          <w:t>13</w:t>
        </w:r>
      </w:hyperlink>
    </w:p>
    <w:p w:rsidR="00D82C51" w:rsidRDefault="00D82C51">
      <w:pPr>
        <w:spacing w:line="116"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27" w:history="1">
        <w:r w:rsidR="005515C9">
          <w:rPr>
            <w:rFonts w:ascii="Times New Roman" w:eastAsia="Times New Roman" w:hAnsi="Times New Roman"/>
            <w:b/>
          </w:rPr>
          <w:t xml:space="preserve">Şekil 3.5. </w:t>
        </w:r>
        <w:r w:rsidR="005515C9">
          <w:rPr>
            <w:rFonts w:ascii="Times New Roman" w:eastAsia="Times New Roman" w:hAnsi="Times New Roman"/>
          </w:rPr>
          <w:t>YDK tasarım süreci</w:t>
        </w:r>
      </w:hyperlink>
      <w:r w:rsidR="005515C9">
        <w:rPr>
          <w:rFonts w:ascii="Times New Roman" w:eastAsia="Times New Roman" w:hAnsi="Times New Roman"/>
          <w:b/>
        </w:rPr>
        <w:tab/>
      </w:r>
      <w:hyperlink w:anchor="page27" w:history="1">
        <w:r w:rsidR="005515C9">
          <w:rPr>
            <w:rFonts w:ascii="Times New Roman" w:eastAsia="Times New Roman" w:hAnsi="Times New Roman"/>
            <w:b/>
            <w:sz w:val="19"/>
          </w:rPr>
          <w:t>15</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28" w:history="1">
        <w:r w:rsidR="005515C9">
          <w:rPr>
            <w:rFonts w:ascii="Times New Roman" w:eastAsia="Times New Roman" w:hAnsi="Times New Roman"/>
            <w:b/>
          </w:rPr>
          <w:t xml:space="preserve">Şekil 3.6. </w:t>
        </w:r>
        <w:r w:rsidR="005515C9">
          <w:rPr>
            <w:rFonts w:ascii="Times New Roman" w:eastAsia="Times New Roman" w:hAnsi="Times New Roman"/>
          </w:rPr>
          <w:t>Zig-Zag dönüşüm işlemi</w:t>
        </w:r>
      </w:hyperlink>
      <w:r w:rsidR="005515C9">
        <w:rPr>
          <w:rFonts w:ascii="Times New Roman" w:eastAsia="Times New Roman" w:hAnsi="Times New Roman"/>
          <w:b/>
        </w:rPr>
        <w:tab/>
      </w:r>
      <w:hyperlink w:anchor="page28" w:history="1">
        <w:r w:rsidR="005515C9">
          <w:rPr>
            <w:rFonts w:ascii="Times New Roman" w:eastAsia="Times New Roman" w:hAnsi="Times New Roman"/>
            <w:b/>
            <w:sz w:val="19"/>
          </w:rPr>
          <w:t>16</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29" w:history="1">
        <w:r w:rsidR="005515C9">
          <w:rPr>
            <w:rFonts w:ascii="Times New Roman" w:eastAsia="Times New Roman" w:hAnsi="Times New Roman"/>
            <w:b/>
          </w:rPr>
          <w:t xml:space="preserve">Şekil 3.7. </w:t>
        </w:r>
        <w:r w:rsidR="005515C9">
          <w:rPr>
            <w:rFonts w:ascii="Times New Roman" w:eastAsia="Times New Roman" w:hAnsi="Times New Roman"/>
          </w:rPr>
          <w:t>Önerilen yöntemin akış şeması</w:t>
        </w:r>
      </w:hyperlink>
      <w:r w:rsidR="005515C9">
        <w:rPr>
          <w:rFonts w:ascii="Times New Roman" w:eastAsia="Times New Roman" w:hAnsi="Times New Roman"/>
          <w:b/>
        </w:rPr>
        <w:tab/>
      </w:r>
      <w:hyperlink w:anchor="page29" w:history="1">
        <w:r w:rsidR="005515C9">
          <w:rPr>
            <w:rFonts w:ascii="Times New Roman" w:eastAsia="Times New Roman" w:hAnsi="Times New Roman"/>
            <w:b/>
            <w:sz w:val="19"/>
          </w:rPr>
          <w:t>17</w:t>
        </w:r>
      </w:hyperlink>
    </w:p>
    <w:p w:rsidR="00D82C51" w:rsidRDefault="00D82C51">
      <w:pPr>
        <w:spacing w:line="119"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29" w:history="1">
        <w:r w:rsidR="005515C9">
          <w:rPr>
            <w:rFonts w:ascii="Times New Roman" w:eastAsia="Times New Roman" w:hAnsi="Times New Roman"/>
            <w:b/>
          </w:rPr>
          <w:t xml:space="preserve">Şekil 3.8. </w:t>
        </w:r>
        <w:r w:rsidR="005515C9">
          <w:rPr>
            <w:rFonts w:ascii="Times New Roman" w:eastAsia="Times New Roman" w:hAnsi="Times New Roman"/>
          </w:rPr>
          <w:t>Fisher-Yates yönteminin akış şeması</w:t>
        </w:r>
      </w:hyperlink>
      <w:r w:rsidR="005515C9">
        <w:rPr>
          <w:rFonts w:ascii="Times New Roman" w:eastAsia="Times New Roman" w:hAnsi="Times New Roman"/>
          <w:b/>
        </w:rPr>
        <w:tab/>
      </w:r>
      <w:hyperlink w:anchor="page29" w:history="1">
        <w:r w:rsidR="005515C9">
          <w:rPr>
            <w:rFonts w:ascii="Times New Roman" w:eastAsia="Times New Roman" w:hAnsi="Times New Roman"/>
            <w:b/>
            <w:sz w:val="19"/>
          </w:rPr>
          <w:t>17</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33" w:history="1">
        <w:r w:rsidR="005515C9">
          <w:rPr>
            <w:rFonts w:ascii="Times New Roman" w:eastAsia="Times New Roman" w:hAnsi="Times New Roman"/>
            <w:b/>
          </w:rPr>
          <w:t xml:space="preserve">Şekil 4.1. </w:t>
        </w:r>
        <w:r w:rsidR="005515C9">
          <w:rPr>
            <w:rFonts w:ascii="Times New Roman" w:eastAsia="Times New Roman" w:hAnsi="Times New Roman"/>
          </w:rPr>
          <w:t>Nose–Hoover sisteminin faz uzayı analizi</w:t>
        </w:r>
      </w:hyperlink>
      <w:r w:rsidR="005515C9">
        <w:rPr>
          <w:rFonts w:ascii="Times New Roman" w:eastAsia="Times New Roman" w:hAnsi="Times New Roman"/>
          <w:b/>
        </w:rPr>
        <w:tab/>
      </w:r>
      <w:hyperlink w:anchor="page33" w:history="1">
        <w:r w:rsidR="005515C9">
          <w:rPr>
            <w:rFonts w:ascii="Times New Roman" w:eastAsia="Times New Roman" w:hAnsi="Times New Roman"/>
            <w:b/>
            <w:sz w:val="19"/>
          </w:rPr>
          <w:t>21</w:t>
        </w:r>
      </w:hyperlink>
    </w:p>
    <w:p w:rsidR="00D82C51" w:rsidRDefault="00A705A4">
      <w:pPr>
        <w:spacing w:line="20" w:lineRule="exact"/>
        <w:rPr>
          <w:rFonts w:ascii="Times New Roman" w:eastAsia="Times New Roman" w:hAnsi="Times New Roman"/>
        </w:rPr>
      </w:pPr>
      <w:r>
        <w:rPr>
          <w:rFonts w:ascii="Times New Roman" w:eastAsia="Times New Roman" w:hAnsi="Times New Roman"/>
          <w:b/>
          <w:noProof/>
          <w:sz w:val="19"/>
        </w:rPr>
        <w:drawing>
          <wp:anchor distT="0" distB="0" distL="114300" distR="114300" simplePos="0" relativeHeight="251603456" behindDoc="1" locked="0" layoutInCell="1" allowOverlap="1">
            <wp:simplePos x="0" y="0"/>
            <wp:positionH relativeFrom="column">
              <wp:posOffset>355600</wp:posOffset>
            </wp:positionH>
            <wp:positionV relativeFrom="paragraph">
              <wp:posOffset>-67945</wp:posOffset>
            </wp:positionV>
            <wp:extent cx="4699000" cy="1854200"/>
            <wp:effectExtent l="0" t="0" r="6350" b="0"/>
            <wp:wrapNone/>
            <wp:docPr id="143"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96"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34" w:history="1">
        <w:r w:rsidR="005515C9">
          <w:rPr>
            <w:rFonts w:ascii="Times New Roman" w:eastAsia="Times New Roman" w:hAnsi="Times New Roman"/>
            <w:b/>
          </w:rPr>
          <w:t xml:space="preserve">Şekil 4.2. </w:t>
        </w:r>
        <w:r w:rsidR="005515C9">
          <w:rPr>
            <w:rFonts w:ascii="Times New Roman" w:eastAsia="Times New Roman" w:hAnsi="Times New Roman"/>
          </w:rPr>
          <w:t>Önerilen yöntemin algoritması</w:t>
        </w:r>
      </w:hyperlink>
      <w:r w:rsidR="005515C9">
        <w:rPr>
          <w:rFonts w:ascii="Times New Roman" w:eastAsia="Times New Roman" w:hAnsi="Times New Roman"/>
          <w:b/>
        </w:rPr>
        <w:tab/>
      </w:r>
      <w:hyperlink w:anchor="page34" w:history="1">
        <w:r w:rsidR="005515C9">
          <w:rPr>
            <w:rFonts w:ascii="Times New Roman" w:eastAsia="Times New Roman" w:hAnsi="Times New Roman"/>
            <w:b/>
            <w:sz w:val="19"/>
          </w:rPr>
          <w:t>22</w:t>
        </w:r>
      </w:hyperlink>
    </w:p>
    <w:p w:rsidR="00D82C51" w:rsidRDefault="00D82C51">
      <w:pPr>
        <w:tabs>
          <w:tab w:val="left" w:leader="dot" w:pos="8800"/>
        </w:tabs>
        <w:spacing w:line="0" w:lineRule="atLeast"/>
        <w:ind w:left="400"/>
        <w:rPr>
          <w:rFonts w:ascii="Times New Roman" w:eastAsia="Times New Roman" w:hAnsi="Times New Roman"/>
          <w:b/>
          <w:sz w:val="19"/>
        </w:rPr>
        <w:sectPr w:rsidR="00D82C51">
          <w:pgSz w:w="11900" w:h="16838"/>
          <w:pgMar w:top="1440" w:right="1426" w:bottom="407" w:left="1440" w:header="0" w:footer="0" w:gutter="0"/>
          <w:cols w:space="0" w:equalWidth="0">
            <w:col w:w="9040"/>
          </w:cols>
          <w:docGrid w:linePitch="360"/>
        </w:sect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76" w:lineRule="exact"/>
        <w:rPr>
          <w:rFonts w:ascii="Times New Roman" w:eastAsia="Times New Roman" w:hAnsi="Times New Roman"/>
        </w:rPr>
      </w:pPr>
    </w:p>
    <w:p w:rsidR="00D82C51" w:rsidRDefault="005515C9">
      <w:pPr>
        <w:spacing w:line="0" w:lineRule="atLeast"/>
        <w:ind w:right="-419"/>
        <w:jc w:val="center"/>
        <w:rPr>
          <w:rFonts w:ascii="Times New Roman" w:eastAsia="Times New Roman" w:hAnsi="Times New Roman"/>
          <w:sz w:val="19"/>
        </w:rPr>
      </w:pPr>
      <w:r>
        <w:rPr>
          <w:rFonts w:ascii="Times New Roman" w:eastAsia="Times New Roman" w:hAnsi="Times New Roman"/>
          <w:sz w:val="19"/>
        </w:rPr>
        <w:t>viii</w:t>
      </w:r>
    </w:p>
    <w:p w:rsidR="00D82C51" w:rsidRDefault="00D82C51">
      <w:pPr>
        <w:spacing w:line="0" w:lineRule="atLeast"/>
        <w:ind w:right="-419"/>
        <w:jc w:val="center"/>
        <w:rPr>
          <w:rFonts w:ascii="Times New Roman" w:eastAsia="Times New Roman" w:hAnsi="Times New Roman"/>
          <w:sz w:val="19"/>
        </w:rPr>
        <w:sectPr w:rsidR="00D82C51">
          <w:type w:val="continuous"/>
          <w:pgSz w:w="11900" w:h="16838"/>
          <w:pgMar w:top="1440" w:right="1426" w:bottom="407" w:left="1440" w:header="0" w:footer="0" w:gutter="0"/>
          <w:cols w:space="0" w:equalWidth="0">
            <w:col w:w="9040"/>
          </w:cols>
          <w:docGrid w:linePitch="360"/>
        </w:sectPr>
      </w:pPr>
    </w:p>
    <w:p w:rsidR="00D82C51" w:rsidRDefault="00D82C51">
      <w:pPr>
        <w:spacing w:line="257" w:lineRule="exact"/>
        <w:rPr>
          <w:rFonts w:ascii="Times New Roman" w:eastAsia="Times New Roman" w:hAnsi="Times New Roman"/>
        </w:rPr>
      </w:pPr>
      <w:bookmarkStart w:id="10" w:name="page10"/>
      <w:bookmarkEnd w:id="10"/>
    </w:p>
    <w:p w:rsidR="00D82C51" w:rsidRDefault="005515C9">
      <w:pPr>
        <w:spacing w:line="0" w:lineRule="atLeast"/>
        <w:ind w:left="3420"/>
        <w:rPr>
          <w:rFonts w:ascii="Times New Roman" w:eastAsia="Times New Roman" w:hAnsi="Times New Roman"/>
          <w:b/>
          <w:sz w:val="25"/>
        </w:rPr>
      </w:pPr>
      <w:r>
        <w:rPr>
          <w:rFonts w:ascii="Times New Roman" w:eastAsia="Times New Roman" w:hAnsi="Times New Roman"/>
          <w:b/>
          <w:sz w:val="32"/>
        </w:rPr>
        <w:t>T</w:t>
      </w:r>
      <w:r>
        <w:rPr>
          <w:rFonts w:ascii="Times New Roman" w:eastAsia="Times New Roman" w:hAnsi="Times New Roman"/>
          <w:b/>
          <w:sz w:val="25"/>
        </w:rPr>
        <w:t>ABLOLAR</w:t>
      </w:r>
      <w:r>
        <w:rPr>
          <w:rFonts w:ascii="Times New Roman" w:eastAsia="Times New Roman" w:hAnsi="Times New Roman"/>
          <w:b/>
          <w:sz w:val="32"/>
        </w:rPr>
        <w:t xml:space="preserve"> L</w:t>
      </w:r>
      <w:r>
        <w:rPr>
          <w:rFonts w:ascii="Times New Roman" w:eastAsia="Times New Roman" w:hAnsi="Times New Roman"/>
          <w:b/>
          <w:sz w:val="25"/>
        </w:rPr>
        <w:t>İSTESİ</w:t>
      </w:r>
    </w:p>
    <w:p w:rsidR="00D82C51" w:rsidRDefault="00D82C51">
      <w:pPr>
        <w:spacing w:line="200" w:lineRule="exact"/>
        <w:rPr>
          <w:rFonts w:ascii="Times New Roman" w:eastAsia="Times New Roman" w:hAnsi="Times New Roman"/>
        </w:rPr>
      </w:pPr>
    </w:p>
    <w:p w:rsidR="00D82C51" w:rsidRDefault="00D82C51">
      <w:pPr>
        <w:spacing w:line="221" w:lineRule="exact"/>
        <w:rPr>
          <w:rFonts w:ascii="Times New Roman" w:eastAsia="Times New Roman" w:hAnsi="Times New Roman"/>
        </w:rPr>
      </w:pPr>
    </w:p>
    <w:p w:rsidR="00D82C51" w:rsidRDefault="005515C9">
      <w:pPr>
        <w:spacing w:line="0" w:lineRule="atLeast"/>
        <w:jc w:val="right"/>
        <w:rPr>
          <w:rFonts w:ascii="Times New Roman" w:eastAsia="Times New Roman" w:hAnsi="Times New Roman"/>
          <w:sz w:val="22"/>
        </w:rPr>
      </w:pPr>
      <w:r>
        <w:rPr>
          <w:rFonts w:ascii="Times New Roman" w:eastAsia="Times New Roman" w:hAnsi="Times New Roman"/>
          <w:sz w:val="22"/>
        </w:rPr>
        <w:t>Sayfa</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04480" behindDoc="1" locked="0" layoutInCell="1" allowOverlap="1">
                <wp:simplePos x="0" y="0"/>
                <wp:positionH relativeFrom="column">
                  <wp:posOffset>237490</wp:posOffset>
                </wp:positionH>
                <wp:positionV relativeFrom="paragraph">
                  <wp:posOffset>100330</wp:posOffset>
                </wp:positionV>
                <wp:extent cx="5527040" cy="0"/>
                <wp:effectExtent l="8890" t="10795" r="7620" b="8255"/>
                <wp:wrapNone/>
                <wp:docPr id="14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70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8825C" id="Line 16"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7.9pt" to="453.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" strokeweight=".16931mm"/>
            </w:pict>
          </mc:Fallback>
        </mc:AlternateContent>
      </w:r>
    </w:p>
    <w:p w:rsidR="00D82C51" w:rsidRDefault="00D82C51">
      <w:pPr>
        <w:spacing w:line="195" w:lineRule="exact"/>
        <w:rPr>
          <w:rFonts w:ascii="Times New Roman" w:eastAsia="Times New Roman" w:hAnsi="Times New Roman"/>
        </w:rPr>
      </w:pPr>
    </w:p>
    <w:p w:rsidR="00D82C51" w:rsidRDefault="00816350">
      <w:pPr>
        <w:tabs>
          <w:tab w:val="left" w:leader="dot" w:pos="8900"/>
        </w:tabs>
        <w:spacing w:line="0" w:lineRule="atLeast"/>
        <w:ind w:left="400"/>
        <w:rPr>
          <w:rFonts w:ascii="Times New Roman" w:eastAsia="Times New Roman" w:hAnsi="Times New Roman"/>
          <w:b/>
          <w:sz w:val="19"/>
        </w:rPr>
      </w:pPr>
      <w:hyperlink w:anchor="page15" w:history="1">
        <w:r w:rsidR="005515C9">
          <w:rPr>
            <w:rFonts w:ascii="Times New Roman" w:eastAsia="Times New Roman" w:hAnsi="Times New Roman"/>
            <w:b/>
          </w:rPr>
          <w:t xml:space="preserve">Tablo 2.1. </w:t>
        </w:r>
        <w:r w:rsidR="005515C9">
          <w:rPr>
            <w:rFonts w:ascii="Times New Roman" w:eastAsia="Times New Roman" w:hAnsi="Times New Roman"/>
          </w:rPr>
          <w:t>Kaotik sistemlere ait matematiksel modeller</w:t>
        </w:r>
      </w:hyperlink>
      <w:r w:rsidR="005515C9">
        <w:rPr>
          <w:rFonts w:ascii="Times New Roman" w:eastAsia="Times New Roman" w:hAnsi="Times New Roman"/>
          <w:b/>
        </w:rPr>
        <w:tab/>
      </w:r>
      <w:hyperlink w:anchor="page15" w:history="1">
        <w:r w:rsidR="005515C9">
          <w:rPr>
            <w:rFonts w:ascii="Times New Roman" w:eastAsia="Times New Roman" w:hAnsi="Times New Roman"/>
            <w:b/>
            <w:sz w:val="19"/>
          </w:rPr>
          <w:t>3</w:t>
        </w:r>
      </w:hyperlink>
    </w:p>
    <w:p w:rsidR="00D82C51" w:rsidRDefault="00D82C51">
      <w:pPr>
        <w:spacing w:line="118" w:lineRule="exact"/>
        <w:rPr>
          <w:rFonts w:ascii="Times New Roman" w:eastAsia="Times New Roman" w:hAnsi="Times New Roman"/>
        </w:rPr>
      </w:pPr>
    </w:p>
    <w:p w:rsidR="00D82C51" w:rsidRDefault="00816350">
      <w:pPr>
        <w:tabs>
          <w:tab w:val="left" w:leader="dot" w:pos="8900"/>
        </w:tabs>
        <w:spacing w:line="0" w:lineRule="atLeast"/>
        <w:ind w:left="400"/>
        <w:rPr>
          <w:rFonts w:ascii="Times New Roman" w:eastAsia="Times New Roman" w:hAnsi="Times New Roman"/>
          <w:b/>
          <w:sz w:val="19"/>
        </w:rPr>
      </w:pPr>
      <w:hyperlink w:anchor="page19" w:history="1">
        <w:r w:rsidR="005515C9">
          <w:rPr>
            <w:rFonts w:ascii="Times New Roman" w:eastAsia="Times New Roman" w:hAnsi="Times New Roman"/>
            <w:b/>
          </w:rPr>
          <w:t>Tablo 2.2</w:t>
        </w:r>
        <w:r w:rsidR="005515C9">
          <w:rPr>
            <w:rFonts w:ascii="Times New Roman" w:eastAsia="Times New Roman" w:hAnsi="Times New Roman"/>
          </w:rPr>
          <w:t>. YDK yapılarının genel bir sınıflandırılması</w:t>
        </w:r>
      </w:hyperlink>
      <w:r w:rsidR="005515C9">
        <w:rPr>
          <w:rFonts w:ascii="Times New Roman" w:eastAsia="Times New Roman" w:hAnsi="Times New Roman"/>
          <w:b/>
        </w:rPr>
        <w:tab/>
      </w:r>
      <w:hyperlink w:anchor="page19" w:history="1">
        <w:r w:rsidR="005515C9">
          <w:rPr>
            <w:rFonts w:ascii="Times New Roman" w:eastAsia="Times New Roman" w:hAnsi="Times New Roman"/>
            <w:b/>
            <w:sz w:val="19"/>
          </w:rPr>
          <w:t>7</w:t>
        </w:r>
      </w:hyperlink>
    </w:p>
    <w:p w:rsidR="00D82C51" w:rsidRDefault="00D82C51">
      <w:pPr>
        <w:spacing w:line="118" w:lineRule="exact"/>
        <w:rPr>
          <w:rFonts w:ascii="Times New Roman" w:eastAsia="Times New Roman" w:hAnsi="Times New Roman"/>
        </w:rPr>
      </w:pPr>
    </w:p>
    <w:p w:rsidR="00D82C51" w:rsidRDefault="00816350">
      <w:pPr>
        <w:tabs>
          <w:tab w:val="left" w:leader="dot" w:pos="8900"/>
        </w:tabs>
        <w:spacing w:line="0" w:lineRule="atLeast"/>
        <w:ind w:left="400"/>
        <w:rPr>
          <w:rFonts w:ascii="Times New Roman" w:eastAsia="Times New Roman" w:hAnsi="Times New Roman"/>
          <w:b/>
          <w:sz w:val="19"/>
        </w:rPr>
      </w:pPr>
      <w:hyperlink w:anchor="page20" w:history="1">
        <w:r w:rsidR="005515C9">
          <w:rPr>
            <w:rFonts w:ascii="Times New Roman" w:eastAsia="Times New Roman" w:hAnsi="Times New Roman"/>
            <w:b/>
          </w:rPr>
          <w:t>Tablo 3.1</w:t>
        </w:r>
        <w:r w:rsidR="005515C9">
          <w:rPr>
            <w:rFonts w:ascii="Times New Roman" w:eastAsia="Times New Roman" w:hAnsi="Times New Roman"/>
          </w:rPr>
          <w:t>. Önerilen son işlem teknikleri</w:t>
        </w:r>
      </w:hyperlink>
      <w:r w:rsidR="005515C9">
        <w:rPr>
          <w:rFonts w:ascii="Times New Roman" w:eastAsia="Times New Roman" w:hAnsi="Times New Roman"/>
          <w:b/>
        </w:rPr>
        <w:tab/>
      </w:r>
      <w:hyperlink w:anchor="page20" w:history="1">
        <w:r w:rsidR="005515C9">
          <w:rPr>
            <w:rFonts w:ascii="Times New Roman" w:eastAsia="Times New Roman" w:hAnsi="Times New Roman"/>
            <w:b/>
            <w:sz w:val="19"/>
          </w:rPr>
          <w:t>8</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22" w:history="1">
        <w:r w:rsidR="005515C9">
          <w:rPr>
            <w:rFonts w:ascii="Times New Roman" w:eastAsia="Times New Roman" w:hAnsi="Times New Roman"/>
            <w:b/>
          </w:rPr>
          <w:t xml:space="preserve">Tablo 3.2. </w:t>
        </w:r>
        <w:r w:rsidR="005515C9">
          <w:rPr>
            <w:rFonts w:ascii="Times New Roman" w:eastAsia="Times New Roman" w:hAnsi="Times New Roman"/>
          </w:rPr>
          <w:t>Ayrık zamanlı kaotik sistem YDK yapısı</w:t>
        </w:r>
      </w:hyperlink>
      <w:r w:rsidR="005515C9">
        <w:rPr>
          <w:rFonts w:ascii="Times New Roman" w:eastAsia="Times New Roman" w:hAnsi="Times New Roman"/>
          <w:b/>
        </w:rPr>
        <w:tab/>
      </w:r>
      <w:hyperlink w:anchor="page22" w:history="1">
        <w:r w:rsidR="005515C9">
          <w:rPr>
            <w:rFonts w:ascii="Times New Roman" w:eastAsia="Times New Roman" w:hAnsi="Times New Roman"/>
            <w:b/>
            <w:sz w:val="19"/>
          </w:rPr>
          <w:t>10</w:t>
        </w:r>
      </w:hyperlink>
    </w:p>
    <w:p w:rsidR="00D82C51" w:rsidRDefault="00D82C51">
      <w:pPr>
        <w:spacing w:line="116"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23" w:history="1">
        <w:r w:rsidR="005515C9">
          <w:rPr>
            <w:rFonts w:ascii="Times New Roman" w:eastAsia="Times New Roman" w:hAnsi="Times New Roman"/>
            <w:b/>
          </w:rPr>
          <w:t>Tablo 3.3</w:t>
        </w:r>
        <w:r w:rsidR="005515C9">
          <w:rPr>
            <w:rFonts w:ascii="Times New Roman" w:eastAsia="Times New Roman" w:hAnsi="Times New Roman"/>
          </w:rPr>
          <w:t>. Sürekli zamanlı kaotik sistem YDK yapısı</w:t>
        </w:r>
      </w:hyperlink>
      <w:r w:rsidR="005515C9">
        <w:rPr>
          <w:rFonts w:ascii="Times New Roman" w:eastAsia="Times New Roman" w:hAnsi="Times New Roman"/>
          <w:b/>
        </w:rPr>
        <w:tab/>
      </w:r>
      <w:hyperlink w:anchor="page23" w:history="1">
        <w:r w:rsidR="005515C9">
          <w:rPr>
            <w:rFonts w:ascii="Times New Roman" w:eastAsia="Times New Roman" w:hAnsi="Times New Roman"/>
            <w:b/>
            <w:sz w:val="19"/>
          </w:rPr>
          <w:t>11</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27" w:history="1">
        <w:r w:rsidR="005515C9">
          <w:rPr>
            <w:rFonts w:ascii="Times New Roman" w:eastAsia="Times New Roman" w:hAnsi="Times New Roman"/>
            <w:b/>
          </w:rPr>
          <w:t xml:space="preserve">Tablo 3.4. </w:t>
        </w:r>
        <w:r w:rsidR="005515C9">
          <w:rPr>
            <w:rFonts w:ascii="Times New Roman" w:eastAsia="Times New Roman" w:hAnsi="Times New Roman"/>
          </w:rPr>
          <w:t>Doğrusal olmama ölçütü 105 ve üstü XOR dağılımı ise 10 olan YDK yapıları</w:t>
        </w:r>
      </w:hyperlink>
      <w:r w:rsidR="005515C9">
        <w:rPr>
          <w:rFonts w:ascii="Times New Roman" w:eastAsia="Times New Roman" w:hAnsi="Times New Roman"/>
          <w:b/>
        </w:rPr>
        <w:tab/>
      </w:r>
      <w:hyperlink w:anchor="page27" w:history="1">
        <w:r w:rsidR="005515C9">
          <w:rPr>
            <w:rFonts w:ascii="Times New Roman" w:eastAsia="Times New Roman" w:hAnsi="Times New Roman"/>
            <w:b/>
            <w:sz w:val="19"/>
          </w:rPr>
          <w:t>15</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28" w:history="1">
        <w:r w:rsidR="005515C9">
          <w:rPr>
            <w:rFonts w:ascii="Times New Roman" w:eastAsia="Times New Roman" w:hAnsi="Times New Roman"/>
            <w:b/>
          </w:rPr>
          <w:t xml:space="preserve">Tablo 3.5. </w:t>
        </w:r>
        <w:r w:rsidR="005515C9">
          <w:rPr>
            <w:rFonts w:ascii="Times New Roman" w:eastAsia="Times New Roman" w:hAnsi="Times New Roman"/>
          </w:rPr>
          <w:t>Doğrusal olmama ölçütü 105 ve üstü XOR dağılımı ise 10 olan değişen YDK yapıları</w:t>
        </w:r>
      </w:hyperlink>
      <w:r w:rsidR="005515C9">
        <w:rPr>
          <w:rFonts w:ascii="Times New Roman" w:eastAsia="Times New Roman" w:hAnsi="Times New Roman"/>
          <w:b/>
        </w:rPr>
        <w:tab/>
      </w:r>
      <w:hyperlink w:anchor="page28" w:history="1">
        <w:r w:rsidR="005515C9">
          <w:rPr>
            <w:rFonts w:ascii="Times New Roman" w:eastAsia="Times New Roman" w:hAnsi="Times New Roman"/>
            <w:b/>
            <w:sz w:val="19"/>
          </w:rPr>
          <w:t>16</w:t>
        </w:r>
      </w:hyperlink>
    </w:p>
    <w:p w:rsidR="00D82C51" w:rsidRDefault="00D82C51">
      <w:pPr>
        <w:spacing w:line="119"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30" w:history="1">
        <w:r w:rsidR="005515C9">
          <w:rPr>
            <w:rFonts w:ascii="Times New Roman" w:eastAsia="Times New Roman" w:hAnsi="Times New Roman"/>
            <w:b/>
          </w:rPr>
          <w:t xml:space="preserve">Tablo 3.6. </w:t>
        </w:r>
        <w:r w:rsidR="005515C9">
          <w:rPr>
            <w:rFonts w:ascii="Times New Roman" w:eastAsia="Times New Roman" w:hAnsi="Times New Roman"/>
          </w:rPr>
          <w:t>Fisher-Yates yönteminin adım adım çalışması</w:t>
        </w:r>
      </w:hyperlink>
      <w:r w:rsidR="005515C9">
        <w:rPr>
          <w:rFonts w:ascii="Times New Roman" w:eastAsia="Times New Roman" w:hAnsi="Times New Roman"/>
          <w:b/>
        </w:rPr>
        <w:tab/>
      </w:r>
      <w:hyperlink w:anchor="page30" w:history="1">
        <w:r w:rsidR="005515C9">
          <w:rPr>
            <w:rFonts w:ascii="Times New Roman" w:eastAsia="Times New Roman" w:hAnsi="Times New Roman"/>
            <w:b/>
            <w:sz w:val="19"/>
          </w:rPr>
          <w:t>18</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30" w:history="1">
        <w:r w:rsidR="005515C9">
          <w:rPr>
            <w:rFonts w:ascii="Times New Roman" w:eastAsia="Times New Roman" w:hAnsi="Times New Roman"/>
            <w:b/>
          </w:rPr>
          <w:t xml:space="preserve">Tablo 3.7. </w:t>
        </w:r>
        <w:r w:rsidR="005515C9">
          <w:rPr>
            <w:rFonts w:ascii="Times New Roman" w:eastAsia="Times New Roman" w:hAnsi="Times New Roman"/>
          </w:rPr>
          <w:t>Orijinal YDK yapısı</w:t>
        </w:r>
      </w:hyperlink>
      <w:r w:rsidR="005515C9">
        <w:rPr>
          <w:rFonts w:ascii="Times New Roman" w:eastAsia="Times New Roman" w:hAnsi="Times New Roman"/>
          <w:b/>
        </w:rPr>
        <w:tab/>
      </w:r>
      <w:hyperlink w:anchor="page30" w:history="1">
        <w:r w:rsidR="005515C9">
          <w:rPr>
            <w:rFonts w:ascii="Times New Roman" w:eastAsia="Times New Roman" w:hAnsi="Times New Roman"/>
            <w:b/>
            <w:sz w:val="19"/>
          </w:rPr>
          <w:t>18</w:t>
        </w:r>
      </w:hyperlink>
    </w:p>
    <w:p w:rsidR="00D82C51" w:rsidRDefault="00A705A4">
      <w:pPr>
        <w:spacing w:line="20" w:lineRule="exact"/>
        <w:rPr>
          <w:rFonts w:ascii="Times New Roman" w:eastAsia="Times New Roman" w:hAnsi="Times New Roman"/>
        </w:rPr>
      </w:pPr>
      <w:r>
        <w:rPr>
          <w:rFonts w:ascii="Times New Roman" w:eastAsia="Times New Roman" w:hAnsi="Times New Roman"/>
          <w:b/>
          <w:noProof/>
          <w:sz w:val="19"/>
        </w:rPr>
        <w:drawing>
          <wp:anchor distT="0" distB="0" distL="114300" distR="114300" simplePos="0" relativeHeight="251605504" behindDoc="1" locked="0" layoutInCell="1" allowOverlap="1">
            <wp:simplePos x="0" y="0"/>
            <wp:positionH relativeFrom="column">
              <wp:posOffset>355600</wp:posOffset>
            </wp:positionH>
            <wp:positionV relativeFrom="paragraph">
              <wp:posOffset>-29845</wp:posOffset>
            </wp:positionV>
            <wp:extent cx="4699000" cy="1854200"/>
            <wp:effectExtent l="0" t="0" r="6350" b="0"/>
            <wp:wrapNone/>
            <wp:docPr id="141"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96"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31" w:history="1">
        <w:r w:rsidR="005515C9">
          <w:rPr>
            <w:rFonts w:ascii="Times New Roman" w:eastAsia="Times New Roman" w:hAnsi="Times New Roman"/>
            <w:b/>
          </w:rPr>
          <w:t xml:space="preserve">Tablo 3.8. </w:t>
        </w:r>
        <w:r w:rsidR="005515C9">
          <w:rPr>
            <w:rFonts w:ascii="Times New Roman" w:eastAsia="Times New Roman" w:hAnsi="Times New Roman"/>
          </w:rPr>
          <w:t>Değiştirilen YDK yapısı</w:t>
        </w:r>
      </w:hyperlink>
      <w:r w:rsidR="005515C9">
        <w:rPr>
          <w:rFonts w:ascii="Times New Roman" w:eastAsia="Times New Roman" w:hAnsi="Times New Roman"/>
          <w:b/>
        </w:rPr>
        <w:tab/>
      </w:r>
      <w:hyperlink w:anchor="page31" w:history="1">
        <w:r w:rsidR="005515C9">
          <w:rPr>
            <w:rFonts w:ascii="Times New Roman" w:eastAsia="Times New Roman" w:hAnsi="Times New Roman"/>
            <w:b/>
            <w:sz w:val="19"/>
          </w:rPr>
          <w:t>19</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34" w:history="1">
        <w:r w:rsidR="005515C9">
          <w:rPr>
            <w:rFonts w:ascii="Times New Roman" w:eastAsia="Times New Roman" w:hAnsi="Times New Roman"/>
            <w:b/>
          </w:rPr>
          <w:t xml:space="preserve">Tablo 4.1. </w:t>
        </w:r>
        <w:r w:rsidR="005515C9">
          <w:rPr>
            <w:rFonts w:ascii="Times New Roman" w:eastAsia="Times New Roman" w:hAnsi="Times New Roman"/>
          </w:rPr>
          <w:t>Önerilen YDK yapısı</w:t>
        </w:r>
      </w:hyperlink>
      <w:r w:rsidR="005515C9">
        <w:rPr>
          <w:rFonts w:ascii="Times New Roman" w:eastAsia="Times New Roman" w:hAnsi="Times New Roman"/>
          <w:b/>
        </w:rPr>
        <w:tab/>
      </w:r>
      <w:hyperlink w:anchor="page34" w:history="1">
        <w:r w:rsidR="005515C9">
          <w:rPr>
            <w:rFonts w:ascii="Times New Roman" w:eastAsia="Times New Roman" w:hAnsi="Times New Roman"/>
            <w:b/>
            <w:sz w:val="19"/>
          </w:rPr>
          <w:t>22</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35" w:history="1">
        <w:r w:rsidR="005515C9">
          <w:rPr>
            <w:rFonts w:ascii="Times New Roman" w:eastAsia="Times New Roman" w:hAnsi="Times New Roman"/>
            <w:b/>
          </w:rPr>
          <w:t xml:space="preserve">Tablo 4.2. </w:t>
        </w:r>
        <w:r w:rsidR="005515C9">
          <w:rPr>
            <w:rFonts w:ascii="Times New Roman" w:eastAsia="Times New Roman" w:hAnsi="Times New Roman"/>
          </w:rPr>
          <w:t>YDK yapısının performans analizleri</w:t>
        </w:r>
      </w:hyperlink>
      <w:r w:rsidR="005515C9">
        <w:rPr>
          <w:rFonts w:ascii="Times New Roman" w:eastAsia="Times New Roman" w:hAnsi="Times New Roman"/>
          <w:b/>
        </w:rPr>
        <w:tab/>
      </w:r>
      <w:hyperlink w:anchor="page35" w:history="1">
        <w:r w:rsidR="005515C9">
          <w:rPr>
            <w:rFonts w:ascii="Times New Roman" w:eastAsia="Times New Roman" w:hAnsi="Times New Roman"/>
            <w:b/>
            <w:sz w:val="19"/>
          </w:rPr>
          <w:t>23</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36" w:history="1">
        <w:r w:rsidR="005515C9">
          <w:rPr>
            <w:rFonts w:ascii="Times New Roman" w:eastAsia="Times New Roman" w:hAnsi="Times New Roman"/>
            <w:b/>
          </w:rPr>
          <w:t xml:space="preserve">Tablo 5.1. </w:t>
        </w:r>
        <w:r w:rsidR="005515C9">
          <w:rPr>
            <w:rFonts w:ascii="Times New Roman" w:eastAsia="Times New Roman" w:hAnsi="Times New Roman"/>
          </w:rPr>
          <w:t>AES YDK yapısının kriptolojik özellikleri</w:t>
        </w:r>
      </w:hyperlink>
      <w:r w:rsidR="005515C9">
        <w:rPr>
          <w:rFonts w:ascii="Times New Roman" w:eastAsia="Times New Roman" w:hAnsi="Times New Roman"/>
          <w:b/>
        </w:rPr>
        <w:tab/>
      </w:r>
      <w:hyperlink w:anchor="page36" w:history="1">
        <w:r w:rsidR="005515C9">
          <w:rPr>
            <w:rFonts w:ascii="Times New Roman" w:eastAsia="Times New Roman" w:hAnsi="Times New Roman"/>
            <w:b/>
            <w:sz w:val="19"/>
          </w:rPr>
          <w:t>24</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37" w:history="1">
        <w:r w:rsidR="005515C9">
          <w:rPr>
            <w:rFonts w:ascii="Times New Roman" w:eastAsia="Times New Roman" w:hAnsi="Times New Roman"/>
            <w:b/>
          </w:rPr>
          <w:t xml:space="preserve">Tablo 5.2. </w:t>
        </w:r>
        <w:r w:rsidR="005515C9">
          <w:rPr>
            <w:rFonts w:ascii="Times New Roman" w:eastAsia="Times New Roman" w:hAnsi="Times New Roman"/>
          </w:rPr>
          <w:t>Önerilen son işlem teknikleri ile gözlemlenen performans iyileştirmeleri</w:t>
        </w:r>
      </w:hyperlink>
      <w:r w:rsidR="005515C9">
        <w:rPr>
          <w:rFonts w:ascii="Times New Roman" w:eastAsia="Times New Roman" w:hAnsi="Times New Roman"/>
          <w:b/>
        </w:rPr>
        <w:tab/>
      </w:r>
      <w:hyperlink w:anchor="page37" w:history="1">
        <w:r w:rsidR="005515C9">
          <w:rPr>
            <w:rFonts w:ascii="Times New Roman" w:eastAsia="Times New Roman" w:hAnsi="Times New Roman"/>
            <w:b/>
            <w:sz w:val="19"/>
          </w:rPr>
          <w:t>25</w:t>
        </w:r>
      </w:hyperlink>
    </w:p>
    <w:p w:rsidR="00D82C51" w:rsidRDefault="00D82C51">
      <w:pPr>
        <w:spacing w:line="116"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38" w:history="1">
        <w:r w:rsidR="005515C9">
          <w:rPr>
            <w:rFonts w:ascii="Times New Roman" w:eastAsia="Times New Roman" w:hAnsi="Times New Roman"/>
            <w:b/>
          </w:rPr>
          <w:t xml:space="preserve">Tablo 5.3. </w:t>
        </w:r>
        <w:r w:rsidR="005515C9">
          <w:rPr>
            <w:rFonts w:ascii="Times New Roman" w:eastAsia="Times New Roman" w:hAnsi="Times New Roman"/>
          </w:rPr>
          <w:t>Orijinal entropi kaynağından üretilen YDK yapılarının performans karşılaştırmaları</w:t>
        </w:r>
      </w:hyperlink>
      <w:r w:rsidR="005515C9">
        <w:rPr>
          <w:rFonts w:ascii="Times New Roman" w:eastAsia="Times New Roman" w:hAnsi="Times New Roman"/>
          <w:b/>
        </w:rPr>
        <w:tab/>
      </w:r>
      <w:hyperlink w:anchor="page38" w:history="1">
        <w:r w:rsidR="005515C9">
          <w:rPr>
            <w:rFonts w:ascii="Times New Roman" w:eastAsia="Times New Roman" w:hAnsi="Times New Roman"/>
            <w:b/>
            <w:sz w:val="19"/>
          </w:rPr>
          <w:t>26</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40" w:history="1">
        <w:r w:rsidR="005515C9">
          <w:rPr>
            <w:rFonts w:ascii="Times New Roman" w:eastAsia="Times New Roman" w:hAnsi="Times New Roman"/>
            <w:b/>
          </w:rPr>
          <w:t xml:space="preserve">Tablo 5.4. </w:t>
        </w:r>
        <w:r w:rsidR="005515C9">
          <w:rPr>
            <w:rFonts w:ascii="Times New Roman" w:eastAsia="Times New Roman" w:hAnsi="Times New Roman"/>
          </w:rPr>
          <w:t>Zig-zag son işlem tekniği uygulanmış YDK yapılarının performans karşılaştırmaları</w:t>
        </w:r>
      </w:hyperlink>
      <w:r w:rsidR="005515C9">
        <w:rPr>
          <w:rFonts w:ascii="Times New Roman" w:eastAsia="Times New Roman" w:hAnsi="Times New Roman"/>
          <w:b/>
        </w:rPr>
        <w:tab/>
      </w:r>
      <w:hyperlink w:anchor="page40" w:history="1">
        <w:r w:rsidR="005515C9">
          <w:rPr>
            <w:rFonts w:ascii="Times New Roman" w:eastAsia="Times New Roman" w:hAnsi="Times New Roman"/>
            <w:b/>
            <w:sz w:val="19"/>
          </w:rPr>
          <w:t>28</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42" w:history="1">
        <w:r w:rsidR="005515C9">
          <w:rPr>
            <w:rFonts w:ascii="Times New Roman" w:eastAsia="Times New Roman" w:hAnsi="Times New Roman"/>
            <w:b/>
          </w:rPr>
          <w:t xml:space="preserve">Tablo 5.5. </w:t>
        </w:r>
        <w:r w:rsidR="005515C9">
          <w:rPr>
            <w:rFonts w:ascii="Times New Roman" w:eastAsia="Times New Roman" w:hAnsi="Times New Roman"/>
          </w:rPr>
          <w:t>Orijinal YDK yapısının performans karşılaştırmaları</w:t>
        </w:r>
      </w:hyperlink>
      <w:r w:rsidR="005515C9">
        <w:rPr>
          <w:rFonts w:ascii="Times New Roman" w:eastAsia="Times New Roman" w:hAnsi="Times New Roman"/>
          <w:b/>
        </w:rPr>
        <w:tab/>
      </w:r>
      <w:hyperlink w:anchor="page42" w:history="1">
        <w:r w:rsidR="005515C9">
          <w:rPr>
            <w:rFonts w:ascii="Times New Roman" w:eastAsia="Times New Roman" w:hAnsi="Times New Roman"/>
            <w:b/>
            <w:sz w:val="19"/>
          </w:rPr>
          <w:t>30</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43" w:history="1">
        <w:r w:rsidR="005515C9">
          <w:rPr>
            <w:rFonts w:ascii="Times New Roman" w:eastAsia="Times New Roman" w:hAnsi="Times New Roman"/>
            <w:b/>
          </w:rPr>
          <w:t xml:space="preserve">Tablo 5.6. </w:t>
        </w:r>
        <w:r w:rsidR="005515C9">
          <w:rPr>
            <w:rFonts w:ascii="Times New Roman" w:eastAsia="Times New Roman" w:hAnsi="Times New Roman"/>
          </w:rPr>
          <w:t>Fisher-Yates yöntemi ile değiştirilen YDK yapısının performans karşılaştırmaları</w:t>
        </w:r>
      </w:hyperlink>
      <w:r w:rsidR="005515C9">
        <w:rPr>
          <w:rFonts w:ascii="Times New Roman" w:eastAsia="Times New Roman" w:hAnsi="Times New Roman"/>
          <w:b/>
        </w:rPr>
        <w:tab/>
      </w:r>
      <w:hyperlink w:anchor="page43" w:history="1">
        <w:r w:rsidR="005515C9">
          <w:rPr>
            <w:rFonts w:ascii="Times New Roman" w:eastAsia="Times New Roman" w:hAnsi="Times New Roman"/>
            <w:b/>
            <w:sz w:val="19"/>
          </w:rPr>
          <w:t>31</w:t>
        </w:r>
      </w:hyperlink>
    </w:p>
    <w:p w:rsidR="00D82C51" w:rsidRDefault="00D82C51">
      <w:pPr>
        <w:spacing w:line="116"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44" w:history="1">
        <w:r w:rsidR="005515C9">
          <w:rPr>
            <w:rFonts w:ascii="Times New Roman" w:eastAsia="Times New Roman" w:hAnsi="Times New Roman"/>
            <w:b/>
          </w:rPr>
          <w:t xml:space="preserve">Tablo 5.7. </w:t>
        </w:r>
        <w:r w:rsidR="005515C9">
          <w:rPr>
            <w:rFonts w:ascii="Times New Roman" w:eastAsia="Times New Roman" w:hAnsi="Times New Roman"/>
          </w:rPr>
          <w:t>Nose–Hoover kaotik sistemini temel alan YDK için performans analizleri</w:t>
        </w:r>
      </w:hyperlink>
      <w:r w:rsidR="005515C9">
        <w:rPr>
          <w:rFonts w:ascii="Times New Roman" w:eastAsia="Times New Roman" w:hAnsi="Times New Roman"/>
          <w:b/>
        </w:rPr>
        <w:tab/>
      </w:r>
      <w:hyperlink w:anchor="page44" w:history="1">
        <w:r w:rsidR="005515C9">
          <w:rPr>
            <w:rFonts w:ascii="Times New Roman" w:eastAsia="Times New Roman" w:hAnsi="Times New Roman"/>
            <w:b/>
            <w:sz w:val="19"/>
          </w:rPr>
          <w:t>32</w:t>
        </w:r>
      </w:hyperlink>
    </w:p>
    <w:p w:rsidR="00D82C51" w:rsidRDefault="00D82C51">
      <w:pPr>
        <w:spacing w:line="118" w:lineRule="exact"/>
        <w:rPr>
          <w:rFonts w:ascii="Times New Roman" w:eastAsia="Times New Roman" w:hAnsi="Times New Roman"/>
        </w:rPr>
      </w:pPr>
    </w:p>
    <w:p w:rsidR="00D82C51" w:rsidRDefault="00816350">
      <w:pPr>
        <w:tabs>
          <w:tab w:val="left" w:leader="dot" w:pos="8800"/>
        </w:tabs>
        <w:spacing w:line="0" w:lineRule="atLeast"/>
        <w:ind w:left="400"/>
        <w:rPr>
          <w:rFonts w:ascii="Times New Roman" w:eastAsia="Times New Roman" w:hAnsi="Times New Roman"/>
          <w:b/>
          <w:sz w:val="19"/>
        </w:rPr>
      </w:pPr>
      <w:hyperlink w:anchor="page45" w:history="1">
        <w:r w:rsidR="005515C9">
          <w:rPr>
            <w:rFonts w:ascii="Times New Roman" w:eastAsia="Times New Roman" w:hAnsi="Times New Roman"/>
            <w:b/>
          </w:rPr>
          <w:t xml:space="preserve">Tablo 5.8. </w:t>
        </w:r>
        <w:r w:rsidR="005515C9">
          <w:rPr>
            <w:rFonts w:ascii="Times New Roman" w:eastAsia="Times New Roman" w:hAnsi="Times New Roman"/>
          </w:rPr>
          <w:t>Nose–Hoover kaotik sistemini temel alan YDK için performans karşılaştırmaları</w:t>
        </w:r>
      </w:hyperlink>
      <w:r w:rsidR="005515C9">
        <w:rPr>
          <w:rFonts w:ascii="Times New Roman" w:eastAsia="Times New Roman" w:hAnsi="Times New Roman"/>
          <w:b/>
        </w:rPr>
        <w:tab/>
      </w:r>
      <w:hyperlink w:anchor="page45" w:history="1">
        <w:r w:rsidR="005515C9">
          <w:rPr>
            <w:rFonts w:ascii="Times New Roman" w:eastAsia="Times New Roman" w:hAnsi="Times New Roman"/>
            <w:b/>
            <w:sz w:val="19"/>
          </w:rPr>
          <w:t>33</w:t>
        </w:r>
      </w:hyperlink>
    </w:p>
    <w:p w:rsidR="00D82C51" w:rsidRDefault="00D82C51">
      <w:pPr>
        <w:tabs>
          <w:tab w:val="left" w:leader="dot" w:pos="8800"/>
        </w:tabs>
        <w:spacing w:line="0" w:lineRule="atLeast"/>
        <w:ind w:left="400"/>
        <w:rPr>
          <w:rFonts w:ascii="Times New Roman" w:eastAsia="Times New Roman" w:hAnsi="Times New Roman"/>
          <w:b/>
          <w:sz w:val="19"/>
        </w:rPr>
        <w:sectPr w:rsidR="00D82C51">
          <w:pgSz w:w="11900" w:h="16838"/>
          <w:pgMar w:top="1440" w:right="1426" w:bottom="407" w:left="1440" w:header="0" w:footer="0" w:gutter="0"/>
          <w:cols w:space="0" w:equalWidth="0">
            <w:col w:w="9040"/>
          </w:cols>
          <w:docGrid w:linePitch="360"/>
        </w:sect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50"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ix</w:t>
      </w:r>
    </w:p>
    <w:p w:rsidR="00D82C51" w:rsidRDefault="00D82C51">
      <w:pPr>
        <w:spacing w:line="0" w:lineRule="atLeast"/>
        <w:ind w:right="-399"/>
        <w:jc w:val="center"/>
        <w:rPr>
          <w:rFonts w:ascii="Times New Roman" w:eastAsia="Times New Roman" w:hAnsi="Times New Roman"/>
        </w:rPr>
        <w:sectPr w:rsidR="00D82C51">
          <w:type w:val="continuous"/>
          <w:pgSz w:w="11900" w:h="16838"/>
          <w:pgMar w:top="1440" w:right="1426" w:bottom="407" w:left="1440" w:header="0" w:footer="0" w:gutter="0"/>
          <w:cols w:space="0" w:equalWidth="0">
            <w:col w:w="9040"/>
          </w:cols>
          <w:docGrid w:linePitch="360"/>
        </w:sectPr>
      </w:pPr>
    </w:p>
    <w:p w:rsidR="00D82C51" w:rsidRDefault="00D82C51">
      <w:pPr>
        <w:spacing w:line="257" w:lineRule="exact"/>
        <w:rPr>
          <w:rFonts w:ascii="Times New Roman" w:eastAsia="Times New Roman" w:hAnsi="Times New Roman"/>
        </w:rPr>
      </w:pPr>
      <w:bookmarkStart w:id="11" w:name="page11"/>
      <w:bookmarkEnd w:id="11"/>
    </w:p>
    <w:p w:rsidR="00D82C51" w:rsidRDefault="005515C9">
      <w:pPr>
        <w:spacing w:line="0" w:lineRule="atLeast"/>
        <w:ind w:left="3700"/>
        <w:rPr>
          <w:rFonts w:ascii="Times New Roman" w:eastAsia="Times New Roman" w:hAnsi="Times New Roman"/>
          <w:b/>
          <w:sz w:val="25"/>
        </w:rPr>
      </w:pPr>
      <w:r>
        <w:rPr>
          <w:rFonts w:ascii="Times New Roman" w:eastAsia="Times New Roman" w:hAnsi="Times New Roman"/>
          <w:b/>
          <w:sz w:val="32"/>
        </w:rPr>
        <w:t>E</w:t>
      </w:r>
      <w:r>
        <w:rPr>
          <w:rFonts w:ascii="Times New Roman" w:eastAsia="Times New Roman" w:hAnsi="Times New Roman"/>
          <w:b/>
          <w:sz w:val="25"/>
        </w:rPr>
        <w:t>KLER</w:t>
      </w:r>
      <w:r>
        <w:rPr>
          <w:rFonts w:ascii="Times New Roman" w:eastAsia="Times New Roman" w:hAnsi="Times New Roman"/>
          <w:b/>
          <w:sz w:val="32"/>
        </w:rPr>
        <w:t xml:space="preserve"> L</w:t>
      </w:r>
      <w:r>
        <w:rPr>
          <w:rFonts w:ascii="Times New Roman" w:eastAsia="Times New Roman" w:hAnsi="Times New Roman"/>
          <w:b/>
          <w:sz w:val="25"/>
        </w:rPr>
        <w:t>İSTESİ</w:t>
      </w:r>
    </w:p>
    <w:p w:rsidR="00D82C51" w:rsidRDefault="00D82C51">
      <w:pPr>
        <w:spacing w:line="200" w:lineRule="exact"/>
        <w:rPr>
          <w:rFonts w:ascii="Times New Roman" w:eastAsia="Times New Roman" w:hAnsi="Times New Roman"/>
        </w:rPr>
      </w:pPr>
    </w:p>
    <w:p w:rsidR="00D82C51" w:rsidRDefault="00D82C51">
      <w:pPr>
        <w:spacing w:line="221" w:lineRule="exact"/>
        <w:rPr>
          <w:rFonts w:ascii="Times New Roman" w:eastAsia="Times New Roman" w:hAnsi="Times New Roman"/>
        </w:rPr>
      </w:pPr>
    </w:p>
    <w:p w:rsidR="00D82C51" w:rsidRDefault="005515C9">
      <w:pPr>
        <w:spacing w:line="0" w:lineRule="atLeast"/>
        <w:jc w:val="right"/>
        <w:rPr>
          <w:rFonts w:ascii="Times New Roman" w:eastAsia="Times New Roman" w:hAnsi="Times New Roman"/>
          <w:sz w:val="22"/>
        </w:rPr>
      </w:pPr>
      <w:r>
        <w:rPr>
          <w:rFonts w:ascii="Times New Roman" w:eastAsia="Times New Roman" w:hAnsi="Times New Roman"/>
          <w:sz w:val="22"/>
        </w:rPr>
        <w:t>Sayfa</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06528" behindDoc="1" locked="0" layoutInCell="1" allowOverlap="1">
                <wp:simplePos x="0" y="0"/>
                <wp:positionH relativeFrom="column">
                  <wp:posOffset>237490</wp:posOffset>
                </wp:positionH>
                <wp:positionV relativeFrom="paragraph">
                  <wp:posOffset>100330</wp:posOffset>
                </wp:positionV>
                <wp:extent cx="5527040" cy="0"/>
                <wp:effectExtent l="8890" t="10795" r="7620" b="8255"/>
                <wp:wrapNone/>
                <wp:docPr id="140"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70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0619D" id="Line 18"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7.9pt" to="453.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" strokeweight=".16931mm"/>
            </w:pict>
          </mc:Fallback>
        </mc:AlternateContent>
      </w:r>
    </w:p>
    <w:p w:rsidR="00D82C51" w:rsidRDefault="00D82C51">
      <w:pPr>
        <w:spacing w:line="195" w:lineRule="exact"/>
        <w:rPr>
          <w:rFonts w:ascii="Times New Roman" w:eastAsia="Times New Roman" w:hAnsi="Times New Roman"/>
        </w:rPr>
      </w:pPr>
    </w:p>
    <w:p w:rsidR="00D82C51" w:rsidRDefault="00816350">
      <w:pPr>
        <w:tabs>
          <w:tab w:val="left" w:pos="1440"/>
          <w:tab w:val="left" w:leader="dot" w:pos="8800"/>
        </w:tabs>
        <w:spacing w:line="0" w:lineRule="atLeast"/>
        <w:ind w:left="400"/>
        <w:rPr>
          <w:rFonts w:ascii="Times New Roman" w:eastAsia="Times New Roman" w:hAnsi="Times New Roman"/>
          <w:b/>
          <w:sz w:val="19"/>
        </w:rPr>
      </w:pPr>
      <w:hyperlink w:anchor="page56" w:history="1">
        <w:r w:rsidR="005515C9">
          <w:rPr>
            <w:rFonts w:ascii="Times New Roman" w:eastAsia="Times New Roman" w:hAnsi="Times New Roman"/>
            <w:b/>
          </w:rPr>
          <w:t>Ek- 1:</w:t>
        </w:r>
      </w:hyperlink>
      <w:r w:rsidR="005515C9">
        <w:rPr>
          <w:rFonts w:ascii="Times New Roman" w:eastAsia="Times New Roman" w:hAnsi="Times New Roman"/>
          <w:b/>
        </w:rPr>
        <w:tab/>
      </w:r>
      <w:hyperlink w:anchor="page56" w:history="1">
        <w:r w:rsidR="005515C9">
          <w:rPr>
            <w:rFonts w:ascii="Times New Roman" w:eastAsia="Times New Roman" w:hAnsi="Times New Roman"/>
            <w:b/>
          </w:rPr>
          <w:t>Zig-zag algoritmasının temsili gösterimi ve kodu</w:t>
        </w:r>
      </w:hyperlink>
      <w:r w:rsidR="005515C9">
        <w:rPr>
          <w:rFonts w:ascii="Times New Roman" w:eastAsia="Times New Roman" w:hAnsi="Times New Roman"/>
          <w:b/>
        </w:rPr>
        <w:tab/>
      </w:r>
      <w:hyperlink w:anchor="page56" w:history="1">
        <w:r w:rsidR="005515C9">
          <w:rPr>
            <w:rFonts w:ascii="Times New Roman" w:eastAsia="Times New Roman" w:hAnsi="Times New Roman"/>
            <w:b/>
            <w:sz w:val="19"/>
          </w:rPr>
          <w:t>44</w:t>
        </w:r>
      </w:hyperlink>
    </w:p>
    <w:p w:rsidR="00D82C51" w:rsidRDefault="00D82C51">
      <w:pPr>
        <w:spacing w:line="118" w:lineRule="exact"/>
        <w:rPr>
          <w:rFonts w:ascii="Times New Roman" w:eastAsia="Times New Roman" w:hAnsi="Times New Roman"/>
          <w:b/>
        </w:rPr>
      </w:pPr>
    </w:p>
    <w:p w:rsidR="00D82C51" w:rsidRDefault="00816350">
      <w:pPr>
        <w:tabs>
          <w:tab w:val="left" w:pos="1440"/>
          <w:tab w:val="left" w:leader="dot" w:pos="8800"/>
        </w:tabs>
        <w:spacing w:line="0" w:lineRule="atLeast"/>
        <w:ind w:left="400"/>
        <w:rPr>
          <w:rFonts w:ascii="Times New Roman" w:eastAsia="Times New Roman" w:hAnsi="Times New Roman"/>
          <w:b/>
          <w:sz w:val="19"/>
        </w:rPr>
      </w:pPr>
      <w:hyperlink w:anchor="page57" w:history="1">
        <w:r w:rsidR="005515C9">
          <w:rPr>
            <w:rFonts w:ascii="Times New Roman" w:eastAsia="Times New Roman" w:hAnsi="Times New Roman"/>
            <w:b/>
          </w:rPr>
          <w:t>Ek- 2:</w:t>
        </w:r>
      </w:hyperlink>
      <w:r w:rsidR="005515C9">
        <w:rPr>
          <w:rFonts w:ascii="Times New Roman" w:eastAsia="Times New Roman" w:hAnsi="Times New Roman"/>
          <w:b/>
        </w:rPr>
        <w:tab/>
      </w:r>
      <w:hyperlink w:anchor="page57" w:history="1">
        <w:r w:rsidR="005515C9">
          <w:rPr>
            <w:rFonts w:ascii="Times New Roman" w:eastAsia="Times New Roman" w:hAnsi="Times New Roman"/>
            <w:b/>
          </w:rPr>
          <w:t>Orijinal YDK Tablosu</w:t>
        </w:r>
      </w:hyperlink>
      <w:r w:rsidR="005515C9">
        <w:rPr>
          <w:rFonts w:ascii="Times New Roman" w:eastAsia="Times New Roman" w:hAnsi="Times New Roman"/>
          <w:b/>
        </w:rPr>
        <w:tab/>
      </w:r>
      <w:hyperlink w:anchor="page57" w:history="1">
        <w:r w:rsidR="005515C9">
          <w:rPr>
            <w:rFonts w:ascii="Times New Roman" w:eastAsia="Times New Roman" w:hAnsi="Times New Roman"/>
            <w:b/>
            <w:sz w:val="19"/>
          </w:rPr>
          <w:t>45</w:t>
        </w:r>
      </w:hyperlink>
    </w:p>
    <w:p w:rsidR="00D82C51" w:rsidRDefault="00D82C51">
      <w:pPr>
        <w:spacing w:line="118" w:lineRule="exact"/>
        <w:rPr>
          <w:rFonts w:ascii="Times New Roman" w:eastAsia="Times New Roman" w:hAnsi="Times New Roman"/>
          <w:b/>
        </w:rPr>
      </w:pPr>
    </w:p>
    <w:p w:rsidR="00D82C51" w:rsidRDefault="00816350">
      <w:pPr>
        <w:tabs>
          <w:tab w:val="left" w:pos="1440"/>
          <w:tab w:val="left" w:leader="dot" w:pos="8800"/>
        </w:tabs>
        <w:spacing w:line="0" w:lineRule="atLeast"/>
        <w:ind w:left="400"/>
        <w:rPr>
          <w:rFonts w:ascii="Times New Roman" w:eastAsia="Times New Roman" w:hAnsi="Times New Roman"/>
          <w:b/>
          <w:sz w:val="19"/>
        </w:rPr>
      </w:pPr>
      <w:hyperlink w:anchor="page63" w:history="1">
        <w:r w:rsidR="005515C9">
          <w:rPr>
            <w:rFonts w:ascii="Times New Roman" w:eastAsia="Times New Roman" w:hAnsi="Times New Roman"/>
            <w:b/>
          </w:rPr>
          <w:t>Ek- 3:</w:t>
        </w:r>
      </w:hyperlink>
      <w:r w:rsidR="005515C9">
        <w:rPr>
          <w:rFonts w:ascii="Times New Roman" w:eastAsia="Times New Roman" w:hAnsi="Times New Roman"/>
          <w:b/>
        </w:rPr>
        <w:tab/>
      </w:r>
      <w:hyperlink w:anchor="page63" w:history="1">
        <w:r w:rsidR="005515C9">
          <w:rPr>
            <w:rFonts w:ascii="Times New Roman" w:eastAsia="Times New Roman" w:hAnsi="Times New Roman"/>
            <w:b/>
          </w:rPr>
          <w:t>Değişen YDK Tablosu</w:t>
        </w:r>
      </w:hyperlink>
      <w:r w:rsidR="005515C9">
        <w:rPr>
          <w:rFonts w:ascii="Times New Roman" w:eastAsia="Times New Roman" w:hAnsi="Times New Roman"/>
          <w:b/>
        </w:rPr>
        <w:tab/>
      </w:r>
      <w:hyperlink w:anchor="page63" w:history="1">
        <w:r w:rsidR="005515C9">
          <w:rPr>
            <w:rFonts w:ascii="Times New Roman" w:eastAsia="Times New Roman" w:hAnsi="Times New Roman"/>
            <w:b/>
            <w:sz w:val="19"/>
          </w:rPr>
          <w:t>51</w:t>
        </w:r>
      </w:hyperlink>
    </w:p>
    <w:p w:rsidR="00D82C51" w:rsidRDefault="00A705A4">
      <w:pPr>
        <w:spacing w:line="20" w:lineRule="exact"/>
        <w:rPr>
          <w:rFonts w:ascii="Times New Roman" w:eastAsia="Times New Roman" w:hAnsi="Times New Roman"/>
          <w:b/>
        </w:rPr>
      </w:pPr>
      <w:r>
        <w:rPr>
          <w:rFonts w:ascii="Times New Roman" w:eastAsia="Times New Roman" w:hAnsi="Times New Roman"/>
          <w:b/>
          <w:noProof/>
          <w:sz w:val="19"/>
        </w:rPr>
        <w:drawing>
          <wp:anchor distT="0" distB="0" distL="114300" distR="114300" simplePos="0" relativeHeight="251607552" behindDoc="1" locked="0" layoutInCell="1" allowOverlap="1">
            <wp:simplePos x="0" y="0"/>
            <wp:positionH relativeFrom="column">
              <wp:posOffset>355600</wp:posOffset>
            </wp:positionH>
            <wp:positionV relativeFrom="paragraph">
              <wp:posOffset>1294130</wp:posOffset>
            </wp:positionV>
            <wp:extent cx="4699000" cy="1854200"/>
            <wp:effectExtent l="0" t="0" r="6350" b="0"/>
            <wp:wrapNone/>
            <wp:docPr id="13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 w:lineRule="exact"/>
        <w:rPr>
          <w:rFonts w:ascii="Times New Roman" w:eastAsia="Times New Roman" w:hAnsi="Times New Roman"/>
          <w:b/>
        </w:rPr>
        <w:sectPr w:rsidR="00D82C51">
          <w:pgSz w:w="11900" w:h="16838"/>
          <w:pgMar w:top="1440" w:right="1426" w:bottom="407" w:left="1440" w:header="0" w:footer="0" w:gutter="0"/>
          <w:cols w:space="0" w:equalWidth="0">
            <w:col w:w="9040"/>
          </w:cols>
          <w:docGrid w:linePitch="360"/>
        </w:sect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200" w:lineRule="exact"/>
        <w:rPr>
          <w:rFonts w:ascii="Times New Roman" w:eastAsia="Times New Roman" w:hAnsi="Times New Roman"/>
          <w:b/>
        </w:rPr>
      </w:pPr>
    </w:p>
    <w:p w:rsidR="00D82C51" w:rsidRDefault="00D82C51">
      <w:pPr>
        <w:spacing w:line="357" w:lineRule="exact"/>
        <w:rPr>
          <w:rFonts w:ascii="Times New Roman" w:eastAsia="Times New Roman" w:hAnsi="Times New Roman"/>
          <w:b/>
        </w:rPr>
      </w:pPr>
    </w:p>
    <w:p w:rsidR="00D82C51" w:rsidRDefault="005515C9">
      <w:pPr>
        <w:spacing w:line="0" w:lineRule="atLeast"/>
        <w:ind w:right="-419"/>
        <w:jc w:val="center"/>
        <w:rPr>
          <w:rFonts w:ascii="Times New Roman" w:eastAsia="Times New Roman" w:hAnsi="Times New Roman"/>
        </w:rPr>
      </w:pPr>
      <w:proofErr w:type="gramStart"/>
      <w:r>
        <w:rPr>
          <w:rFonts w:ascii="Times New Roman" w:eastAsia="Times New Roman" w:hAnsi="Times New Roman"/>
        </w:rPr>
        <w:t>x</w:t>
      </w:r>
      <w:proofErr w:type="gramEnd"/>
    </w:p>
    <w:p w:rsidR="00D82C51" w:rsidRDefault="00D82C51">
      <w:pPr>
        <w:spacing w:line="0" w:lineRule="atLeast"/>
        <w:ind w:right="-419"/>
        <w:jc w:val="center"/>
        <w:rPr>
          <w:rFonts w:ascii="Times New Roman" w:eastAsia="Times New Roman" w:hAnsi="Times New Roman"/>
        </w:rPr>
        <w:sectPr w:rsidR="00D82C51">
          <w:type w:val="continuous"/>
          <w:pgSz w:w="11900" w:h="16838"/>
          <w:pgMar w:top="1440" w:right="1426" w:bottom="407" w:left="1440" w:header="0" w:footer="0" w:gutter="0"/>
          <w:cols w:space="0" w:equalWidth="0">
            <w:col w:w="9040"/>
          </w:cols>
          <w:docGrid w:linePitch="360"/>
        </w:sectPr>
      </w:pPr>
    </w:p>
    <w:p w:rsidR="00D82C51" w:rsidRDefault="00D82C51">
      <w:pPr>
        <w:spacing w:line="257" w:lineRule="exact"/>
        <w:rPr>
          <w:rFonts w:ascii="Times New Roman" w:eastAsia="Times New Roman" w:hAnsi="Times New Roman"/>
        </w:rPr>
      </w:pPr>
      <w:bookmarkStart w:id="12" w:name="page12"/>
      <w:bookmarkEnd w:id="12"/>
    </w:p>
    <w:p w:rsidR="00D82C51" w:rsidRDefault="005515C9">
      <w:pPr>
        <w:spacing w:line="0" w:lineRule="atLeast"/>
        <w:ind w:left="2760"/>
        <w:rPr>
          <w:rFonts w:ascii="Times New Roman" w:eastAsia="Times New Roman" w:hAnsi="Times New Roman"/>
          <w:b/>
          <w:sz w:val="25"/>
        </w:rPr>
      </w:pPr>
      <w:r>
        <w:rPr>
          <w:rFonts w:ascii="Times New Roman" w:eastAsia="Times New Roman" w:hAnsi="Times New Roman"/>
          <w:b/>
          <w:sz w:val="32"/>
        </w:rPr>
        <w:t>S</w:t>
      </w:r>
      <w:r>
        <w:rPr>
          <w:rFonts w:ascii="Times New Roman" w:eastAsia="Times New Roman" w:hAnsi="Times New Roman"/>
          <w:b/>
          <w:sz w:val="25"/>
        </w:rPr>
        <w:t>İMGELER VE</w:t>
      </w:r>
      <w:r>
        <w:rPr>
          <w:rFonts w:ascii="Times New Roman" w:eastAsia="Times New Roman" w:hAnsi="Times New Roman"/>
          <w:b/>
          <w:sz w:val="32"/>
        </w:rPr>
        <w:t xml:space="preserve"> K</w:t>
      </w:r>
      <w:r>
        <w:rPr>
          <w:rFonts w:ascii="Times New Roman" w:eastAsia="Times New Roman" w:hAnsi="Times New Roman"/>
          <w:b/>
          <w:sz w:val="25"/>
        </w:rPr>
        <w:t>ISALTMALAR</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84" w:lineRule="exact"/>
        <w:rPr>
          <w:rFonts w:ascii="Times New Roman" w:eastAsia="Times New Roman" w:hAnsi="Times New Roman"/>
        </w:rPr>
      </w:pPr>
    </w:p>
    <w:p w:rsidR="00D82C51" w:rsidRDefault="005515C9">
      <w:pPr>
        <w:spacing w:line="0" w:lineRule="atLeast"/>
        <w:ind w:left="400"/>
        <w:rPr>
          <w:rFonts w:ascii="Times New Roman" w:eastAsia="Times New Roman" w:hAnsi="Times New Roman"/>
          <w:b/>
          <w:sz w:val="24"/>
        </w:rPr>
      </w:pPr>
      <w:r>
        <w:rPr>
          <w:rFonts w:ascii="Times New Roman" w:eastAsia="Times New Roman" w:hAnsi="Times New Roman"/>
          <w:b/>
          <w:sz w:val="24"/>
        </w:rPr>
        <w:t>Kısaltmalar</w:t>
      </w:r>
    </w:p>
    <w:p w:rsidR="00D82C51" w:rsidRDefault="00D82C51">
      <w:pPr>
        <w:spacing w:line="141"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980"/>
        <w:gridCol w:w="7720"/>
      </w:tblGrid>
      <w:tr w:rsidR="00D82C51">
        <w:trPr>
          <w:trHeight w:val="232"/>
        </w:trPr>
        <w:tc>
          <w:tcPr>
            <w:tcW w:w="980" w:type="dxa"/>
            <w:tcBorders>
              <w:top w:val="single" w:sz="8" w:space="0" w:color="auto"/>
            </w:tcBorders>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AES</w:t>
            </w:r>
          </w:p>
        </w:tc>
        <w:tc>
          <w:tcPr>
            <w:tcW w:w="7720" w:type="dxa"/>
            <w:tcBorders>
              <w:top w:val="single" w:sz="8" w:space="0" w:color="auto"/>
            </w:tcBorders>
            <w:shd w:val="clear" w:color="auto" w:fill="auto"/>
            <w:vAlign w:val="bottom"/>
          </w:tcPr>
          <w:p w:rsidR="00D82C51" w:rsidRDefault="005515C9">
            <w:pPr>
              <w:spacing w:line="0" w:lineRule="atLeast"/>
              <w:ind w:left="460"/>
              <w:rPr>
                <w:rFonts w:ascii="Times New Roman" w:eastAsia="Times New Roman" w:hAnsi="Times New Roman"/>
              </w:rPr>
            </w:pPr>
            <w:r>
              <w:rPr>
                <w:rFonts w:ascii="Times New Roman" w:eastAsia="Times New Roman" w:hAnsi="Times New Roman"/>
              </w:rPr>
              <w:t>: Geliştirilmiş Şifreleme Standardı</w:t>
            </w:r>
          </w:p>
        </w:tc>
      </w:tr>
      <w:tr w:rsidR="00D82C51">
        <w:trPr>
          <w:trHeight w:val="288"/>
        </w:trPr>
        <w:tc>
          <w:tcPr>
            <w:tcW w:w="980" w:type="dxa"/>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BBK</w:t>
            </w:r>
          </w:p>
        </w:tc>
        <w:tc>
          <w:tcPr>
            <w:tcW w:w="7720" w:type="dxa"/>
            <w:shd w:val="clear" w:color="auto" w:fill="auto"/>
            <w:vAlign w:val="bottom"/>
          </w:tcPr>
          <w:p w:rsidR="00D82C51" w:rsidRDefault="005515C9">
            <w:pPr>
              <w:spacing w:line="0" w:lineRule="atLeast"/>
              <w:ind w:left="460"/>
              <w:rPr>
                <w:rFonts w:ascii="Times New Roman" w:eastAsia="Times New Roman" w:hAnsi="Times New Roman"/>
              </w:rPr>
            </w:pPr>
            <w:r>
              <w:rPr>
                <w:rFonts w:ascii="Times New Roman" w:eastAsia="Times New Roman" w:hAnsi="Times New Roman"/>
              </w:rPr>
              <w:t>: Bit Bağımsızlık Kriteri</w:t>
            </w:r>
          </w:p>
        </w:tc>
      </w:tr>
      <w:tr w:rsidR="00D82C51">
        <w:trPr>
          <w:trHeight w:val="288"/>
        </w:trPr>
        <w:tc>
          <w:tcPr>
            <w:tcW w:w="980" w:type="dxa"/>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DES</w:t>
            </w:r>
          </w:p>
        </w:tc>
        <w:tc>
          <w:tcPr>
            <w:tcW w:w="7720" w:type="dxa"/>
            <w:shd w:val="clear" w:color="auto" w:fill="auto"/>
            <w:vAlign w:val="bottom"/>
          </w:tcPr>
          <w:p w:rsidR="00D82C51" w:rsidRDefault="005515C9">
            <w:pPr>
              <w:spacing w:line="0" w:lineRule="atLeast"/>
              <w:ind w:left="460"/>
              <w:rPr>
                <w:rFonts w:ascii="Times New Roman" w:eastAsia="Times New Roman" w:hAnsi="Times New Roman"/>
              </w:rPr>
            </w:pPr>
            <w:r>
              <w:rPr>
                <w:rFonts w:ascii="Times New Roman" w:eastAsia="Times New Roman" w:hAnsi="Times New Roman"/>
              </w:rPr>
              <w:t>: Veri Şifreleme Standardı</w:t>
            </w:r>
          </w:p>
        </w:tc>
      </w:tr>
      <w:tr w:rsidR="00D82C51">
        <w:trPr>
          <w:trHeight w:val="288"/>
        </w:trPr>
        <w:tc>
          <w:tcPr>
            <w:tcW w:w="980" w:type="dxa"/>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IDEA</w:t>
            </w:r>
          </w:p>
        </w:tc>
        <w:tc>
          <w:tcPr>
            <w:tcW w:w="7720" w:type="dxa"/>
            <w:shd w:val="clear" w:color="auto" w:fill="auto"/>
            <w:vAlign w:val="bottom"/>
          </w:tcPr>
          <w:p w:rsidR="00D82C51" w:rsidRDefault="005515C9">
            <w:pPr>
              <w:spacing w:line="0" w:lineRule="atLeast"/>
              <w:ind w:left="460"/>
              <w:rPr>
                <w:rFonts w:ascii="Times New Roman" w:eastAsia="Times New Roman" w:hAnsi="Times New Roman"/>
              </w:rPr>
            </w:pPr>
            <w:r>
              <w:rPr>
                <w:rFonts w:ascii="Times New Roman" w:eastAsia="Times New Roman" w:hAnsi="Times New Roman"/>
              </w:rPr>
              <w:t>: Uluslararası Veri Şifreleme Algoritması</w:t>
            </w:r>
          </w:p>
        </w:tc>
      </w:tr>
      <w:tr w:rsidR="00D82C51">
        <w:trPr>
          <w:trHeight w:val="286"/>
        </w:trPr>
        <w:tc>
          <w:tcPr>
            <w:tcW w:w="980" w:type="dxa"/>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KÇK</w:t>
            </w:r>
          </w:p>
        </w:tc>
        <w:tc>
          <w:tcPr>
            <w:tcW w:w="7720" w:type="dxa"/>
            <w:shd w:val="clear" w:color="auto" w:fill="auto"/>
            <w:vAlign w:val="bottom"/>
          </w:tcPr>
          <w:p w:rsidR="00D82C51" w:rsidRDefault="005515C9">
            <w:pPr>
              <w:spacing w:line="0" w:lineRule="atLeast"/>
              <w:ind w:left="460"/>
              <w:rPr>
                <w:rFonts w:ascii="Times New Roman" w:eastAsia="Times New Roman" w:hAnsi="Times New Roman"/>
              </w:rPr>
            </w:pPr>
            <w:r>
              <w:rPr>
                <w:rFonts w:ascii="Times New Roman" w:eastAsia="Times New Roman" w:hAnsi="Times New Roman"/>
              </w:rPr>
              <w:t>: Katı Çığ Kriteri</w:t>
            </w:r>
          </w:p>
        </w:tc>
      </w:tr>
      <w:tr w:rsidR="00D82C51">
        <w:trPr>
          <w:trHeight w:val="288"/>
        </w:trPr>
        <w:tc>
          <w:tcPr>
            <w:tcW w:w="980" w:type="dxa"/>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LAT</w:t>
            </w:r>
          </w:p>
        </w:tc>
        <w:tc>
          <w:tcPr>
            <w:tcW w:w="7720" w:type="dxa"/>
            <w:shd w:val="clear" w:color="auto" w:fill="auto"/>
            <w:vAlign w:val="bottom"/>
          </w:tcPr>
          <w:p w:rsidR="00D82C51" w:rsidRDefault="005515C9">
            <w:pPr>
              <w:spacing w:line="0" w:lineRule="atLeast"/>
              <w:ind w:left="460"/>
              <w:rPr>
                <w:rFonts w:ascii="Times New Roman" w:eastAsia="Times New Roman" w:hAnsi="Times New Roman"/>
              </w:rPr>
            </w:pPr>
            <w:r>
              <w:rPr>
                <w:rFonts w:ascii="Times New Roman" w:eastAsia="Times New Roman" w:hAnsi="Times New Roman"/>
              </w:rPr>
              <w:t>: Doğrusal Yaklaşım Tablosu</w:t>
            </w:r>
          </w:p>
        </w:tc>
      </w:tr>
      <w:tr w:rsidR="00D82C51">
        <w:trPr>
          <w:trHeight w:val="288"/>
        </w:trPr>
        <w:tc>
          <w:tcPr>
            <w:tcW w:w="980" w:type="dxa"/>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RSÜ</w:t>
            </w:r>
          </w:p>
        </w:tc>
        <w:tc>
          <w:tcPr>
            <w:tcW w:w="7720" w:type="dxa"/>
            <w:shd w:val="clear" w:color="auto" w:fill="auto"/>
            <w:vAlign w:val="bottom"/>
          </w:tcPr>
          <w:p w:rsidR="00D82C51" w:rsidRDefault="005515C9">
            <w:pPr>
              <w:spacing w:line="0" w:lineRule="atLeast"/>
              <w:ind w:left="460"/>
              <w:rPr>
                <w:rFonts w:ascii="Times New Roman" w:eastAsia="Times New Roman" w:hAnsi="Times New Roman"/>
              </w:rPr>
            </w:pPr>
            <w:r>
              <w:rPr>
                <w:rFonts w:ascii="Times New Roman" w:eastAsia="Times New Roman" w:hAnsi="Times New Roman"/>
              </w:rPr>
              <w:t>: Rastgele Sayı Üreteci</w:t>
            </w:r>
          </w:p>
        </w:tc>
      </w:tr>
      <w:tr w:rsidR="00D82C51">
        <w:trPr>
          <w:trHeight w:val="289"/>
        </w:trPr>
        <w:tc>
          <w:tcPr>
            <w:tcW w:w="980" w:type="dxa"/>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SPN</w:t>
            </w:r>
          </w:p>
        </w:tc>
        <w:tc>
          <w:tcPr>
            <w:tcW w:w="7720" w:type="dxa"/>
            <w:shd w:val="clear" w:color="auto" w:fill="auto"/>
            <w:vAlign w:val="bottom"/>
          </w:tcPr>
          <w:p w:rsidR="00D82C51" w:rsidRDefault="005515C9">
            <w:pPr>
              <w:spacing w:line="0" w:lineRule="atLeast"/>
              <w:ind w:left="460"/>
              <w:rPr>
                <w:rFonts w:ascii="Times New Roman" w:eastAsia="Times New Roman" w:hAnsi="Times New Roman"/>
              </w:rPr>
            </w:pPr>
            <w:r>
              <w:rPr>
                <w:rFonts w:ascii="Times New Roman" w:eastAsia="Times New Roman" w:hAnsi="Times New Roman"/>
              </w:rPr>
              <w:t>: Koyma Değiştirme Ağları</w:t>
            </w:r>
          </w:p>
        </w:tc>
      </w:tr>
      <w:tr w:rsidR="00D82C51">
        <w:trPr>
          <w:trHeight w:val="288"/>
        </w:trPr>
        <w:tc>
          <w:tcPr>
            <w:tcW w:w="980" w:type="dxa"/>
            <w:shd w:val="clear" w:color="auto" w:fill="auto"/>
            <w:vAlign w:val="bottom"/>
          </w:tcPr>
          <w:p w:rsidR="00D82C51" w:rsidRDefault="005515C9">
            <w:pPr>
              <w:spacing w:line="0" w:lineRule="atLeast"/>
              <w:ind w:left="20"/>
              <w:rPr>
                <w:rFonts w:ascii="Times New Roman" w:eastAsia="Times New Roman" w:hAnsi="Times New Roman"/>
              </w:rPr>
            </w:pPr>
            <w:r>
              <w:rPr>
                <w:rFonts w:ascii="Times New Roman" w:eastAsia="Times New Roman" w:hAnsi="Times New Roman"/>
              </w:rPr>
              <w:t>YDK</w:t>
            </w:r>
          </w:p>
        </w:tc>
        <w:tc>
          <w:tcPr>
            <w:tcW w:w="7720" w:type="dxa"/>
            <w:shd w:val="clear" w:color="auto" w:fill="auto"/>
            <w:vAlign w:val="bottom"/>
          </w:tcPr>
          <w:p w:rsidR="00D82C51" w:rsidRDefault="005515C9">
            <w:pPr>
              <w:spacing w:line="0" w:lineRule="atLeast"/>
              <w:ind w:left="460"/>
              <w:rPr>
                <w:rFonts w:ascii="Times New Roman" w:eastAsia="Times New Roman" w:hAnsi="Times New Roman"/>
              </w:rPr>
            </w:pPr>
            <w:r>
              <w:rPr>
                <w:rFonts w:ascii="Times New Roman" w:eastAsia="Times New Roman" w:hAnsi="Times New Roman"/>
              </w:rPr>
              <w:t>: Yer Değiştirme Kutusu</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08576" behindDoc="1" locked="0" layoutInCell="1" allowOverlap="1">
            <wp:simplePos x="0" y="0"/>
            <wp:positionH relativeFrom="column">
              <wp:posOffset>355600</wp:posOffset>
            </wp:positionH>
            <wp:positionV relativeFrom="paragraph">
              <wp:posOffset>-635</wp:posOffset>
            </wp:positionV>
            <wp:extent cx="4699000" cy="1854200"/>
            <wp:effectExtent l="0" t="0" r="6350" b="0"/>
            <wp:wrapNone/>
            <wp:docPr id="138"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 w:lineRule="exact"/>
        <w:rPr>
          <w:rFonts w:ascii="Times New Roman" w:eastAsia="Times New Roman" w:hAnsi="Times New Roman"/>
        </w:rPr>
        <w:sectPr w:rsidR="00D82C51">
          <w:pgSz w:w="11900" w:h="16838"/>
          <w:pgMar w:top="1440" w:right="1386" w:bottom="407" w:left="1440" w:header="0" w:footer="0" w:gutter="0"/>
          <w:cols w:space="0" w:equalWidth="0">
            <w:col w:w="9080"/>
          </w:cols>
          <w:docGrid w:linePitch="360"/>
        </w:sect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17" w:lineRule="exact"/>
        <w:rPr>
          <w:rFonts w:ascii="Times New Roman" w:eastAsia="Times New Roman" w:hAnsi="Times New Roman"/>
        </w:rPr>
      </w:pPr>
    </w:p>
    <w:p w:rsidR="00D82C51" w:rsidRDefault="005515C9">
      <w:pPr>
        <w:spacing w:line="0" w:lineRule="atLeast"/>
        <w:ind w:right="-359"/>
        <w:jc w:val="center"/>
        <w:rPr>
          <w:rFonts w:ascii="Times New Roman" w:eastAsia="Times New Roman" w:hAnsi="Times New Roman"/>
        </w:rPr>
      </w:pPr>
      <w:r>
        <w:rPr>
          <w:rFonts w:ascii="Times New Roman" w:eastAsia="Times New Roman" w:hAnsi="Times New Roman"/>
        </w:rPr>
        <w:t>xi</w:t>
      </w:r>
    </w:p>
    <w:p w:rsidR="00D82C51" w:rsidRDefault="00D82C51">
      <w:pPr>
        <w:spacing w:line="0" w:lineRule="atLeast"/>
        <w:ind w:right="-359"/>
        <w:jc w:val="center"/>
        <w:rPr>
          <w:rFonts w:ascii="Times New Roman" w:eastAsia="Times New Roman" w:hAnsi="Times New Roman"/>
        </w:rPr>
        <w:sectPr w:rsidR="00D82C51">
          <w:type w:val="continuous"/>
          <w:pgSz w:w="11900" w:h="16838"/>
          <w:pgMar w:top="1440" w:right="1386" w:bottom="407" w:left="1440" w:header="0" w:footer="0" w:gutter="0"/>
          <w:cols w:space="0" w:equalWidth="0">
            <w:col w:w="9080"/>
          </w:cols>
          <w:docGrid w:linePitch="360"/>
        </w:sectPr>
      </w:pPr>
    </w:p>
    <w:p w:rsidR="00D82C51" w:rsidRDefault="00D82C51">
      <w:pPr>
        <w:spacing w:line="260" w:lineRule="exact"/>
        <w:rPr>
          <w:rFonts w:ascii="Times New Roman" w:eastAsia="Times New Roman" w:hAnsi="Times New Roman"/>
        </w:rPr>
      </w:pPr>
      <w:bookmarkStart w:id="13" w:name="page13"/>
      <w:bookmarkEnd w:id="13"/>
    </w:p>
    <w:p w:rsidR="00D82C51" w:rsidRDefault="005515C9">
      <w:pPr>
        <w:numPr>
          <w:ilvl w:val="0"/>
          <w:numId w:val="1"/>
        </w:numPr>
        <w:tabs>
          <w:tab w:val="left" w:pos="980"/>
        </w:tabs>
        <w:spacing w:line="0" w:lineRule="atLeast"/>
        <w:ind w:left="980" w:hanging="576"/>
        <w:rPr>
          <w:rFonts w:ascii="Times New Roman" w:eastAsia="Times New Roman" w:hAnsi="Times New Roman"/>
          <w:b/>
          <w:sz w:val="32"/>
        </w:rPr>
      </w:pPr>
      <w:r>
        <w:rPr>
          <w:rFonts w:ascii="Times New Roman" w:eastAsia="Times New Roman" w:hAnsi="Times New Roman"/>
          <w:b/>
          <w:sz w:val="32"/>
        </w:rPr>
        <w:t>G</w:t>
      </w:r>
      <w:r>
        <w:rPr>
          <w:rFonts w:ascii="Times New Roman" w:eastAsia="Times New Roman" w:hAnsi="Times New Roman"/>
          <w:b/>
          <w:sz w:val="25"/>
        </w:rPr>
        <w:t>İRİŞ</w:t>
      </w:r>
    </w:p>
    <w:p w:rsidR="00D82C51" w:rsidRDefault="00D82C51">
      <w:pPr>
        <w:spacing w:line="200" w:lineRule="exact"/>
        <w:rPr>
          <w:rFonts w:ascii="Times New Roman" w:eastAsia="Times New Roman" w:hAnsi="Times New Roman"/>
        </w:rPr>
      </w:pPr>
    </w:p>
    <w:p w:rsidR="00D82C51" w:rsidRDefault="00D82C51">
      <w:pPr>
        <w:spacing w:line="285" w:lineRule="exact"/>
        <w:rPr>
          <w:rFonts w:ascii="Times New Roman" w:eastAsia="Times New Roman" w:hAnsi="Times New Roman"/>
        </w:rPr>
      </w:pPr>
    </w:p>
    <w:p w:rsidR="00D82C51" w:rsidRDefault="005515C9">
      <w:pPr>
        <w:spacing w:line="358" w:lineRule="auto"/>
        <w:ind w:left="400" w:firstLine="566"/>
        <w:jc w:val="both"/>
        <w:rPr>
          <w:rFonts w:ascii="Times New Roman" w:eastAsia="Times New Roman" w:hAnsi="Times New Roman"/>
          <w:sz w:val="22"/>
        </w:rPr>
      </w:pPr>
      <w:r>
        <w:rPr>
          <w:rFonts w:ascii="Times New Roman" w:eastAsia="Times New Roman" w:hAnsi="Times New Roman"/>
          <w:sz w:val="22"/>
        </w:rPr>
        <w:t>Bir araştırmacı için en önemli yetenek problem çözme kabiliyetidir. Ancak gerçek dünya problemlerine çözüm bulmak her zaman tahmin edildiği kadar kolay olmamaktadır. Bu yüzden araştırmacılar gerçek dünya varlıklarını temsil edecek sistemler üzerine yoğunlaşmaktadır. Bu kapsamda kaotik sistemler giderek önem kazanmıştır. Son yirmi yılda bilim ve mühendislikteki birçok uygulamada kaotik sistemler yaygın şekilde kullanılmıştır. Özellikle modelleme, oyun teorisi, sezgisel yaklaşımlar ve bilgi güvenliği alanındaki birçok uygulamanın gereksinim duyduğu rastgelelik kaynağının üretilmesi kaotik sistemlerin en başarılı uygulama alanlarından biri olmuştur [1, 2].</w:t>
      </w:r>
    </w:p>
    <w:p w:rsidR="00D82C51" w:rsidRDefault="00D82C51">
      <w:pPr>
        <w:spacing w:line="18" w:lineRule="exact"/>
        <w:rPr>
          <w:rFonts w:ascii="Times New Roman" w:eastAsia="Times New Roman" w:hAnsi="Times New Roman"/>
        </w:rPr>
      </w:pPr>
    </w:p>
    <w:p w:rsidR="00D82C51" w:rsidRDefault="005515C9">
      <w:pPr>
        <w:spacing w:line="377" w:lineRule="auto"/>
        <w:ind w:left="400" w:firstLine="566"/>
        <w:jc w:val="both"/>
        <w:rPr>
          <w:rFonts w:ascii="Times New Roman" w:eastAsia="Times New Roman" w:hAnsi="Times New Roman"/>
          <w:sz w:val="21"/>
        </w:rPr>
      </w:pPr>
      <w:r>
        <w:rPr>
          <w:rFonts w:ascii="Times New Roman" w:eastAsia="Times New Roman" w:hAnsi="Times New Roman"/>
          <w:sz w:val="21"/>
        </w:rPr>
        <w:t>Kaos doğrusal olmayan dinamik sistemlerde bulunan gerekirci (</w:t>
      </w:r>
      <w:proofErr w:type="gramStart"/>
      <w:r>
        <w:rPr>
          <w:rFonts w:ascii="Times New Roman" w:eastAsia="Times New Roman" w:hAnsi="Times New Roman"/>
          <w:sz w:val="21"/>
        </w:rPr>
        <w:t>deterministlik</w:t>
      </w:r>
      <w:proofErr w:type="gramEnd"/>
      <w:r>
        <w:rPr>
          <w:rFonts w:ascii="Times New Roman" w:eastAsia="Times New Roman" w:hAnsi="Times New Roman"/>
          <w:sz w:val="21"/>
        </w:rPr>
        <w:t>) ve rastgele benzeri bir süreçtir. Kaotik sistemler periyodik değildir ve sınırlı olmalarına rağmen bir değere yakınsamazlar. Kaotik sistemlerin en önemli özelliği başlangıç koşulları ve kontrol parametrelerine oldukça bağımlı olmasıdır. Kaosun doğası görünürde rastgele ve tahmin edilemezdir. Ayrıca kendi içerisinde bir düzene sahiptir. Hatta çoğu kez düzen içinde düzensizlik ya da düzensizlik içinde düzen olarak da tanımlanmaktadır. Matematiksel olarak, basit gerekirci dinamik bir sistemin rastgeleliği olarak tanımlanabilir. Kaotik davranış az rastlanan bir olgu değildir. Matematikten biyolojiye, ekonomiden elektronik devrelere, mühendislikten sosyal bilimlere, insan vücudunun davranışından vahşi nüfusun dağılımına kadar çok geniş bir alanda bu davranışa rastlanmaktadır.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1"/>
        </w:rPr>
        <w:drawing>
          <wp:anchor distT="0" distB="0" distL="114300" distR="114300" simplePos="0" relativeHeight="251609600" behindDoc="1" locked="0" layoutInCell="1" allowOverlap="1">
            <wp:simplePos x="0" y="0"/>
            <wp:positionH relativeFrom="column">
              <wp:posOffset>355600</wp:posOffset>
            </wp:positionH>
            <wp:positionV relativeFrom="paragraph">
              <wp:posOffset>-1958340</wp:posOffset>
            </wp:positionV>
            <wp:extent cx="4699000" cy="1854200"/>
            <wp:effectExtent l="0" t="0" r="6350" b="0"/>
            <wp:wrapNone/>
            <wp:docPr id="137"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5515C9">
      <w:pPr>
        <w:spacing w:line="358" w:lineRule="auto"/>
        <w:ind w:left="400" w:right="20" w:firstLine="566"/>
        <w:jc w:val="both"/>
        <w:rPr>
          <w:rFonts w:ascii="Times New Roman" w:eastAsia="Times New Roman" w:hAnsi="Times New Roman"/>
          <w:sz w:val="22"/>
        </w:rPr>
      </w:pPr>
      <w:r>
        <w:rPr>
          <w:rFonts w:ascii="Times New Roman" w:eastAsia="Times New Roman" w:hAnsi="Times New Roman"/>
          <w:sz w:val="22"/>
        </w:rPr>
        <w:t>Kriptoloji en basit anlamda güvenli veri iletişimini sağlamayı amaçlayan bir bilim dalıdır. Bir kriptolojik protokolün güvenli olarak nitelendirilebilmesi için iki temel gereksinimin sağladığının garanti edilmesi beklenmektedir. Bu gereksinimler yayılma ve karıştırma özellikleridir. Yayılma özelliği saldırganın istatistiki analizler kullanarak algoritmanın gizli anahtarını elde etmesini önlemeyi amaçlamaktadır. Yayılma özelliğini sağlanmak için genellikle orijinal verinin pozisyonun kaydırıldığı, yer değiştirildiği veya bir fonksiyon yardımıyla haritalandığı yöntemler kullanılmaktadır. Orijinal verinin değişiminde kullanılan bu yöntemler doğrusal bir yapıya sahip olduğu için saldırgan tarafından kolaylıkla tahmin edilebilir. Bu yüzden yayılma gereksinimi ile birlikte güçlü bir karıştırma işleminin sağlanması gereklidir. Çünkü karıştırma özelliği algoritmanın gizli anahtarı ile şifreli veri arasındaki ilişkinin ifade edilmesini zorlaştırmaktadır [3, 4].</w:t>
      </w:r>
    </w:p>
    <w:p w:rsidR="00D82C51" w:rsidRDefault="00D82C51">
      <w:pPr>
        <w:spacing w:line="24" w:lineRule="exact"/>
        <w:rPr>
          <w:rFonts w:ascii="Times New Roman" w:eastAsia="Times New Roman" w:hAnsi="Times New Roman"/>
        </w:rPr>
      </w:pPr>
    </w:p>
    <w:p w:rsidR="00D82C51" w:rsidRDefault="005515C9">
      <w:pPr>
        <w:spacing w:line="358" w:lineRule="auto"/>
        <w:ind w:left="400" w:firstLine="566"/>
        <w:jc w:val="both"/>
        <w:rPr>
          <w:rFonts w:ascii="Times New Roman" w:eastAsia="Times New Roman" w:hAnsi="Times New Roman"/>
          <w:sz w:val="22"/>
        </w:rPr>
      </w:pPr>
      <w:r>
        <w:rPr>
          <w:rFonts w:ascii="Times New Roman" w:eastAsia="Times New Roman" w:hAnsi="Times New Roman"/>
          <w:sz w:val="22"/>
        </w:rPr>
        <w:t xml:space="preserve">Karıştırma özelliğini sağlamak için en etkili yaklaşımlardan biri güçlü bir entropi kaynağının elde edilmesidir. Ancak kriptolojik uygulamalarda bu zor bir görevdir. Tasarımda meydana gelebilecek bir kusur tüm algoritmanın güvenliğini etkileyecektir. Özellikle kriptolojik uygulamalar için fiziksel kaynakları temel alan tasarımlara gereksinim duyulmaktadır. Literatürde bu fiziksel kaynakları temel alan popüler yaklaşımlardan biri de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 rastgelelik üreteçleridir [5-7].</w:t>
      </w:r>
    </w:p>
    <w:p w:rsidR="00D82C51" w:rsidRDefault="00D82C51">
      <w:pPr>
        <w:spacing w:line="358" w:lineRule="auto"/>
        <w:ind w:left="400" w:firstLine="566"/>
        <w:jc w:val="both"/>
        <w:rPr>
          <w:rFonts w:ascii="Times New Roman" w:eastAsia="Times New Roman" w:hAnsi="Times New Roman"/>
          <w:sz w:val="22"/>
        </w:rPr>
        <w:sectPr w:rsidR="00D82C51">
          <w:pgSz w:w="11900" w:h="16838"/>
          <w:pgMar w:top="1440" w:right="1406" w:bottom="830" w:left="1440" w:header="0" w:footer="0" w:gutter="0"/>
          <w:cols w:space="0" w:equalWidth="0">
            <w:col w:w="9060"/>
          </w:cols>
          <w:docGrid w:linePitch="360"/>
        </w:sectPr>
      </w:pPr>
    </w:p>
    <w:p w:rsidR="00D82C51" w:rsidRDefault="00D82C51">
      <w:pPr>
        <w:spacing w:line="266" w:lineRule="exact"/>
        <w:rPr>
          <w:rFonts w:ascii="Times New Roman" w:eastAsia="Times New Roman" w:hAnsi="Times New Roman"/>
        </w:rPr>
      </w:pPr>
      <w:bookmarkStart w:id="14" w:name="page14"/>
      <w:bookmarkEnd w:id="14"/>
    </w:p>
    <w:p w:rsidR="00D82C51" w:rsidRDefault="005515C9">
      <w:pPr>
        <w:spacing w:line="376" w:lineRule="auto"/>
        <w:ind w:left="400" w:firstLine="566"/>
        <w:jc w:val="both"/>
        <w:rPr>
          <w:rFonts w:ascii="Times New Roman" w:eastAsia="Times New Roman" w:hAnsi="Times New Roman"/>
          <w:sz w:val="21"/>
        </w:rPr>
      </w:pPr>
      <w:r>
        <w:rPr>
          <w:rFonts w:ascii="Times New Roman" w:eastAsia="Times New Roman" w:hAnsi="Times New Roman"/>
          <w:sz w:val="21"/>
        </w:rPr>
        <w:t xml:space="preserve">Kaotik sistemler kriptolojik rastgeleliğin elde edilmesi için güçlü bir adaydır. Bu yüzden kaotik sistemlerin sahip olduğu dinamikleri kullanarak çeşitli kriptolojik protokollerin tasarlanması aktif bir araştırma alanıdır. Bu araştırma alanında iki disiplinin bir arada kullanıldığı en başarılı örneklerinden biri de </w:t>
      </w:r>
      <w:proofErr w:type="gramStart"/>
      <w:r>
        <w:rPr>
          <w:rFonts w:ascii="Times New Roman" w:eastAsia="Times New Roman" w:hAnsi="Times New Roman"/>
          <w:sz w:val="21"/>
        </w:rPr>
        <w:t>kaos</w:t>
      </w:r>
      <w:proofErr w:type="gramEnd"/>
      <w:r>
        <w:rPr>
          <w:rFonts w:ascii="Times New Roman" w:eastAsia="Times New Roman" w:hAnsi="Times New Roman"/>
          <w:sz w:val="21"/>
        </w:rPr>
        <w:t xml:space="preserve"> tabanlı yer değiştirme kutu (YDK) yapılarının tasarımı olmuştur [1, 8].</w:t>
      </w:r>
    </w:p>
    <w:p w:rsidR="00D82C51" w:rsidRDefault="00D82C51">
      <w:pPr>
        <w:spacing w:line="4" w:lineRule="exact"/>
        <w:rPr>
          <w:rFonts w:ascii="Times New Roman" w:eastAsia="Times New Roman" w:hAnsi="Times New Roman"/>
        </w:rPr>
      </w:pPr>
    </w:p>
    <w:p w:rsidR="00D82C51" w:rsidRDefault="005515C9">
      <w:pPr>
        <w:spacing w:line="358" w:lineRule="auto"/>
        <w:ind w:left="400" w:firstLine="566"/>
        <w:jc w:val="both"/>
        <w:rPr>
          <w:rFonts w:ascii="Times New Roman" w:eastAsia="Times New Roman" w:hAnsi="Times New Roman"/>
          <w:sz w:val="22"/>
        </w:rPr>
      </w:pPr>
      <w:r>
        <w:rPr>
          <w:rFonts w:ascii="Times New Roman" w:eastAsia="Times New Roman" w:hAnsi="Times New Roman"/>
          <w:b/>
          <w:sz w:val="22"/>
          <w:u w:val="single"/>
        </w:rPr>
        <w:t>Problemin Tanımı:</w:t>
      </w:r>
      <w:r>
        <w:rPr>
          <w:rFonts w:ascii="Times New Roman" w:eastAsia="Times New Roman" w:hAnsi="Times New Roman"/>
          <w:b/>
          <w:sz w:val="22"/>
        </w:rPr>
        <w:t xml:space="preserve"> </w:t>
      </w:r>
      <w:r>
        <w:rPr>
          <w:rFonts w:ascii="Times New Roman" w:eastAsia="Times New Roman" w:hAnsi="Times New Roman"/>
          <w:sz w:val="22"/>
        </w:rPr>
        <w:t>Kaos tabanlı YDK yapıları</w:t>
      </w:r>
      <w:r>
        <w:rPr>
          <w:rFonts w:ascii="Times New Roman" w:eastAsia="Times New Roman" w:hAnsi="Times New Roman"/>
          <w:b/>
          <w:sz w:val="22"/>
        </w:rPr>
        <w:t xml:space="preserve"> </w:t>
      </w:r>
      <w:r>
        <w:rPr>
          <w:rFonts w:ascii="Times New Roman" w:eastAsia="Times New Roman" w:hAnsi="Times New Roman"/>
          <w:sz w:val="22"/>
        </w:rPr>
        <w:t>rastgele</w:t>
      </w:r>
      <w:r>
        <w:rPr>
          <w:rFonts w:ascii="Times New Roman" w:eastAsia="Times New Roman" w:hAnsi="Times New Roman"/>
          <w:b/>
          <w:sz w:val="22"/>
        </w:rPr>
        <w:t xml:space="preserve"> </w:t>
      </w:r>
      <w:r>
        <w:rPr>
          <w:rFonts w:ascii="Times New Roman" w:eastAsia="Times New Roman" w:hAnsi="Times New Roman"/>
          <w:sz w:val="22"/>
        </w:rPr>
        <w:t>seçim prensibini temel alan bir</w:t>
      </w:r>
      <w:r>
        <w:rPr>
          <w:rFonts w:ascii="Times New Roman" w:eastAsia="Times New Roman" w:hAnsi="Times New Roman"/>
          <w:b/>
          <w:sz w:val="22"/>
        </w:rPr>
        <w:t xml:space="preserve"> </w:t>
      </w:r>
      <w:r>
        <w:rPr>
          <w:rFonts w:ascii="Times New Roman" w:eastAsia="Times New Roman" w:hAnsi="Times New Roman"/>
          <w:sz w:val="22"/>
        </w:rPr>
        <w:t xml:space="preserve">tasarım yaklaşımı kullanılarak elde edilmektedir. Son zamanda yapılan çalışmalar bu yapıların özellikle yan kanal saldırıları gibi uygulamaya yönelik </w:t>
      </w:r>
      <w:proofErr w:type="gramStart"/>
      <w:r>
        <w:rPr>
          <w:rFonts w:ascii="Times New Roman" w:eastAsia="Times New Roman" w:hAnsi="Times New Roman"/>
          <w:sz w:val="22"/>
        </w:rPr>
        <w:t>kripto</w:t>
      </w:r>
      <w:proofErr w:type="gramEnd"/>
      <w:r>
        <w:rPr>
          <w:rFonts w:ascii="Times New Roman" w:eastAsia="Times New Roman" w:hAnsi="Times New Roman"/>
          <w:sz w:val="22"/>
        </w:rPr>
        <w:t xml:space="preserve"> analiz senaryolarını önlemek için daha başarılı olabileceğini göstermiştir. Ancak rastgele seçim tabanlı tasarımlar uygulama saldırılarına karşı daha dirençli olmasına rağmen YDK performans ölçütleri bakımından matematiksel temelli tasarımlara göre daha kötüdür. Tez çalışması bu problemi çözmek için kullanılabilecek son işlem algoritmalarını araştırmayı amaçlamaktadır.</w:t>
      </w:r>
    </w:p>
    <w:p w:rsidR="00D82C51" w:rsidRDefault="00D82C51">
      <w:pPr>
        <w:spacing w:line="16" w:lineRule="exact"/>
        <w:rPr>
          <w:rFonts w:ascii="Times New Roman" w:eastAsia="Times New Roman" w:hAnsi="Times New Roman"/>
        </w:rPr>
      </w:pPr>
    </w:p>
    <w:p w:rsidR="00D82C51" w:rsidRDefault="005515C9">
      <w:pPr>
        <w:spacing w:line="356" w:lineRule="auto"/>
        <w:ind w:left="400" w:right="20" w:firstLine="566"/>
        <w:jc w:val="both"/>
        <w:rPr>
          <w:rFonts w:ascii="Times New Roman" w:eastAsia="Times New Roman" w:hAnsi="Times New Roman"/>
          <w:sz w:val="22"/>
        </w:rPr>
      </w:pPr>
      <w:r>
        <w:rPr>
          <w:rFonts w:ascii="Times New Roman" w:eastAsia="Times New Roman" w:hAnsi="Times New Roman"/>
          <w:b/>
          <w:sz w:val="22"/>
          <w:u w:val="single"/>
        </w:rPr>
        <w:t>Problemin</w:t>
      </w:r>
      <w:r>
        <w:rPr>
          <w:rFonts w:ascii="Times New Roman" w:eastAsia="Times New Roman" w:hAnsi="Times New Roman"/>
          <w:b/>
          <w:sz w:val="22"/>
        </w:rPr>
        <w:t xml:space="preserve"> </w:t>
      </w:r>
      <w:r>
        <w:rPr>
          <w:rFonts w:ascii="Times New Roman" w:eastAsia="Times New Roman" w:hAnsi="Times New Roman"/>
          <w:b/>
          <w:sz w:val="22"/>
          <w:u w:val="single"/>
        </w:rPr>
        <w:t>Önemi:</w:t>
      </w:r>
      <w:r>
        <w:rPr>
          <w:rFonts w:ascii="Times New Roman" w:eastAsia="Times New Roman" w:hAnsi="Times New Roman"/>
          <w:b/>
          <w:sz w:val="22"/>
        </w:rPr>
        <w:t xml:space="preserve"> </w:t>
      </w:r>
      <w:r>
        <w:rPr>
          <w:rFonts w:ascii="Times New Roman" w:eastAsia="Times New Roman" w:hAnsi="Times New Roman"/>
          <w:sz w:val="22"/>
        </w:rPr>
        <w:t>Kaos temelli YDK yapılarının performans iyileştirmeleri yapılabilirse</w:t>
      </w:r>
      <w:r>
        <w:rPr>
          <w:rFonts w:ascii="Times New Roman" w:eastAsia="Times New Roman" w:hAnsi="Times New Roman"/>
          <w:b/>
          <w:sz w:val="22"/>
        </w:rPr>
        <w:t xml:space="preserve"> </w:t>
      </w:r>
      <w:r>
        <w:rPr>
          <w:rFonts w:ascii="Times New Roman" w:eastAsia="Times New Roman" w:hAnsi="Times New Roman"/>
          <w:sz w:val="22"/>
        </w:rPr>
        <w:t xml:space="preserve">bu yapıların pratik uygulamalarda kullanılabilirliği gösterilmiş olacaktır. Bu durumda hem yan kanal saldırısı gibi uygulamaya yönelik </w:t>
      </w:r>
      <w:proofErr w:type="gramStart"/>
      <w:r>
        <w:rPr>
          <w:rFonts w:ascii="Times New Roman" w:eastAsia="Times New Roman" w:hAnsi="Times New Roman"/>
          <w:sz w:val="22"/>
        </w:rPr>
        <w:t>kripto</w:t>
      </w:r>
      <w:proofErr w:type="gramEnd"/>
      <w:r>
        <w:rPr>
          <w:rFonts w:ascii="Times New Roman" w:eastAsia="Times New Roman" w:hAnsi="Times New Roman"/>
          <w:sz w:val="22"/>
        </w:rPr>
        <w:t xml:space="preserve"> analiz teknikleri için bir önlem geliştirilecek hem de matematiksel tasarımlara alternatif yeni tasarımların önü açılabilecektir.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10624" behindDoc="1" locked="0" layoutInCell="1" allowOverlap="1">
            <wp:simplePos x="0" y="0"/>
            <wp:positionH relativeFrom="column">
              <wp:posOffset>355600</wp:posOffset>
            </wp:positionH>
            <wp:positionV relativeFrom="paragraph">
              <wp:posOffset>-928370</wp:posOffset>
            </wp:positionV>
            <wp:extent cx="4699000" cy="1854200"/>
            <wp:effectExtent l="0" t="0" r="6350" b="0"/>
            <wp:wrapNone/>
            <wp:docPr id="136"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5515C9">
      <w:pPr>
        <w:spacing w:line="357" w:lineRule="auto"/>
        <w:ind w:left="400" w:firstLine="566"/>
        <w:jc w:val="both"/>
        <w:rPr>
          <w:rFonts w:ascii="Times New Roman" w:eastAsia="Times New Roman" w:hAnsi="Times New Roman"/>
          <w:sz w:val="22"/>
        </w:rPr>
      </w:pPr>
      <w:r>
        <w:rPr>
          <w:rFonts w:ascii="Times New Roman" w:eastAsia="Times New Roman" w:hAnsi="Times New Roman"/>
          <w:b/>
          <w:sz w:val="22"/>
          <w:u w:val="single"/>
        </w:rPr>
        <w:t>Amaç:</w:t>
      </w:r>
      <w:r>
        <w:rPr>
          <w:rFonts w:ascii="Times New Roman" w:eastAsia="Times New Roman" w:hAnsi="Times New Roman"/>
          <w:b/>
          <w:sz w:val="22"/>
        </w:rPr>
        <w:t xml:space="preserve"> </w:t>
      </w:r>
      <w:r>
        <w:rPr>
          <w:rFonts w:ascii="Times New Roman" w:eastAsia="Times New Roman" w:hAnsi="Times New Roman"/>
          <w:sz w:val="22"/>
        </w:rPr>
        <w:t>YDK tasarımlarının başarısını değerlendirmek için çeşitli metrikler bulunmaktadır.</w:t>
      </w:r>
      <w:r>
        <w:rPr>
          <w:rFonts w:ascii="Times New Roman" w:eastAsia="Times New Roman" w:hAnsi="Times New Roman"/>
          <w:b/>
          <w:sz w:val="22"/>
        </w:rPr>
        <w:t xml:space="preserve"> </w:t>
      </w:r>
      <w:r>
        <w:rPr>
          <w:rFonts w:ascii="Times New Roman" w:eastAsia="Times New Roman" w:hAnsi="Times New Roman"/>
          <w:sz w:val="22"/>
        </w:rPr>
        <w:t xml:space="preserve">Yapılan analizler bu metrikler içerisinde doğrusal olmama (nonlinearity) ölçütünün performans karşılaştırması yapmak için daha elverişli olduğunu göstermektedir. Bu yüzden tez çalışmasının amacı geliştirilecek çeşitli son işlem algoritmaları yardımı ile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temelli YDK yapılarının doğrusal olmama ölçütünün iyileştirebileceğini araştırılmasıdır.</w:t>
      </w:r>
    </w:p>
    <w:p w:rsidR="00D82C51" w:rsidRDefault="00D82C51">
      <w:pPr>
        <w:spacing w:line="17" w:lineRule="exact"/>
        <w:rPr>
          <w:rFonts w:ascii="Times New Roman" w:eastAsia="Times New Roman" w:hAnsi="Times New Roman"/>
        </w:rPr>
      </w:pPr>
    </w:p>
    <w:p w:rsidR="00D82C51" w:rsidRDefault="005515C9">
      <w:pPr>
        <w:spacing w:line="358" w:lineRule="auto"/>
        <w:ind w:left="400" w:firstLine="566"/>
        <w:jc w:val="both"/>
        <w:rPr>
          <w:rFonts w:ascii="Times New Roman" w:eastAsia="Times New Roman" w:hAnsi="Times New Roman"/>
          <w:sz w:val="22"/>
        </w:rPr>
      </w:pPr>
      <w:r>
        <w:rPr>
          <w:rFonts w:ascii="Times New Roman" w:eastAsia="Times New Roman" w:hAnsi="Times New Roman"/>
          <w:sz w:val="22"/>
        </w:rPr>
        <w:t xml:space="preserve">Bu doğrultuda tezin geri kalan kısmı aşağıdaki gibi organize edilmiştir. İkinci bölümde YDK yapıları ve kriptoloji bilimi açısından önemine değinilmiştir. Bu bölümde öncelikle YDK yapıları hakkında genel bilgiler verilmiştir. Ardından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temelli YDK yapıları hakkında genel bir literatür özeti sunulmuştur. Üçüncü bölümde tez kapsamında geliştirilen yöntemlerin detayları açıklanmıştır. Üçüncü bölüm, dört alt bölümden oluşmaktadır. İlk üç alt bölümde YDK performans iyileştirmesi için önerilen algoritmalar sunulmuştur. Son alt bölümde ise </w:t>
      </w:r>
      <w:proofErr w:type="gramStart"/>
      <w:r>
        <w:rPr>
          <w:rFonts w:ascii="Times New Roman" w:eastAsia="Times New Roman" w:hAnsi="Times New Roman"/>
          <w:sz w:val="22"/>
        </w:rPr>
        <w:t>literatürde</w:t>
      </w:r>
      <w:proofErr w:type="gramEnd"/>
      <w:r>
        <w:rPr>
          <w:rFonts w:ascii="Times New Roman" w:eastAsia="Times New Roman" w:hAnsi="Times New Roman"/>
          <w:sz w:val="22"/>
        </w:rPr>
        <w:t xml:space="preserve"> ilk defa kullanılan bir kaotik sistemi temel alan YDK yapısının tasarımına ilişkin detaylar verilmiştir. Dördüncü bölümde önerilen yöntemlerin başarısı gerçekleştirilen analiz sonuçları yorumlanarak tartışılmıştır. Son bölümde elde edilen sonuçlar özetlenmiş ileriye yönelik yapılabilecek çalışmalara ilişkin önerilerde bulunulmuştur.</w:t>
      </w:r>
    </w:p>
    <w:p w:rsidR="00D82C51" w:rsidRDefault="00D82C51">
      <w:pPr>
        <w:spacing w:line="358" w:lineRule="auto"/>
        <w:ind w:left="400" w:firstLine="566"/>
        <w:jc w:val="both"/>
        <w:rPr>
          <w:rFonts w:ascii="Times New Roman" w:eastAsia="Times New Roman" w:hAnsi="Times New Roman"/>
          <w:sz w:val="22"/>
        </w:rPr>
        <w:sectPr w:rsidR="00D82C51">
          <w:pgSz w:w="11900" w:h="16838"/>
          <w:pgMar w:top="1440" w:right="1406" w:bottom="407" w:left="1440" w:header="0" w:footer="0" w:gutter="0"/>
          <w:cols w:space="0" w:equalWidth="0">
            <w:col w:w="9060"/>
          </w:cols>
          <w:docGrid w:linePitch="360"/>
        </w:sect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68"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2</w:t>
      </w:r>
    </w:p>
    <w:p w:rsidR="00D82C51" w:rsidRDefault="00D82C51">
      <w:pPr>
        <w:spacing w:line="0" w:lineRule="atLeast"/>
        <w:ind w:right="-399"/>
        <w:jc w:val="center"/>
        <w:rPr>
          <w:rFonts w:ascii="Times New Roman" w:eastAsia="Times New Roman" w:hAnsi="Times New Roman"/>
        </w:rPr>
        <w:sectPr w:rsidR="00D82C51">
          <w:type w:val="continuous"/>
          <w:pgSz w:w="11900" w:h="16838"/>
          <w:pgMar w:top="1440" w:right="1406" w:bottom="407" w:left="1440" w:header="0" w:footer="0" w:gutter="0"/>
          <w:cols w:space="0" w:equalWidth="0">
            <w:col w:w="9060"/>
          </w:cols>
          <w:docGrid w:linePitch="360"/>
        </w:sectPr>
      </w:pPr>
    </w:p>
    <w:p w:rsidR="00D82C51" w:rsidRDefault="00D82C51">
      <w:pPr>
        <w:spacing w:line="260" w:lineRule="exact"/>
        <w:rPr>
          <w:rFonts w:ascii="Times New Roman" w:eastAsia="Times New Roman" w:hAnsi="Times New Roman"/>
        </w:rPr>
      </w:pPr>
      <w:bookmarkStart w:id="15" w:name="page15"/>
      <w:bookmarkEnd w:id="15"/>
    </w:p>
    <w:p w:rsidR="00D82C51" w:rsidRDefault="005515C9">
      <w:pPr>
        <w:numPr>
          <w:ilvl w:val="0"/>
          <w:numId w:val="2"/>
        </w:numPr>
        <w:tabs>
          <w:tab w:val="left" w:pos="980"/>
        </w:tabs>
        <w:spacing w:line="0" w:lineRule="atLeast"/>
        <w:ind w:left="980" w:hanging="576"/>
        <w:rPr>
          <w:rFonts w:ascii="Times New Roman" w:eastAsia="Times New Roman" w:hAnsi="Times New Roman"/>
          <w:b/>
          <w:sz w:val="32"/>
        </w:rPr>
      </w:pPr>
      <w:r>
        <w:rPr>
          <w:rFonts w:ascii="Times New Roman" w:eastAsia="Times New Roman" w:hAnsi="Times New Roman"/>
          <w:b/>
          <w:sz w:val="32"/>
        </w:rPr>
        <w:t>Y</w:t>
      </w:r>
      <w:r>
        <w:rPr>
          <w:rFonts w:ascii="Times New Roman" w:eastAsia="Times New Roman" w:hAnsi="Times New Roman"/>
          <w:b/>
          <w:sz w:val="25"/>
        </w:rPr>
        <w:t>ER</w:t>
      </w:r>
      <w:r>
        <w:rPr>
          <w:rFonts w:ascii="Times New Roman" w:eastAsia="Times New Roman" w:hAnsi="Times New Roman"/>
          <w:b/>
          <w:sz w:val="32"/>
        </w:rPr>
        <w:t xml:space="preserve"> D</w:t>
      </w:r>
      <w:r>
        <w:rPr>
          <w:rFonts w:ascii="Times New Roman" w:eastAsia="Times New Roman" w:hAnsi="Times New Roman"/>
          <w:b/>
          <w:sz w:val="25"/>
        </w:rPr>
        <w:t>EĞİŞTİRME</w:t>
      </w:r>
      <w:r>
        <w:rPr>
          <w:rFonts w:ascii="Times New Roman" w:eastAsia="Times New Roman" w:hAnsi="Times New Roman"/>
          <w:b/>
          <w:sz w:val="32"/>
        </w:rPr>
        <w:t xml:space="preserve"> K</w:t>
      </w:r>
      <w:r>
        <w:rPr>
          <w:rFonts w:ascii="Times New Roman" w:eastAsia="Times New Roman" w:hAnsi="Times New Roman"/>
          <w:b/>
          <w:sz w:val="25"/>
        </w:rPr>
        <w:t>UTULARI</w:t>
      </w:r>
    </w:p>
    <w:p w:rsidR="00D82C51" w:rsidRDefault="00D82C51">
      <w:pPr>
        <w:spacing w:line="200" w:lineRule="exact"/>
        <w:rPr>
          <w:rFonts w:ascii="Times New Roman" w:eastAsia="Times New Roman" w:hAnsi="Times New Roman"/>
        </w:rPr>
      </w:pPr>
    </w:p>
    <w:p w:rsidR="00D82C51" w:rsidRDefault="00D82C51">
      <w:pPr>
        <w:spacing w:line="285" w:lineRule="exact"/>
        <w:rPr>
          <w:rFonts w:ascii="Times New Roman" w:eastAsia="Times New Roman" w:hAnsi="Times New Roman"/>
        </w:rPr>
      </w:pPr>
    </w:p>
    <w:p w:rsidR="00D82C51" w:rsidRDefault="005515C9">
      <w:pPr>
        <w:spacing w:line="358" w:lineRule="auto"/>
        <w:ind w:left="400" w:firstLine="566"/>
        <w:jc w:val="both"/>
        <w:rPr>
          <w:rFonts w:ascii="Times New Roman" w:eastAsia="Times New Roman" w:hAnsi="Times New Roman"/>
          <w:sz w:val="22"/>
        </w:rPr>
      </w:pPr>
      <w:r>
        <w:rPr>
          <w:rFonts w:ascii="Times New Roman" w:eastAsia="Times New Roman" w:hAnsi="Times New Roman"/>
          <w:sz w:val="22"/>
        </w:rPr>
        <w:t xml:space="preserve">Gerçek dünya olaylarının sebepleri ve sonuçları arasındaki ilişki çok karmaşık bir yapıya sahiptir. Kaotik sistemlerde tam olarak bu karmaşık ilişkiyi temel almaktadır. Bir çok doğrusal olmayan sistemin, zaman içindeki değişiminin düzensiz olması ve tahmin edilememesi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olarak adlandırılmıştır. Kaotik sistemlerde; sistemin başlangıç koşulları ve kontrol parametrelerinde meydana gelebilecek en küçük bir değişiklik çok farklı çıktıların elde edilmesine sebep olmaktadır. Çoğu zaman bu olgu kelebek etkisi olarak bilinmektedir. Bir kelebeğin kanat çırpması ile meydana gelebilecek çok küçük bir değişimin bir kasırgayı tetikleyebileceğini ortaya koymaktadır. Kaotik sistemlerde çıktıların kestiriminin </w:t>
      </w:r>
      <w:proofErr w:type="gramStart"/>
      <w:r>
        <w:rPr>
          <w:rFonts w:ascii="Times New Roman" w:eastAsia="Times New Roman" w:hAnsi="Times New Roman"/>
          <w:sz w:val="22"/>
        </w:rPr>
        <w:t>imkansız</w:t>
      </w:r>
      <w:proofErr w:type="gramEnd"/>
      <w:r>
        <w:rPr>
          <w:rFonts w:ascii="Times New Roman" w:eastAsia="Times New Roman" w:hAnsi="Times New Roman"/>
          <w:sz w:val="22"/>
        </w:rPr>
        <w:t xml:space="preserve"> olduğu ifade edilmektedir. Bir başka ifade ile bir kaotik sistem olasılıksal bir sisteme benzemektedir. Fakat düzensizliğin kaynağı kestirilemeyen dış etkiler değil de sistemin gerçek dinamikleridir.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11648" behindDoc="1" locked="0" layoutInCell="1" allowOverlap="1">
            <wp:simplePos x="0" y="0"/>
            <wp:positionH relativeFrom="column">
              <wp:posOffset>355600</wp:posOffset>
            </wp:positionH>
            <wp:positionV relativeFrom="paragraph">
              <wp:posOffset>-258445</wp:posOffset>
            </wp:positionV>
            <wp:extent cx="4699000" cy="1854200"/>
            <wp:effectExtent l="0" t="0" r="6350" b="0"/>
            <wp:wrapNone/>
            <wp:docPr id="135"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 w:lineRule="exact"/>
        <w:rPr>
          <w:rFonts w:ascii="Times New Roman" w:eastAsia="Times New Roman" w:hAnsi="Times New Roman"/>
        </w:rPr>
      </w:pPr>
    </w:p>
    <w:p w:rsidR="00D82C51" w:rsidRDefault="005515C9">
      <w:pPr>
        <w:spacing w:line="377" w:lineRule="auto"/>
        <w:ind w:left="400" w:firstLine="566"/>
        <w:jc w:val="both"/>
        <w:rPr>
          <w:rFonts w:ascii="Times New Roman" w:eastAsia="Times New Roman" w:hAnsi="Times New Roman"/>
          <w:sz w:val="21"/>
        </w:rPr>
      </w:pPr>
      <w:r>
        <w:rPr>
          <w:rFonts w:ascii="Times New Roman" w:eastAsia="Times New Roman" w:hAnsi="Times New Roman"/>
          <w:sz w:val="21"/>
        </w:rPr>
        <w:t>Ayrık zamanlı, sürekli zamanlı, zaman gecikmeli, uzamsal ve hiper kaotik gibi çeşitli kaotik sistem sınıfları bulunmaktadır. Bu kaotik sistem sınıflarının sahip oldukları matematiksel modeller göz önüne alınarak basitten karmaşığa doğru sıralanmıştır. Bu çalışmada diğer kaotik sistem sınıflarına kıyasla daha basit bir yapıya sahip olduğu için ayrık zamanlı sistemler üzerinden ilerlenmiştir. Bu tercihin en önemli sebebi sözde rasgele sayı üretecinin karmaşıklığını mümkün olduğunca düşük tutarak etkililiği sağlamaktır. Çalışmada dört farklı ayrık zamanlı kaotik sistem kullanılmıştır. Bu kaotik sistemlere ait matematiksel modeller Tablo 2.1’ de verilmiştir.</w:t>
      </w:r>
    </w:p>
    <w:p w:rsidR="00D82C51" w:rsidRDefault="00D82C51">
      <w:pPr>
        <w:spacing w:line="200" w:lineRule="exact"/>
        <w:rPr>
          <w:rFonts w:ascii="Times New Roman" w:eastAsia="Times New Roman" w:hAnsi="Times New Roman"/>
        </w:rPr>
      </w:pPr>
    </w:p>
    <w:p w:rsidR="00D82C51" w:rsidRDefault="00D82C51">
      <w:pPr>
        <w:spacing w:line="273" w:lineRule="exact"/>
        <w:rPr>
          <w:rFonts w:ascii="Times New Roman" w:eastAsia="Times New Roman" w:hAnsi="Times New Roman"/>
        </w:rPr>
      </w:pPr>
    </w:p>
    <w:p w:rsidR="00D82C51" w:rsidRDefault="005515C9">
      <w:pPr>
        <w:spacing w:line="0" w:lineRule="atLeast"/>
        <w:ind w:left="2500"/>
        <w:rPr>
          <w:rFonts w:ascii="Times New Roman" w:eastAsia="Times New Roman" w:hAnsi="Times New Roman"/>
        </w:rPr>
      </w:pPr>
      <w:r>
        <w:rPr>
          <w:rFonts w:ascii="Times New Roman" w:eastAsia="Times New Roman" w:hAnsi="Times New Roman"/>
          <w:b/>
        </w:rPr>
        <w:t xml:space="preserve">Tablo 2.1. </w:t>
      </w:r>
      <w:r>
        <w:rPr>
          <w:rFonts w:ascii="Times New Roman" w:eastAsia="Times New Roman" w:hAnsi="Times New Roman"/>
        </w:rPr>
        <w:t>Kaotik sistemlere ait matematiksel modeller</w:t>
      </w:r>
    </w:p>
    <w:p w:rsidR="00D82C51" w:rsidRDefault="00D82C51">
      <w:pPr>
        <w:spacing w:line="300" w:lineRule="exact"/>
        <w:rPr>
          <w:rFonts w:ascii="Times New Roman" w:eastAsia="Times New Roman" w:hAnsi="Times New Roman"/>
        </w:rPr>
      </w:pPr>
    </w:p>
    <w:tbl>
      <w:tblPr>
        <w:tblW w:w="0" w:type="auto"/>
        <w:tblInd w:w="1840" w:type="dxa"/>
        <w:tblLayout w:type="fixed"/>
        <w:tblCellMar>
          <w:left w:w="0" w:type="dxa"/>
          <w:right w:w="0" w:type="dxa"/>
        </w:tblCellMar>
        <w:tblLook w:val="0000" w:firstRow="0" w:lastRow="0" w:firstColumn="0" w:lastColumn="0" w:noHBand="0" w:noVBand="0"/>
      </w:tblPr>
      <w:tblGrid>
        <w:gridCol w:w="20"/>
        <w:gridCol w:w="1620"/>
        <w:gridCol w:w="660"/>
        <w:gridCol w:w="80"/>
        <w:gridCol w:w="340"/>
        <w:gridCol w:w="120"/>
        <w:gridCol w:w="520"/>
        <w:gridCol w:w="220"/>
        <w:gridCol w:w="920"/>
        <w:gridCol w:w="100"/>
        <w:gridCol w:w="1160"/>
      </w:tblGrid>
      <w:tr w:rsidR="00D82C51">
        <w:trPr>
          <w:trHeight w:val="236"/>
        </w:trPr>
        <w:tc>
          <w:tcPr>
            <w:tcW w:w="20" w:type="dxa"/>
            <w:shd w:val="clear" w:color="auto" w:fill="auto"/>
            <w:vAlign w:val="bottom"/>
          </w:tcPr>
          <w:p w:rsidR="00D82C51" w:rsidRDefault="00D82C51">
            <w:pPr>
              <w:spacing w:line="0" w:lineRule="atLeast"/>
              <w:rPr>
                <w:rFonts w:ascii="Times New Roman" w:eastAsia="Times New Roman" w:hAnsi="Times New Roman"/>
              </w:rPr>
            </w:pPr>
          </w:p>
        </w:tc>
        <w:tc>
          <w:tcPr>
            <w:tcW w:w="1620" w:type="dxa"/>
            <w:tcBorders>
              <w:top w:val="single" w:sz="8" w:space="0" w:color="7F7F7F"/>
            </w:tcBorders>
            <w:shd w:val="clear" w:color="auto" w:fill="auto"/>
            <w:vAlign w:val="bottom"/>
          </w:tcPr>
          <w:p w:rsidR="00D82C51" w:rsidRDefault="005515C9">
            <w:pPr>
              <w:spacing w:line="0" w:lineRule="atLeast"/>
              <w:ind w:left="100"/>
              <w:rPr>
                <w:rFonts w:ascii="Times New Roman" w:eastAsia="Times New Roman" w:hAnsi="Times New Roman"/>
                <w:b/>
              </w:rPr>
            </w:pPr>
            <w:r>
              <w:rPr>
                <w:rFonts w:ascii="Times New Roman" w:eastAsia="Times New Roman" w:hAnsi="Times New Roman"/>
                <w:b/>
              </w:rPr>
              <w:t>Kaotik Sistem</w:t>
            </w:r>
          </w:p>
        </w:tc>
        <w:tc>
          <w:tcPr>
            <w:tcW w:w="2860" w:type="dxa"/>
            <w:gridSpan w:val="7"/>
            <w:tcBorders>
              <w:top w:val="single" w:sz="8" w:space="0" w:color="7F7F7F"/>
            </w:tcBorders>
            <w:shd w:val="clear" w:color="auto" w:fill="auto"/>
            <w:vAlign w:val="bottom"/>
          </w:tcPr>
          <w:p w:rsidR="00D82C51" w:rsidRDefault="005515C9">
            <w:pPr>
              <w:spacing w:line="0" w:lineRule="atLeast"/>
              <w:ind w:left="300"/>
              <w:rPr>
                <w:rFonts w:ascii="Times New Roman" w:eastAsia="Times New Roman" w:hAnsi="Times New Roman"/>
                <w:b/>
              </w:rPr>
            </w:pPr>
            <w:r>
              <w:rPr>
                <w:rFonts w:ascii="Times New Roman" w:eastAsia="Times New Roman" w:hAnsi="Times New Roman"/>
                <w:b/>
              </w:rPr>
              <w:t>Matematiksel Model</w:t>
            </w:r>
          </w:p>
        </w:tc>
        <w:tc>
          <w:tcPr>
            <w:tcW w:w="10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rPr>
            </w:pPr>
          </w:p>
        </w:tc>
        <w:tc>
          <w:tcPr>
            <w:tcW w:w="116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rPr>
            </w:pPr>
          </w:p>
        </w:tc>
      </w:tr>
      <w:tr w:rsidR="00D82C51">
        <w:trPr>
          <w:trHeight w:val="119"/>
        </w:trPr>
        <w:tc>
          <w:tcPr>
            <w:tcW w:w="20" w:type="dxa"/>
            <w:shd w:val="clear" w:color="auto" w:fill="auto"/>
            <w:vAlign w:val="bottom"/>
          </w:tcPr>
          <w:p w:rsidR="00D82C51" w:rsidRDefault="00D82C51">
            <w:pPr>
              <w:spacing w:line="0" w:lineRule="atLeast"/>
              <w:rPr>
                <w:rFonts w:ascii="Times New Roman" w:eastAsia="Times New Roman" w:hAnsi="Times New Roman"/>
                <w:sz w:val="10"/>
              </w:rPr>
            </w:pPr>
          </w:p>
        </w:tc>
        <w:tc>
          <w:tcPr>
            <w:tcW w:w="16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6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060" w:type="dxa"/>
            <w:gridSpan w:val="4"/>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2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9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15"/>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1620" w:type="dxa"/>
            <w:shd w:val="clear" w:color="auto" w:fill="auto"/>
            <w:vAlign w:val="bottom"/>
          </w:tcPr>
          <w:p w:rsidR="00D82C51" w:rsidRDefault="005515C9">
            <w:pPr>
              <w:spacing w:line="215" w:lineRule="exact"/>
              <w:ind w:left="100"/>
              <w:rPr>
                <w:rFonts w:ascii="Times New Roman" w:eastAsia="Times New Roman" w:hAnsi="Times New Roman"/>
              </w:rPr>
            </w:pPr>
            <w:r>
              <w:rPr>
                <w:rFonts w:ascii="Times New Roman" w:eastAsia="Times New Roman" w:hAnsi="Times New Roman"/>
              </w:rPr>
              <w:t>Lojistik harita</w:t>
            </w:r>
          </w:p>
        </w:tc>
        <w:tc>
          <w:tcPr>
            <w:tcW w:w="660" w:type="dxa"/>
            <w:shd w:val="clear" w:color="auto" w:fill="auto"/>
            <w:vAlign w:val="bottom"/>
          </w:tcPr>
          <w:p w:rsidR="00D82C51" w:rsidRDefault="005515C9">
            <w:pPr>
              <w:spacing w:line="215" w:lineRule="exact"/>
              <w:ind w:left="300"/>
              <w:rPr>
                <w:rFonts w:ascii="Times New Roman" w:eastAsia="Times New Roman" w:hAnsi="Times New Roman"/>
                <w:i/>
                <w:sz w:val="12"/>
              </w:rPr>
            </w:pPr>
            <w:r>
              <w:rPr>
                <w:rFonts w:ascii="Times New Roman" w:eastAsia="Times New Roman" w:hAnsi="Times New Roman"/>
                <w:i/>
              </w:rPr>
              <w:t>X</w:t>
            </w:r>
            <w:r>
              <w:rPr>
                <w:rFonts w:ascii="Times New Roman" w:eastAsia="Times New Roman" w:hAnsi="Times New Roman"/>
                <w:i/>
                <w:sz w:val="12"/>
              </w:rPr>
              <w:t>n+1</w:t>
            </w:r>
          </w:p>
        </w:tc>
        <w:tc>
          <w:tcPr>
            <w:tcW w:w="1280" w:type="dxa"/>
            <w:gridSpan w:val="5"/>
            <w:shd w:val="clear" w:color="auto" w:fill="auto"/>
            <w:vAlign w:val="bottom"/>
          </w:tcPr>
          <w:p w:rsidR="00D82C51" w:rsidRDefault="005515C9">
            <w:pPr>
              <w:spacing w:line="215" w:lineRule="exact"/>
              <w:ind w:left="20"/>
              <w:rPr>
                <w:rFonts w:ascii="Times New Roman" w:eastAsia="Times New Roman" w:hAnsi="Times New Roman"/>
                <w:i/>
              </w:rPr>
            </w:pPr>
            <w:r>
              <w:rPr>
                <w:rFonts w:ascii="Times New Roman" w:eastAsia="Times New Roman" w:hAnsi="Times New Roman"/>
                <w:i/>
              </w:rPr>
              <w:t>= A X</w:t>
            </w:r>
            <w:r>
              <w:rPr>
                <w:rFonts w:ascii="Times New Roman" w:eastAsia="Times New Roman" w:hAnsi="Times New Roman"/>
                <w:i/>
                <w:sz w:val="12"/>
              </w:rPr>
              <w:t>n</w:t>
            </w:r>
            <w:r>
              <w:rPr>
                <w:rFonts w:ascii="Times New Roman" w:eastAsia="Times New Roman" w:hAnsi="Times New Roman"/>
                <w:i/>
              </w:rPr>
              <w:t xml:space="preserve"> (1 - X</w:t>
            </w:r>
            <w:r>
              <w:rPr>
                <w:rFonts w:ascii="Times New Roman" w:eastAsia="Times New Roman" w:hAnsi="Times New Roman"/>
                <w:i/>
                <w:sz w:val="12"/>
              </w:rPr>
              <w:t>n</w:t>
            </w:r>
            <w:r>
              <w:rPr>
                <w:rFonts w:ascii="Times New Roman" w:eastAsia="Times New Roman" w:hAnsi="Times New Roman"/>
                <w:i/>
              </w:rPr>
              <w:t>)</w:t>
            </w:r>
          </w:p>
        </w:tc>
        <w:tc>
          <w:tcPr>
            <w:tcW w:w="920" w:type="dxa"/>
            <w:shd w:val="clear" w:color="auto" w:fill="auto"/>
            <w:vAlign w:val="bottom"/>
          </w:tcPr>
          <w:p w:rsidR="00D82C51" w:rsidRDefault="00D82C51">
            <w:pPr>
              <w:spacing w:line="0" w:lineRule="atLeast"/>
              <w:rPr>
                <w:rFonts w:ascii="Times New Roman" w:eastAsia="Times New Roman" w:hAnsi="Times New Roman"/>
                <w:sz w:val="18"/>
              </w:rPr>
            </w:pPr>
          </w:p>
        </w:tc>
        <w:tc>
          <w:tcPr>
            <w:tcW w:w="100" w:type="dxa"/>
            <w:shd w:val="clear" w:color="auto" w:fill="auto"/>
            <w:vAlign w:val="bottom"/>
          </w:tcPr>
          <w:p w:rsidR="00D82C51" w:rsidRDefault="00D82C51">
            <w:pPr>
              <w:spacing w:line="0" w:lineRule="atLeast"/>
              <w:rPr>
                <w:rFonts w:ascii="Times New Roman" w:eastAsia="Times New Roman" w:hAnsi="Times New Roman"/>
                <w:sz w:val="18"/>
              </w:rPr>
            </w:pPr>
          </w:p>
        </w:tc>
        <w:tc>
          <w:tcPr>
            <w:tcW w:w="1160" w:type="dxa"/>
            <w:shd w:val="clear" w:color="auto" w:fill="auto"/>
            <w:vAlign w:val="bottom"/>
          </w:tcPr>
          <w:p w:rsidR="00D82C51" w:rsidRDefault="00D82C51">
            <w:pPr>
              <w:spacing w:line="0" w:lineRule="atLeast"/>
              <w:rPr>
                <w:rFonts w:ascii="Times New Roman" w:eastAsia="Times New Roman" w:hAnsi="Times New Roman"/>
                <w:sz w:val="18"/>
              </w:rPr>
            </w:pPr>
          </w:p>
        </w:tc>
      </w:tr>
      <w:tr w:rsidR="00D82C51">
        <w:trPr>
          <w:trHeight w:val="120"/>
        </w:trPr>
        <w:tc>
          <w:tcPr>
            <w:tcW w:w="20" w:type="dxa"/>
            <w:shd w:val="clear" w:color="auto" w:fill="auto"/>
            <w:vAlign w:val="bottom"/>
          </w:tcPr>
          <w:p w:rsidR="00D82C51" w:rsidRDefault="00D82C51">
            <w:pPr>
              <w:spacing w:line="0" w:lineRule="atLeast"/>
              <w:rPr>
                <w:rFonts w:ascii="Times New Roman" w:eastAsia="Times New Roman" w:hAnsi="Times New Roman"/>
                <w:sz w:val="10"/>
              </w:rPr>
            </w:pPr>
          </w:p>
        </w:tc>
        <w:tc>
          <w:tcPr>
            <w:tcW w:w="16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6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060" w:type="dxa"/>
            <w:gridSpan w:val="4"/>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40" w:type="dxa"/>
            <w:gridSpan w:val="2"/>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15"/>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1620" w:type="dxa"/>
            <w:shd w:val="clear" w:color="auto" w:fill="auto"/>
            <w:vAlign w:val="bottom"/>
          </w:tcPr>
          <w:p w:rsidR="00D82C51" w:rsidRDefault="005515C9">
            <w:pPr>
              <w:spacing w:line="215" w:lineRule="exact"/>
              <w:ind w:left="100"/>
              <w:rPr>
                <w:rFonts w:ascii="Times New Roman" w:eastAsia="Times New Roman" w:hAnsi="Times New Roman"/>
              </w:rPr>
            </w:pPr>
            <w:r>
              <w:rPr>
                <w:rFonts w:ascii="Times New Roman" w:eastAsia="Times New Roman" w:hAnsi="Times New Roman"/>
              </w:rPr>
              <w:t>Çadır harita</w:t>
            </w:r>
          </w:p>
        </w:tc>
        <w:tc>
          <w:tcPr>
            <w:tcW w:w="660" w:type="dxa"/>
            <w:shd w:val="clear" w:color="auto" w:fill="auto"/>
            <w:vAlign w:val="bottom"/>
          </w:tcPr>
          <w:p w:rsidR="00D82C51" w:rsidRDefault="005515C9">
            <w:pPr>
              <w:spacing w:line="215" w:lineRule="exact"/>
              <w:ind w:left="300"/>
              <w:rPr>
                <w:rFonts w:ascii="Times New Roman" w:eastAsia="Times New Roman" w:hAnsi="Times New Roman"/>
                <w:i/>
                <w:sz w:val="12"/>
              </w:rPr>
            </w:pPr>
            <w:r>
              <w:rPr>
                <w:rFonts w:ascii="Times New Roman" w:eastAsia="Times New Roman" w:hAnsi="Times New Roman"/>
                <w:i/>
              </w:rPr>
              <w:t>X</w:t>
            </w:r>
            <w:r>
              <w:rPr>
                <w:rFonts w:ascii="Times New Roman" w:eastAsia="Times New Roman" w:hAnsi="Times New Roman"/>
                <w:i/>
                <w:sz w:val="12"/>
              </w:rPr>
              <w:t>n+1</w:t>
            </w:r>
          </w:p>
        </w:tc>
        <w:tc>
          <w:tcPr>
            <w:tcW w:w="2200" w:type="dxa"/>
            <w:gridSpan w:val="6"/>
            <w:shd w:val="clear" w:color="auto" w:fill="auto"/>
            <w:vAlign w:val="bottom"/>
          </w:tcPr>
          <w:p w:rsidR="00D82C51" w:rsidRDefault="005515C9">
            <w:pPr>
              <w:spacing w:line="215" w:lineRule="exact"/>
              <w:ind w:left="20"/>
              <w:rPr>
                <w:rFonts w:ascii="Times New Roman" w:eastAsia="Times New Roman" w:hAnsi="Times New Roman"/>
                <w:i/>
              </w:rPr>
            </w:pPr>
            <w:r>
              <w:rPr>
                <w:rFonts w:ascii="Times New Roman" w:eastAsia="Times New Roman" w:hAnsi="Times New Roman"/>
                <w:i/>
              </w:rPr>
              <w:t>= A min (X</w:t>
            </w:r>
            <w:r>
              <w:rPr>
                <w:rFonts w:ascii="Times New Roman" w:eastAsia="Times New Roman" w:hAnsi="Times New Roman"/>
                <w:i/>
                <w:sz w:val="12"/>
              </w:rPr>
              <w:t>n</w:t>
            </w:r>
            <w:r>
              <w:rPr>
                <w:rFonts w:ascii="Times New Roman" w:eastAsia="Times New Roman" w:hAnsi="Times New Roman"/>
                <w:i/>
              </w:rPr>
              <w:t>, 1 - X</w:t>
            </w:r>
            <w:r>
              <w:rPr>
                <w:rFonts w:ascii="Times New Roman" w:eastAsia="Times New Roman" w:hAnsi="Times New Roman"/>
                <w:i/>
                <w:sz w:val="12"/>
              </w:rPr>
              <w:t>n</w:t>
            </w:r>
            <w:r>
              <w:rPr>
                <w:rFonts w:ascii="Times New Roman" w:eastAsia="Times New Roman" w:hAnsi="Times New Roman"/>
                <w:i/>
              </w:rPr>
              <w:t>)</w:t>
            </w:r>
          </w:p>
        </w:tc>
        <w:tc>
          <w:tcPr>
            <w:tcW w:w="100" w:type="dxa"/>
            <w:shd w:val="clear" w:color="auto" w:fill="auto"/>
            <w:vAlign w:val="bottom"/>
          </w:tcPr>
          <w:p w:rsidR="00D82C51" w:rsidRDefault="00D82C51">
            <w:pPr>
              <w:spacing w:line="0" w:lineRule="atLeast"/>
              <w:rPr>
                <w:rFonts w:ascii="Times New Roman" w:eastAsia="Times New Roman" w:hAnsi="Times New Roman"/>
                <w:sz w:val="18"/>
              </w:rPr>
            </w:pPr>
          </w:p>
        </w:tc>
        <w:tc>
          <w:tcPr>
            <w:tcW w:w="1160" w:type="dxa"/>
            <w:shd w:val="clear" w:color="auto" w:fill="auto"/>
            <w:vAlign w:val="bottom"/>
          </w:tcPr>
          <w:p w:rsidR="00D82C51" w:rsidRDefault="00D82C51">
            <w:pPr>
              <w:spacing w:line="0" w:lineRule="atLeast"/>
              <w:rPr>
                <w:rFonts w:ascii="Times New Roman" w:eastAsia="Times New Roman" w:hAnsi="Times New Roman"/>
                <w:sz w:val="18"/>
              </w:rPr>
            </w:pPr>
          </w:p>
        </w:tc>
      </w:tr>
      <w:tr w:rsidR="00D82C51">
        <w:trPr>
          <w:trHeight w:val="120"/>
        </w:trPr>
        <w:tc>
          <w:tcPr>
            <w:tcW w:w="20" w:type="dxa"/>
            <w:shd w:val="clear" w:color="auto" w:fill="auto"/>
            <w:vAlign w:val="bottom"/>
          </w:tcPr>
          <w:p w:rsidR="00D82C51" w:rsidRDefault="00D82C51">
            <w:pPr>
              <w:spacing w:line="0" w:lineRule="atLeast"/>
              <w:rPr>
                <w:rFonts w:ascii="Times New Roman" w:eastAsia="Times New Roman" w:hAnsi="Times New Roman"/>
                <w:sz w:val="10"/>
              </w:rPr>
            </w:pPr>
          </w:p>
        </w:tc>
        <w:tc>
          <w:tcPr>
            <w:tcW w:w="16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6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060" w:type="dxa"/>
            <w:gridSpan w:val="4"/>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2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9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22"/>
        </w:trPr>
        <w:tc>
          <w:tcPr>
            <w:tcW w:w="20" w:type="dxa"/>
            <w:shd w:val="clear" w:color="auto" w:fill="auto"/>
            <w:vAlign w:val="bottom"/>
          </w:tcPr>
          <w:p w:rsidR="00D82C51" w:rsidRDefault="00D82C51">
            <w:pPr>
              <w:spacing w:line="0" w:lineRule="atLeast"/>
              <w:rPr>
                <w:rFonts w:ascii="Times New Roman" w:eastAsia="Times New Roman" w:hAnsi="Times New Roman"/>
                <w:sz w:val="19"/>
              </w:rPr>
            </w:pPr>
          </w:p>
        </w:tc>
        <w:tc>
          <w:tcPr>
            <w:tcW w:w="1620" w:type="dxa"/>
            <w:shd w:val="clear" w:color="auto" w:fill="auto"/>
            <w:vAlign w:val="bottom"/>
          </w:tcPr>
          <w:p w:rsidR="00D82C51" w:rsidRDefault="005515C9">
            <w:pPr>
              <w:spacing w:line="219" w:lineRule="exact"/>
              <w:ind w:left="100"/>
              <w:rPr>
                <w:rFonts w:ascii="Times New Roman" w:eastAsia="Times New Roman" w:hAnsi="Times New Roman"/>
              </w:rPr>
            </w:pPr>
            <w:r>
              <w:rPr>
                <w:rFonts w:ascii="Times New Roman" w:eastAsia="Times New Roman" w:hAnsi="Times New Roman"/>
              </w:rPr>
              <w:t>Sine Harita</w:t>
            </w:r>
          </w:p>
        </w:tc>
        <w:tc>
          <w:tcPr>
            <w:tcW w:w="660" w:type="dxa"/>
            <w:shd w:val="clear" w:color="auto" w:fill="auto"/>
            <w:vAlign w:val="bottom"/>
          </w:tcPr>
          <w:p w:rsidR="00D82C51" w:rsidRDefault="005515C9">
            <w:pPr>
              <w:spacing w:line="220" w:lineRule="exact"/>
              <w:ind w:left="300"/>
              <w:rPr>
                <w:rFonts w:ascii="Times New Roman" w:eastAsia="Times New Roman" w:hAnsi="Times New Roman"/>
                <w:i/>
                <w:sz w:val="12"/>
              </w:rPr>
            </w:pPr>
            <w:r>
              <w:rPr>
                <w:rFonts w:ascii="Times New Roman" w:eastAsia="Times New Roman" w:hAnsi="Times New Roman"/>
                <w:i/>
              </w:rPr>
              <w:t>X</w:t>
            </w:r>
            <w:r>
              <w:rPr>
                <w:rFonts w:ascii="Times New Roman" w:eastAsia="Times New Roman" w:hAnsi="Times New Roman"/>
                <w:i/>
                <w:sz w:val="12"/>
              </w:rPr>
              <w:t>n+1</w:t>
            </w:r>
          </w:p>
        </w:tc>
        <w:tc>
          <w:tcPr>
            <w:tcW w:w="1280" w:type="dxa"/>
            <w:gridSpan w:val="5"/>
            <w:shd w:val="clear" w:color="auto" w:fill="auto"/>
            <w:vAlign w:val="bottom"/>
          </w:tcPr>
          <w:p w:rsidR="00D82C51" w:rsidRDefault="005515C9">
            <w:pPr>
              <w:spacing w:line="220" w:lineRule="exact"/>
              <w:ind w:left="20"/>
              <w:rPr>
                <w:rFonts w:ascii="Times New Roman" w:eastAsia="Times New Roman" w:hAnsi="Times New Roman"/>
                <w:i/>
              </w:rPr>
            </w:pPr>
            <w:r>
              <w:rPr>
                <w:rFonts w:ascii="Times New Roman" w:eastAsia="Times New Roman" w:hAnsi="Times New Roman"/>
                <w:i/>
              </w:rPr>
              <w:t>= A sin (  X</w:t>
            </w:r>
            <w:r>
              <w:rPr>
                <w:rFonts w:ascii="Times New Roman" w:eastAsia="Times New Roman" w:hAnsi="Times New Roman"/>
                <w:i/>
                <w:sz w:val="12"/>
              </w:rPr>
              <w:t>n</w:t>
            </w:r>
            <w:r>
              <w:rPr>
                <w:rFonts w:ascii="Times New Roman" w:eastAsia="Times New Roman" w:hAnsi="Times New Roman"/>
                <w:i/>
              </w:rPr>
              <w:t>)</w:t>
            </w:r>
          </w:p>
        </w:tc>
        <w:tc>
          <w:tcPr>
            <w:tcW w:w="920" w:type="dxa"/>
            <w:shd w:val="clear" w:color="auto" w:fill="auto"/>
            <w:vAlign w:val="bottom"/>
          </w:tcPr>
          <w:p w:rsidR="00D82C51" w:rsidRDefault="00D82C51">
            <w:pPr>
              <w:spacing w:line="0" w:lineRule="atLeast"/>
              <w:rPr>
                <w:rFonts w:ascii="Times New Roman" w:eastAsia="Times New Roman" w:hAnsi="Times New Roman"/>
                <w:sz w:val="19"/>
              </w:rPr>
            </w:pPr>
          </w:p>
        </w:tc>
        <w:tc>
          <w:tcPr>
            <w:tcW w:w="100" w:type="dxa"/>
            <w:shd w:val="clear" w:color="auto" w:fill="auto"/>
            <w:vAlign w:val="bottom"/>
          </w:tcPr>
          <w:p w:rsidR="00D82C51" w:rsidRDefault="00D82C51">
            <w:pPr>
              <w:spacing w:line="0" w:lineRule="atLeast"/>
              <w:rPr>
                <w:rFonts w:ascii="Times New Roman" w:eastAsia="Times New Roman" w:hAnsi="Times New Roman"/>
                <w:sz w:val="19"/>
              </w:rPr>
            </w:pPr>
          </w:p>
        </w:tc>
        <w:tc>
          <w:tcPr>
            <w:tcW w:w="1160" w:type="dxa"/>
            <w:shd w:val="clear" w:color="auto" w:fill="auto"/>
            <w:vAlign w:val="bottom"/>
          </w:tcPr>
          <w:p w:rsidR="00D82C51" w:rsidRDefault="00D82C51">
            <w:pPr>
              <w:spacing w:line="0" w:lineRule="atLeast"/>
              <w:rPr>
                <w:rFonts w:ascii="Times New Roman" w:eastAsia="Times New Roman" w:hAnsi="Times New Roman"/>
                <w:sz w:val="19"/>
              </w:rPr>
            </w:pPr>
          </w:p>
        </w:tc>
      </w:tr>
      <w:tr w:rsidR="00D82C51">
        <w:trPr>
          <w:trHeight w:val="118"/>
        </w:trPr>
        <w:tc>
          <w:tcPr>
            <w:tcW w:w="20" w:type="dxa"/>
            <w:shd w:val="clear" w:color="auto" w:fill="auto"/>
            <w:vAlign w:val="bottom"/>
          </w:tcPr>
          <w:p w:rsidR="00D82C51" w:rsidRDefault="00D82C51">
            <w:pPr>
              <w:spacing w:line="0" w:lineRule="atLeast"/>
              <w:rPr>
                <w:rFonts w:ascii="Times New Roman" w:eastAsia="Times New Roman" w:hAnsi="Times New Roman"/>
                <w:sz w:val="10"/>
              </w:rPr>
            </w:pPr>
          </w:p>
        </w:tc>
        <w:tc>
          <w:tcPr>
            <w:tcW w:w="16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6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3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2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9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162"/>
        </w:trPr>
        <w:tc>
          <w:tcPr>
            <w:tcW w:w="20" w:type="dxa"/>
            <w:shd w:val="clear" w:color="auto" w:fill="auto"/>
            <w:vAlign w:val="bottom"/>
          </w:tcPr>
          <w:p w:rsidR="00D82C51" w:rsidRDefault="00D82C51">
            <w:pPr>
              <w:spacing w:line="0" w:lineRule="atLeast"/>
              <w:rPr>
                <w:rFonts w:ascii="Times New Roman" w:eastAsia="Times New Roman" w:hAnsi="Times New Roman"/>
                <w:sz w:val="14"/>
              </w:rPr>
            </w:pPr>
          </w:p>
        </w:tc>
        <w:tc>
          <w:tcPr>
            <w:tcW w:w="1620" w:type="dxa"/>
            <w:vMerge w:val="restart"/>
            <w:shd w:val="clear" w:color="auto" w:fill="auto"/>
            <w:vAlign w:val="bottom"/>
          </w:tcPr>
          <w:p w:rsidR="00D82C51" w:rsidRDefault="005515C9">
            <w:pPr>
              <w:spacing w:line="225" w:lineRule="exact"/>
              <w:ind w:left="100"/>
              <w:rPr>
                <w:rFonts w:ascii="Times New Roman" w:eastAsia="Times New Roman" w:hAnsi="Times New Roman"/>
              </w:rPr>
            </w:pPr>
            <w:r>
              <w:rPr>
                <w:rFonts w:ascii="Times New Roman" w:eastAsia="Times New Roman" w:hAnsi="Times New Roman"/>
              </w:rPr>
              <w:t>Çember Harita</w:t>
            </w:r>
          </w:p>
        </w:tc>
        <w:tc>
          <w:tcPr>
            <w:tcW w:w="660" w:type="dxa"/>
            <w:vMerge w:val="restart"/>
            <w:shd w:val="clear" w:color="auto" w:fill="auto"/>
            <w:vAlign w:val="bottom"/>
          </w:tcPr>
          <w:p w:rsidR="00D82C51" w:rsidRDefault="005515C9">
            <w:pPr>
              <w:spacing w:line="0" w:lineRule="atLeast"/>
              <w:ind w:left="300"/>
              <w:rPr>
                <w:rFonts w:ascii="Cambria Math" w:eastAsia="Cambria Math" w:hAnsi="Cambria Math"/>
                <w:sz w:val="4"/>
              </w:rPr>
            </w:pPr>
            <w:r>
              <w:rPr>
                <w:rFonts w:ascii="Cambria Math" w:eastAsia="Cambria Math" w:hAnsi="Cambria Math"/>
                <w:sz w:val="4"/>
              </w:rPr>
              <w:t>Ɵ</w:t>
            </w:r>
          </w:p>
        </w:tc>
        <w:tc>
          <w:tcPr>
            <w:tcW w:w="80" w:type="dxa"/>
            <w:shd w:val="clear" w:color="auto" w:fill="auto"/>
            <w:vAlign w:val="bottom"/>
          </w:tcPr>
          <w:p w:rsidR="00D82C51" w:rsidRDefault="00D82C51">
            <w:pPr>
              <w:spacing w:line="0" w:lineRule="atLeast"/>
              <w:rPr>
                <w:rFonts w:ascii="Times New Roman" w:eastAsia="Times New Roman" w:hAnsi="Times New Roman"/>
                <w:sz w:val="14"/>
              </w:rPr>
            </w:pPr>
          </w:p>
        </w:tc>
        <w:tc>
          <w:tcPr>
            <w:tcW w:w="340" w:type="dxa"/>
            <w:vMerge w:val="restart"/>
            <w:shd w:val="clear" w:color="auto" w:fill="auto"/>
            <w:vAlign w:val="bottom"/>
          </w:tcPr>
          <w:p w:rsidR="00D82C51" w:rsidRDefault="005515C9">
            <w:pPr>
              <w:spacing w:line="0" w:lineRule="atLeast"/>
              <w:ind w:left="20"/>
              <w:rPr>
                <w:rFonts w:ascii="Cambria Math" w:eastAsia="Cambria Math" w:hAnsi="Cambria Math"/>
                <w:sz w:val="4"/>
              </w:rPr>
            </w:pPr>
            <w:r>
              <w:rPr>
                <w:rFonts w:ascii="Times New Roman" w:eastAsia="Times New Roman" w:hAnsi="Times New Roman"/>
                <w:i/>
                <w:sz w:val="4"/>
              </w:rPr>
              <w:t xml:space="preserve">= </w:t>
            </w:r>
            <w:r>
              <w:rPr>
                <w:rFonts w:ascii="Cambria Math" w:eastAsia="Cambria Math" w:hAnsi="Cambria Math"/>
                <w:sz w:val="4"/>
              </w:rPr>
              <w:t>Ɵ</w:t>
            </w:r>
          </w:p>
        </w:tc>
        <w:tc>
          <w:tcPr>
            <w:tcW w:w="120" w:type="dxa"/>
            <w:vMerge w:val="restart"/>
            <w:shd w:val="clear" w:color="auto" w:fill="auto"/>
            <w:vAlign w:val="bottom"/>
          </w:tcPr>
          <w:p w:rsidR="00D82C51" w:rsidRDefault="00D82C51">
            <w:pPr>
              <w:spacing w:line="0" w:lineRule="atLeast"/>
              <w:rPr>
                <w:rFonts w:ascii="Times New Roman" w:eastAsia="Times New Roman" w:hAnsi="Times New Roman"/>
                <w:sz w:val="14"/>
              </w:rPr>
            </w:pPr>
          </w:p>
        </w:tc>
        <w:tc>
          <w:tcPr>
            <w:tcW w:w="520" w:type="dxa"/>
            <w:vMerge w:val="restart"/>
            <w:shd w:val="clear" w:color="auto" w:fill="auto"/>
            <w:vAlign w:val="bottom"/>
          </w:tcPr>
          <w:p w:rsidR="00D82C51" w:rsidRDefault="005515C9">
            <w:pPr>
              <w:spacing w:line="225" w:lineRule="exact"/>
              <w:ind w:left="20"/>
              <w:rPr>
                <w:rFonts w:ascii="Times New Roman" w:eastAsia="Times New Roman" w:hAnsi="Times New Roman"/>
                <w:i/>
              </w:rPr>
            </w:pPr>
            <w:r>
              <w:rPr>
                <w:rFonts w:ascii="Times New Roman" w:eastAsia="Times New Roman" w:hAnsi="Times New Roman"/>
                <w:i/>
              </w:rPr>
              <w:t>+ Ω -</w:t>
            </w:r>
          </w:p>
        </w:tc>
        <w:tc>
          <w:tcPr>
            <w:tcW w:w="2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4"/>
              </w:rPr>
            </w:pPr>
          </w:p>
        </w:tc>
        <w:tc>
          <w:tcPr>
            <w:tcW w:w="920" w:type="dxa"/>
            <w:vMerge w:val="restart"/>
            <w:shd w:val="clear" w:color="auto" w:fill="auto"/>
            <w:vAlign w:val="bottom"/>
          </w:tcPr>
          <w:p w:rsidR="00D82C51" w:rsidRDefault="005515C9">
            <w:pPr>
              <w:spacing w:line="0" w:lineRule="atLeast"/>
              <w:ind w:left="80"/>
              <w:rPr>
                <w:rFonts w:ascii="Cambria Math" w:eastAsia="Cambria Math" w:hAnsi="Cambria Math"/>
                <w:sz w:val="4"/>
              </w:rPr>
            </w:pPr>
            <w:r>
              <w:rPr>
                <w:rFonts w:ascii="Cambria Math" w:eastAsia="Cambria Math" w:hAnsi="Cambria Math"/>
                <w:sz w:val="4"/>
              </w:rPr>
              <w:t>(2  Ɵ</w:t>
            </w:r>
          </w:p>
        </w:tc>
        <w:tc>
          <w:tcPr>
            <w:tcW w:w="100" w:type="dxa"/>
            <w:vMerge w:val="restart"/>
            <w:shd w:val="clear" w:color="auto" w:fill="auto"/>
            <w:vAlign w:val="bottom"/>
          </w:tcPr>
          <w:p w:rsidR="00D82C51" w:rsidRDefault="00D82C51">
            <w:pPr>
              <w:spacing w:line="0" w:lineRule="atLeast"/>
              <w:rPr>
                <w:rFonts w:ascii="Times New Roman" w:eastAsia="Times New Roman" w:hAnsi="Times New Roman"/>
                <w:sz w:val="14"/>
              </w:rPr>
            </w:pPr>
          </w:p>
        </w:tc>
        <w:tc>
          <w:tcPr>
            <w:tcW w:w="1160" w:type="dxa"/>
            <w:vMerge w:val="restart"/>
            <w:shd w:val="clear" w:color="auto" w:fill="auto"/>
            <w:vAlign w:val="bottom"/>
          </w:tcPr>
          <w:p w:rsidR="00D82C51" w:rsidRDefault="005515C9">
            <w:pPr>
              <w:spacing w:line="0" w:lineRule="atLeast"/>
              <w:ind w:right="1038"/>
              <w:jc w:val="right"/>
              <w:rPr>
                <w:rFonts w:ascii="Cambria Math" w:eastAsia="Cambria Math" w:hAnsi="Cambria Math"/>
                <w:sz w:val="4"/>
              </w:rPr>
            </w:pPr>
            <w:r>
              <w:rPr>
                <w:rFonts w:ascii="Cambria Math" w:eastAsia="Cambria Math" w:hAnsi="Cambria Math"/>
                <w:sz w:val="4"/>
              </w:rPr>
              <w:t>)</w:t>
            </w:r>
          </w:p>
        </w:tc>
      </w:tr>
      <w:tr w:rsidR="00D82C51">
        <w:trPr>
          <w:trHeight w:val="42"/>
        </w:trPr>
        <w:tc>
          <w:tcPr>
            <w:tcW w:w="20" w:type="dxa"/>
            <w:shd w:val="clear" w:color="auto" w:fill="auto"/>
            <w:vAlign w:val="bottom"/>
          </w:tcPr>
          <w:p w:rsidR="00D82C51" w:rsidRDefault="00D82C51">
            <w:pPr>
              <w:spacing w:line="0" w:lineRule="atLeast"/>
              <w:rPr>
                <w:rFonts w:ascii="Times New Roman" w:eastAsia="Times New Roman" w:hAnsi="Times New Roman"/>
                <w:sz w:val="3"/>
              </w:rPr>
            </w:pPr>
          </w:p>
        </w:tc>
        <w:tc>
          <w:tcPr>
            <w:tcW w:w="1620" w:type="dxa"/>
            <w:vMerge/>
            <w:shd w:val="clear" w:color="auto" w:fill="auto"/>
            <w:vAlign w:val="bottom"/>
          </w:tcPr>
          <w:p w:rsidR="00D82C51" w:rsidRDefault="00D82C51">
            <w:pPr>
              <w:spacing w:line="0" w:lineRule="atLeast"/>
              <w:rPr>
                <w:rFonts w:ascii="Times New Roman" w:eastAsia="Times New Roman" w:hAnsi="Times New Roman"/>
                <w:sz w:val="3"/>
              </w:rPr>
            </w:pPr>
          </w:p>
        </w:tc>
        <w:tc>
          <w:tcPr>
            <w:tcW w:w="660" w:type="dxa"/>
            <w:vMerge/>
            <w:shd w:val="clear" w:color="auto" w:fill="auto"/>
            <w:vAlign w:val="bottom"/>
          </w:tcPr>
          <w:p w:rsidR="00D82C51" w:rsidRDefault="00D82C51">
            <w:pPr>
              <w:spacing w:line="0" w:lineRule="atLeast"/>
              <w:rPr>
                <w:rFonts w:ascii="Times New Roman" w:eastAsia="Times New Roman" w:hAnsi="Times New Roman"/>
                <w:sz w:val="3"/>
              </w:rPr>
            </w:pPr>
          </w:p>
        </w:tc>
        <w:tc>
          <w:tcPr>
            <w:tcW w:w="80" w:type="dxa"/>
            <w:shd w:val="clear" w:color="auto" w:fill="auto"/>
            <w:vAlign w:val="bottom"/>
          </w:tcPr>
          <w:p w:rsidR="00D82C51" w:rsidRDefault="00D82C51">
            <w:pPr>
              <w:spacing w:line="0" w:lineRule="atLeast"/>
              <w:rPr>
                <w:rFonts w:ascii="Times New Roman" w:eastAsia="Times New Roman" w:hAnsi="Times New Roman"/>
                <w:sz w:val="3"/>
              </w:rPr>
            </w:pPr>
          </w:p>
        </w:tc>
        <w:tc>
          <w:tcPr>
            <w:tcW w:w="340" w:type="dxa"/>
            <w:vMerge/>
            <w:shd w:val="clear" w:color="auto" w:fill="auto"/>
            <w:vAlign w:val="bottom"/>
          </w:tcPr>
          <w:p w:rsidR="00D82C51" w:rsidRDefault="00D82C51">
            <w:pPr>
              <w:spacing w:line="0" w:lineRule="atLeast"/>
              <w:rPr>
                <w:rFonts w:ascii="Times New Roman" w:eastAsia="Times New Roman" w:hAnsi="Times New Roman"/>
                <w:sz w:val="3"/>
              </w:rPr>
            </w:pPr>
          </w:p>
        </w:tc>
        <w:tc>
          <w:tcPr>
            <w:tcW w:w="120" w:type="dxa"/>
            <w:vMerge/>
            <w:shd w:val="clear" w:color="auto" w:fill="auto"/>
            <w:vAlign w:val="bottom"/>
          </w:tcPr>
          <w:p w:rsidR="00D82C51" w:rsidRDefault="00D82C51">
            <w:pPr>
              <w:spacing w:line="0" w:lineRule="atLeast"/>
              <w:rPr>
                <w:rFonts w:ascii="Times New Roman" w:eastAsia="Times New Roman" w:hAnsi="Times New Roman"/>
                <w:sz w:val="3"/>
              </w:rPr>
            </w:pPr>
          </w:p>
        </w:tc>
        <w:tc>
          <w:tcPr>
            <w:tcW w:w="520" w:type="dxa"/>
            <w:vMerge/>
            <w:shd w:val="clear" w:color="auto" w:fill="auto"/>
            <w:vAlign w:val="bottom"/>
          </w:tcPr>
          <w:p w:rsidR="00D82C51" w:rsidRDefault="00D82C51">
            <w:pPr>
              <w:spacing w:line="0" w:lineRule="atLeast"/>
              <w:rPr>
                <w:rFonts w:ascii="Times New Roman" w:eastAsia="Times New Roman" w:hAnsi="Times New Roman"/>
                <w:sz w:val="3"/>
              </w:rPr>
            </w:pPr>
          </w:p>
        </w:tc>
        <w:tc>
          <w:tcPr>
            <w:tcW w:w="220" w:type="dxa"/>
            <w:shd w:val="clear" w:color="auto" w:fill="auto"/>
            <w:vAlign w:val="bottom"/>
          </w:tcPr>
          <w:p w:rsidR="00D82C51" w:rsidRDefault="00D82C51">
            <w:pPr>
              <w:spacing w:line="0" w:lineRule="atLeast"/>
              <w:rPr>
                <w:rFonts w:ascii="Times New Roman" w:eastAsia="Times New Roman" w:hAnsi="Times New Roman"/>
                <w:sz w:val="3"/>
              </w:rPr>
            </w:pPr>
          </w:p>
        </w:tc>
        <w:tc>
          <w:tcPr>
            <w:tcW w:w="920" w:type="dxa"/>
            <w:vMerge/>
            <w:shd w:val="clear" w:color="auto" w:fill="auto"/>
            <w:vAlign w:val="bottom"/>
          </w:tcPr>
          <w:p w:rsidR="00D82C51" w:rsidRDefault="00D82C51">
            <w:pPr>
              <w:spacing w:line="0" w:lineRule="atLeast"/>
              <w:rPr>
                <w:rFonts w:ascii="Times New Roman" w:eastAsia="Times New Roman" w:hAnsi="Times New Roman"/>
                <w:sz w:val="3"/>
              </w:rPr>
            </w:pPr>
          </w:p>
        </w:tc>
        <w:tc>
          <w:tcPr>
            <w:tcW w:w="100" w:type="dxa"/>
            <w:vMerge/>
            <w:shd w:val="clear" w:color="auto" w:fill="auto"/>
            <w:vAlign w:val="bottom"/>
          </w:tcPr>
          <w:p w:rsidR="00D82C51" w:rsidRDefault="00D82C51">
            <w:pPr>
              <w:spacing w:line="0" w:lineRule="atLeast"/>
              <w:rPr>
                <w:rFonts w:ascii="Times New Roman" w:eastAsia="Times New Roman" w:hAnsi="Times New Roman"/>
                <w:sz w:val="3"/>
              </w:rPr>
            </w:pPr>
          </w:p>
        </w:tc>
        <w:tc>
          <w:tcPr>
            <w:tcW w:w="1160" w:type="dxa"/>
            <w:vMerge/>
            <w:shd w:val="clear" w:color="auto" w:fill="auto"/>
            <w:vAlign w:val="bottom"/>
          </w:tcPr>
          <w:p w:rsidR="00D82C51" w:rsidRDefault="00D82C51">
            <w:pPr>
              <w:spacing w:line="0" w:lineRule="atLeast"/>
              <w:rPr>
                <w:rFonts w:ascii="Times New Roman" w:eastAsia="Times New Roman" w:hAnsi="Times New Roman"/>
                <w:sz w:val="3"/>
              </w:rPr>
            </w:pPr>
          </w:p>
        </w:tc>
      </w:tr>
      <w:tr w:rsidR="00D82C51">
        <w:trPr>
          <w:trHeight w:val="101"/>
        </w:trPr>
        <w:tc>
          <w:tcPr>
            <w:tcW w:w="20" w:type="dxa"/>
            <w:shd w:val="clear" w:color="auto" w:fill="auto"/>
            <w:vAlign w:val="bottom"/>
          </w:tcPr>
          <w:p w:rsidR="00D82C51" w:rsidRDefault="00D82C51">
            <w:pPr>
              <w:spacing w:line="0" w:lineRule="atLeast"/>
              <w:rPr>
                <w:rFonts w:ascii="Times New Roman" w:eastAsia="Times New Roman" w:hAnsi="Times New Roman"/>
                <w:sz w:val="8"/>
              </w:rPr>
            </w:pPr>
          </w:p>
        </w:tc>
        <w:tc>
          <w:tcPr>
            <w:tcW w:w="1620" w:type="dxa"/>
            <w:shd w:val="clear" w:color="auto" w:fill="auto"/>
            <w:vAlign w:val="bottom"/>
          </w:tcPr>
          <w:p w:rsidR="00D82C51" w:rsidRDefault="00D82C51">
            <w:pPr>
              <w:spacing w:line="0" w:lineRule="atLeast"/>
              <w:rPr>
                <w:rFonts w:ascii="Times New Roman" w:eastAsia="Times New Roman" w:hAnsi="Times New Roman"/>
                <w:sz w:val="8"/>
              </w:rPr>
            </w:pPr>
          </w:p>
        </w:tc>
        <w:tc>
          <w:tcPr>
            <w:tcW w:w="740" w:type="dxa"/>
            <w:gridSpan w:val="2"/>
            <w:shd w:val="clear" w:color="auto" w:fill="auto"/>
            <w:vAlign w:val="bottom"/>
          </w:tcPr>
          <w:p w:rsidR="00D82C51" w:rsidRDefault="005515C9">
            <w:pPr>
              <w:spacing w:line="101" w:lineRule="exact"/>
              <w:ind w:left="420"/>
              <w:rPr>
                <w:rFonts w:ascii="Cambria Math" w:eastAsia="Cambria Math" w:hAnsi="Cambria Math"/>
                <w:sz w:val="2"/>
              </w:rPr>
            </w:pPr>
            <w:r>
              <w:rPr>
                <w:rFonts w:ascii="Cambria Math" w:eastAsia="Cambria Math" w:hAnsi="Cambria Math"/>
                <w:sz w:val="2"/>
              </w:rPr>
              <w:t xml:space="preserve">  +1</w:t>
            </w:r>
          </w:p>
        </w:tc>
        <w:tc>
          <w:tcPr>
            <w:tcW w:w="340" w:type="dxa"/>
            <w:shd w:val="clear" w:color="auto" w:fill="auto"/>
            <w:vAlign w:val="bottom"/>
          </w:tcPr>
          <w:p w:rsidR="00D82C51" w:rsidRDefault="00D82C51">
            <w:pPr>
              <w:spacing w:line="0" w:lineRule="atLeast"/>
              <w:rPr>
                <w:rFonts w:ascii="Times New Roman" w:eastAsia="Times New Roman" w:hAnsi="Times New Roman"/>
                <w:sz w:val="8"/>
              </w:rPr>
            </w:pPr>
          </w:p>
        </w:tc>
        <w:tc>
          <w:tcPr>
            <w:tcW w:w="120" w:type="dxa"/>
            <w:vMerge/>
            <w:shd w:val="clear" w:color="auto" w:fill="auto"/>
            <w:vAlign w:val="bottom"/>
          </w:tcPr>
          <w:p w:rsidR="00D82C51" w:rsidRDefault="00D82C51">
            <w:pPr>
              <w:spacing w:line="0" w:lineRule="atLeast"/>
              <w:rPr>
                <w:rFonts w:ascii="Times New Roman" w:eastAsia="Times New Roman" w:hAnsi="Times New Roman"/>
                <w:sz w:val="8"/>
              </w:rPr>
            </w:pPr>
          </w:p>
        </w:tc>
        <w:tc>
          <w:tcPr>
            <w:tcW w:w="520" w:type="dxa"/>
            <w:shd w:val="clear" w:color="auto" w:fill="auto"/>
            <w:vAlign w:val="bottom"/>
          </w:tcPr>
          <w:p w:rsidR="00D82C51" w:rsidRDefault="00D82C51">
            <w:pPr>
              <w:spacing w:line="0" w:lineRule="atLeast"/>
              <w:rPr>
                <w:rFonts w:ascii="Times New Roman" w:eastAsia="Times New Roman" w:hAnsi="Times New Roman"/>
                <w:sz w:val="8"/>
              </w:rPr>
            </w:pPr>
          </w:p>
        </w:tc>
        <w:tc>
          <w:tcPr>
            <w:tcW w:w="220" w:type="dxa"/>
            <w:vMerge w:val="restart"/>
            <w:shd w:val="clear" w:color="auto" w:fill="auto"/>
            <w:vAlign w:val="bottom"/>
          </w:tcPr>
          <w:p w:rsidR="00D82C51" w:rsidRDefault="005515C9">
            <w:pPr>
              <w:spacing w:line="162" w:lineRule="exact"/>
              <w:jc w:val="right"/>
              <w:rPr>
                <w:rFonts w:ascii="Cambria Math" w:eastAsia="Cambria Math" w:hAnsi="Cambria Math"/>
                <w:sz w:val="3"/>
              </w:rPr>
            </w:pPr>
            <w:r>
              <w:rPr>
                <w:rFonts w:ascii="Cambria Math" w:eastAsia="Cambria Math" w:hAnsi="Cambria Math"/>
                <w:sz w:val="3"/>
              </w:rPr>
              <w:t>2</w:t>
            </w:r>
          </w:p>
        </w:tc>
        <w:tc>
          <w:tcPr>
            <w:tcW w:w="920" w:type="dxa"/>
            <w:shd w:val="clear" w:color="auto" w:fill="auto"/>
            <w:vAlign w:val="bottom"/>
          </w:tcPr>
          <w:p w:rsidR="00D82C51" w:rsidRDefault="00D82C51">
            <w:pPr>
              <w:spacing w:line="0" w:lineRule="atLeast"/>
              <w:rPr>
                <w:rFonts w:ascii="Times New Roman" w:eastAsia="Times New Roman" w:hAnsi="Times New Roman"/>
                <w:sz w:val="8"/>
              </w:rPr>
            </w:pPr>
          </w:p>
        </w:tc>
        <w:tc>
          <w:tcPr>
            <w:tcW w:w="100" w:type="dxa"/>
            <w:vMerge/>
            <w:shd w:val="clear" w:color="auto" w:fill="auto"/>
            <w:vAlign w:val="bottom"/>
          </w:tcPr>
          <w:p w:rsidR="00D82C51" w:rsidRDefault="00D82C51">
            <w:pPr>
              <w:spacing w:line="0" w:lineRule="atLeast"/>
              <w:rPr>
                <w:rFonts w:ascii="Times New Roman" w:eastAsia="Times New Roman" w:hAnsi="Times New Roman"/>
                <w:sz w:val="8"/>
              </w:rPr>
            </w:pPr>
          </w:p>
        </w:tc>
        <w:tc>
          <w:tcPr>
            <w:tcW w:w="1160" w:type="dxa"/>
            <w:shd w:val="clear" w:color="auto" w:fill="auto"/>
            <w:vAlign w:val="bottom"/>
          </w:tcPr>
          <w:p w:rsidR="00D82C51" w:rsidRDefault="00D82C51">
            <w:pPr>
              <w:spacing w:line="0" w:lineRule="atLeast"/>
              <w:rPr>
                <w:rFonts w:ascii="Times New Roman" w:eastAsia="Times New Roman" w:hAnsi="Times New Roman"/>
                <w:sz w:val="8"/>
              </w:rPr>
            </w:pPr>
          </w:p>
        </w:tc>
      </w:tr>
      <w:tr w:rsidR="00D82C51">
        <w:trPr>
          <w:trHeight w:val="61"/>
        </w:trPr>
        <w:tc>
          <w:tcPr>
            <w:tcW w:w="20" w:type="dxa"/>
            <w:shd w:val="clear" w:color="auto" w:fill="auto"/>
            <w:vAlign w:val="bottom"/>
          </w:tcPr>
          <w:p w:rsidR="00D82C51" w:rsidRDefault="00D82C51">
            <w:pPr>
              <w:spacing w:line="0" w:lineRule="atLeast"/>
              <w:rPr>
                <w:rFonts w:ascii="Times New Roman" w:eastAsia="Times New Roman" w:hAnsi="Times New Roman"/>
                <w:sz w:val="5"/>
              </w:rPr>
            </w:pPr>
          </w:p>
        </w:tc>
        <w:tc>
          <w:tcPr>
            <w:tcW w:w="1620" w:type="dxa"/>
            <w:shd w:val="clear" w:color="auto" w:fill="auto"/>
            <w:vAlign w:val="bottom"/>
          </w:tcPr>
          <w:p w:rsidR="00D82C51" w:rsidRDefault="00D82C51">
            <w:pPr>
              <w:spacing w:line="0" w:lineRule="atLeast"/>
              <w:rPr>
                <w:rFonts w:ascii="Times New Roman" w:eastAsia="Times New Roman" w:hAnsi="Times New Roman"/>
                <w:sz w:val="5"/>
              </w:rPr>
            </w:pPr>
          </w:p>
        </w:tc>
        <w:tc>
          <w:tcPr>
            <w:tcW w:w="660" w:type="dxa"/>
            <w:shd w:val="clear" w:color="auto" w:fill="auto"/>
            <w:vAlign w:val="bottom"/>
          </w:tcPr>
          <w:p w:rsidR="00D82C51" w:rsidRDefault="00D82C51">
            <w:pPr>
              <w:spacing w:line="0" w:lineRule="atLeast"/>
              <w:rPr>
                <w:rFonts w:ascii="Times New Roman" w:eastAsia="Times New Roman" w:hAnsi="Times New Roman"/>
                <w:sz w:val="5"/>
              </w:rPr>
            </w:pPr>
          </w:p>
        </w:tc>
        <w:tc>
          <w:tcPr>
            <w:tcW w:w="80" w:type="dxa"/>
            <w:shd w:val="clear" w:color="auto" w:fill="auto"/>
            <w:vAlign w:val="bottom"/>
          </w:tcPr>
          <w:p w:rsidR="00D82C51" w:rsidRDefault="00D82C51">
            <w:pPr>
              <w:spacing w:line="0" w:lineRule="atLeast"/>
              <w:rPr>
                <w:rFonts w:ascii="Times New Roman" w:eastAsia="Times New Roman" w:hAnsi="Times New Roman"/>
                <w:sz w:val="5"/>
              </w:rPr>
            </w:pPr>
          </w:p>
        </w:tc>
        <w:tc>
          <w:tcPr>
            <w:tcW w:w="340" w:type="dxa"/>
            <w:shd w:val="clear" w:color="auto" w:fill="auto"/>
            <w:vAlign w:val="bottom"/>
          </w:tcPr>
          <w:p w:rsidR="00D82C51" w:rsidRDefault="00D82C51">
            <w:pPr>
              <w:spacing w:line="0" w:lineRule="atLeast"/>
              <w:rPr>
                <w:rFonts w:ascii="Times New Roman" w:eastAsia="Times New Roman" w:hAnsi="Times New Roman"/>
                <w:sz w:val="5"/>
              </w:rPr>
            </w:pPr>
          </w:p>
        </w:tc>
        <w:tc>
          <w:tcPr>
            <w:tcW w:w="120" w:type="dxa"/>
            <w:shd w:val="clear" w:color="auto" w:fill="auto"/>
            <w:vAlign w:val="bottom"/>
          </w:tcPr>
          <w:p w:rsidR="00D82C51" w:rsidRDefault="00D82C51">
            <w:pPr>
              <w:spacing w:line="0" w:lineRule="atLeast"/>
              <w:rPr>
                <w:rFonts w:ascii="Times New Roman" w:eastAsia="Times New Roman" w:hAnsi="Times New Roman"/>
                <w:sz w:val="5"/>
              </w:rPr>
            </w:pPr>
          </w:p>
        </w:tc>
        <w:tc>
          <w:tcPr>
            <w:tcW w:w="520" w:type="dxa"/>
            <w:shd w:val="clear" w:color="auto" w:fill="auto"/>
            <w:vAlign w:val="bottom"/>
          </w:tcPr>
          <w:p w:rsidR="00D82C51" w:rsidRDefault="00D82C51">
            <w:pPr>
              <w:spacing w:line="0" w:lineRule="atLeast"/>
              <w:rPr>
                <w:rFonts w:ascii="Times New Roman" w:eastAsia="Times New Roman" w:hAnsi="Times New Roman"/>
                <w:sz w:val="5"/>
              </w:rPr>
            </w:pPr>
          </w:p>
        </w:tc>
        <w:tc>
          <w:tcPr>
            <w:tcW w:w="220" w:type="dxa"/>
            <w:vMerge/>
            <w:shd w:val="clear" w:color="auto" w:fill="auto"/>
            <w:vAlign w:val="bottom"/>
          </w:tcPr>
          <w:p w:rsidR="00D82C51" w:rsidRDefault="00D82C51">
            <w:pPr>
              <w:spacing w:line="0" w:lineRule="atLeast"/>
              <w:rPr>
                <w:rFonts w:ascii="Times New Roman" w:eastAsia="Times New Roman" w:hAnsi="Times New Roman"/>
                <w:sz w:val="5"/>
              </w:rPr>
            </w:pPr>
          </w:p>
        </w:tc>
        <w:tc>
          <w:tcPr>
            <w:tcW w:w="920" w:type="dxa"/>
            <w:shd w:val="clear" w:color="auto" w:fill="auto"/>
            <w:vAlign w:val="bottom"/>
          </w:tcPr>
          <w:p w:rsidR="00D82C51" w:rsidRDefault="00D82C51">
            <w:pPr>
              <w:spacing w:line="0" w:lineRule="atLeast"/>
              <w:rPr>
                <w:rFonts w:ascii="Times New Roman" w:eastAsia="Times New Roman" w:hAnsi="Times New Roman"/>
                <w:sz w:val="5"/>
              </w:rPr>
            </w:pPr>
          </w:p>
        </w:tc>
        <w:tc>
          <w:tcPr>
            <w:tcW w:w="100" w:type="dxa"/>
            <w:shd w:val="clear" w:color="auto" w:fill="auto"/>
            <w:vAlign w:val="bottom"/>
          </w:tcPr>
          <w:p w:rsidR="00D82C51" w:rsidRDefault="00D82C51">
            <w:pPr>
              <w:spacing w:line="0" w:lineRule="atLeast"/>
              <w:rPr>
                <w:rFonts w:ascii="Times New Roman" w:eastAsia="Times New Roman" w:hAnsi="Times New Roman"/>
                <w:sz w:val="5"/>
              </w:rPr>
            </w:pPr>
          </w:p>
        </w:tc>
        <w:tc>
          <w:tcPr>
            <w:tcW w:w="1160" w:type="dxa"/>
            <w:shd w:val="clear" w:color="auto" w:fill="auto"/>
            <w:vAlign w:val="bottom"/>
          </w:tcPr>
          <w:p w:rsidR="00D82C51" w:rsidRDefault="00D82C51">
            <w:pPr>
              <w:spacing w:line="0" w:lineRule="atLeast"/>
              <w:rPr>
                <w:rFonts w:ascii="Times New Roman" w:eastAsia="Times New Roman" w:hAnsi="Times New Roman"/>
                <w:sz w:val="5"/>
              </w:rPr>
            </w:pPr>
          </w:p>
        </w:tc>
      </w:tr>
      <w:tr w:rsidR="00D82C51">
        <w:trPr>
          <w:trHeight w:val="59"/>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5"/>
              </w:rPr>
            </w:pPr>
          </w:p>
        </w:tc>
        <w:tc>
          <w:tcPr>
            <w:tcW w:w="16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5"/>
              </w:rPr>
            </w:pPr>
          </w:p>
        </w:tc>
        <w:tc>
          <w:tcPr>
            <w:tcW w:w="6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5"/>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5"/>
              </w:rPr>
            </w:pPr>
          </w:p>
        </w:tc>
        <w:tc>
          <w:tcPr>
            <w:tcW w:w="3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5"/>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5"/>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5"/>
              </w:rPr>
            </w:pPr>
          </w:p>
        </w:tc>
        <w:tc>
          <w:tcPr>
            <w:tcW w:w="2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5"/>
              </w:rPr>
            </w:pPr>
          </w:p>
        </w:tc>
        <w:tc>
          <w:tcPr>
            <w:tcW w:w="9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5"/>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5"/>
              </w:rPr>
            </w:pPr>
          </w:p>
        </w:tc>
        <w:tc>
          <w:tcPr>
            <w:tcW w:w="1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5"/>
              </w:rPr>
            </w:pPr>
          </w:p>
        </w:tc>
      </w:tr>
    </w:tbl>
    <w:p w:rsidR="00D82C51" w:rsidRDefault="00D82C51">
      <w:pPr>
        <w:spacing w:line="383" w:lineRule="exact"/>
        <w:rPr>
          <w:rFonts w:ascii="Times New Roman" w:eastAsia="Times New Roman" w:hAnsi="Times New Roman"/>
        </w:rPr>
      </w:pPr>
    </w:p>
    <w:p w:rsidR="00D82C51" w:rsidRDefault="005515C9">
      <w:pPr>
        <w:spacing w:line="377" w:lineRule="auto"/>
        <w:ind w:left="400" w:firstLine="566"/>
        <w:jc w:val="both"/>
        <w:rPr>
          <w:rFonts w:ascii="Times New Roman" w:eastAsia="Times New Roman" w:hAnsi="Times New Roman"/>
          <w:sz w:val="21"/>
        </w:rPr>
      </w:pPr>
      <w:r>
        <w:rPr>
          <w:rFonts w:ascii="Times New Roman" w:eastAsia="Times New Roman" w:hAnsi="Times New Roman"/>
          <w:sz w:val="21"/>
        </w:rPr>
        <w:t>Kriptoloji, haberleşen iki veya daha fazla tarafın bilgi alışverişini emniyetli olarak yapmasını sağlayan, temeli matematiksel zor problemlere dayanan tekniklerin ve uygulamaların bütünüdür. Blok şifreleme sistemleri modern kriptoloji uygulamalarında önemli bir rol oynamaktadır. Bir blok şifreleme sistemi bir şifreleme algoritmasından daha fazla öneme sahiptir. Özet fonksiyonlarının tasarımı, mesaj yetkilendirme kodları, anahtar tasarım protokolleri veya sözde rastgele üreteçler gibi birçok kriptolojik temelde kullanılmaktadır. Modern kriptolojide önemli bir yer turan blok şifreleme sistemlerinin güvenli bir şekilde tasarlanabilmesi için şifreleme mimarisinde kullanılan</w:t>
      </w:r>
    </w:p>
    <w:p w:rsidR="00D82C51" w:rsidRDefault="00D82C51">
      <w:pPr>
        <w:spacing w:line="377" w:lineRule="auto"/>
        <w:ind w:left="400" w:firstLine="566"/>
        <w:jc w:val="both"/>
        <w:rPr>
          <w:rFonts w:ascii="Times New Roman" w:eastAsia="Times New Roman" w:hAnsi="Times New Roman"/>
          <w:sz w:val="21"/>
        </w:rPr>
        <w:sectPr w:rsidR="00D82C51">
          <w:pgSz w:w="11900" w:h="16838"/>
          <w:pgMar w:top="1440" w:right="1406" w:bottom="1440" w:left="1440" w:header="0" w:footer="0" w:gutter="0"/>
          <w:cols w:space="0" w:equalWidth="0">
            <w:col w:w="9060"/>
          </w:cols>
          <w:docGrid w:linePitch="360"/>
        </w:sectPr>
      </w:pPr>
    </w:p>
    <w:p w:rsidR="00D82C51" w:rsidRDefault="00D82C51">
      <w:pPr>
        <w:spacing w:line="266" w:lineRule="exact"/>
        <w:rPr>
          <w:rFonts w:ascii="Times New Roman" w:eastAsia="Times New Roman" w:hAnsi="Times New Roman"/>
        </w:rPr>
      </w:pPr>
      <w:bookmarkStart w:id="16" w:name="page16"/>
      <w:bookmarkEnd w:id="16"/>
    </w:p>
    <w:p w:rsidR="00D82C51" w:rsidRDefault="005515C9">
      <w:pPr>
        <w:spacing w:line="348" w:lineRule="auto"/>
        <w:ind w:left="400" w:right="20"/>
        <w:jc w:val="both"/>
        <w:rPr>
          <w:rFonts w:ascii="Times New Roman" w:eastAsia="Times New Roman" w:hAnsi="Times New Roman"/>
          <w:sz w:val="22"/>
        </w:rPr>
      </w:pPr>
      <w:proofErr w:type="gramStart"/>
      <w:r>
        <w:rPr>
          <w:rFonts w:ascii="Times New Roman" w:eastAsia="Times New Roman" w:hAnsi="Times New Roman"/>
          <w:sz w:val="22"/>
        </w:rPr>
        <w:t>yer</w:t>
      </w:r>
      <w:proofErr w:type="gramEnd"/>
      <w:r>
        <w:rPr>
          <w:rFonts w:ascii="Times New Roman" w:eastAsia="Times New Roman" w:hAnsi="Times New Roman"/>
          <w:sz w:val="22"/>
        </w:rPr>
        <w:t xml:space="preserve"> değiştirme kutularının önemi büyüktür. YDK DES, IDEA, AES gibi geleneksel blok şifreleme sistemlerindeki karıştırma özelliğini sağlayan doğrusal olmayan tek bileşendir [1].</w:t>
      </w:r>
    </w:p>
    <w:p w:rsidR="00D82C51" w:rsidRDefault="00D82C51">
      <w:pPr>
        <w:spacing w:line="25" w:lineRule="exact"/>
        <w:rPr>
          <w:rFonts w:ascii="Times New Roman" w:eastAsia="Times New Roman" w:hAnsi="Times New Roman"/>
        </w:rPr>
      </w:pPr>
    </w:p>
    <w:p w:rsidR="00D82C51" w:rsidRDefault="005515C9">
      <w:pPr>
        <w:spacing w:line="358" w:lineRule="auto"/>
        <w:ind w:left="400" w:firstLine="360"/>
        <w:jc w:val="both"/>
        <w:rPr>
          <w:rFonts w:ascii="Times New Roman" w:eastAsia="Times New Roman" w:hAnsi="Times New Roman"/>
          <w:sz w:val="22"/>
        </w:rPr>
      </w:pPr>
      <w:r>
        <w:rPr>
          <w:rFonts w:ascii="Times New Roman" w:eastAsia="Times New Roman" w:hAnsi="Times New Roman"/>
          <w:sz w:val="22"/>
        </w:rPr>
        <w:t xml:space="preserve">Blok şifreleme sistemlerindeki doğrusal olmayan tek birleşenin YDK yapılarının olmasından dolayı blok şifreleme sistemlerine yapılan saldırılar genellikle YDK yapılarını hedef almaktadır. Bu yüzden iyi bir YDK tasarlamak için başarılı </w:t>
      </w:r>
      <w:proofErr w:type="gramStart"/>
      <w:r>
        <w:rPr>
          <w:rFonts w:ascii="Times New Roman" w:eastAsia="Times New Roman" w:hAnsi="Times New Roman"/>
          <w:sz w:val="22"/>
        </w:rPr>
        <w:t>kriterler</w:t>
      </w:r>
      <w:proofErr w:type="gramEnd"/>
      <w:r>
        <w:rPr>
          <w:rFonts w:ascii="Times New Roman" w:eastAsia="Times New Roman" w:hAnsi="Times New Roman"/>
          <w:sz w:val="22"/>
        </w:rPr>
        <w:t xml:space="preserve"> nedir sorusu sorulmalıdır. Kriptolojik olarak iyi YDK tasarımları yapabilmek için çeşitli ölçümler geliştirilmiştir. Bu ölçümler zamanla geliştirilen saldırılar (doğrusal, diferansiyel ve Davies saldırıları gibi) ile birlikte değişmiştir. YDK tasarımlarının kriptolojik uygulamalar için sağlaması gereken bazı özellikler aşağıda kısaca açıklanmıştır. Bu özelikler:</w:t>
      </w:r>
    </w:p>
    <w:p w:rsidR="00D82C51" w:rsidRDefault="00D82C51">
      <w:pPr>
        <w:spacing w:line="30" w:lineRule="exact"/>
        <w:rPr>
          <w:rFonts w:ascii="Times New Roman" w:eastAsia="Times New Roman" w:hAnsi="Times New Roman"/>
        </w:rPr>
      </w:pPr>
    </w:p>
    <w:p w:rsidR="00D82C51" w:rsidRDefault="005515C9">
      <w:pPr>
        <w:numPr>
          <w:ilvl w:val="0"/>
          <w:numId w:val="3"/>
        </w:numPr>
        <w:tabs>
          <w:tab w:val="left" w:pos="1120"/>
        </w:tabs>
        <w:spacing w:line="333" w:lineRule="auto"/>
        <w:ind w:left="1120" w:right="20" w:hanging="356"/>
        <w:rPr>
          <w:rFonts w:ascii="Symbol" w:eastAsia="Symbol" w:hAnsi="Symbol"/>
          <w:sz w:val="22"/>
        </w:rPr>
      </w:pPr>
      <w:r>
        <w:rPr>
          <w:rFonts w:ascii="Times New Roman" w:eastAsia="Times New Roman" w:hAnsi="Times New Roman"/>
          <w:b/>
          <w:sz w:val="22"/>
        </w:rPr>
        <w:t xml:space="preserve">Giriş-çıkış bağımsızlığı: </w:t>
      </w:r>
      <w:r>
        <w:rPr>
          <w:rFonts w:ascii="Times New Roman" w:eastAsia="Times New Roman" w:hAnsi="Times New Roman"/>
          <w:sz w:val="22"/>
        </w:rPr>
        <w:t>Giriş değerlerinin bilinmesi, çıkış değerlerinin bilinmezliğini</w:t>
      </w:r>
      <w:r>
        <w:rPr>
          <w:rFonts w:ascii="Times New Roman" w:eastAsia="Times New Roman" w:hAnsi="Times New Roman"/>
          <w:b/>
          <w:sz w:val="22"/>
        </w:rPr>
        <w:t xml:space="preserve"> </w:t>
      </w:r>
      <w:r>
        <w:rPr>
          <w:rFonts w:ascii="Times New Roman" w:eastAsia="Times New Roman" w:hAnsi="Times New Roman"/>
          <w:sz w:val="22"/>
        </w:rPr>
        <w:t>değiştirmez [9, 10].</w:t>
      </w:r>
    </w:p>
    <w:p w:rsidR="00D82C51" w:rsidRDefault="00D82C51">
      <w:pPr>
        <w:spacing w:line="50" w:lineRule="exact"/>
        <w:rPr>
          <w:rFonts w:ascii="Symbol" w:eastAsia="Symbol" w:hAnsi="Symbol"/>
          <w:sz w:val="22"/>
        </w:rPr>
      </w:pPr>
    </w:p>
    <w:p w:rsidR="00D82C51" w:rsidRDefault="005515C9">
      <w:pPr>
        <w:numPr>
          <w:ilvl w:val="0"/>
          <w:numId w:val="3"/>
        </w:numPr>
        <w:tabs>
          <w:tab w:val="left" w:pos="1120"/>
        </w:tabs>
        <w:spacing w:line="333" w:lineRule="auto"/>
        <w:ind w:left="1120" w:right="20" w:hanging="356"/>
        <w:rPr>
          <w:rFonts w:ascii="Symbol" w:eastAsia="Symbol" w:hAnsi="Symbol"/>
          <w:sz w:val="22"/>
        </w:rPr>
      </w:pPr>
      <w:r>
        <w:rPr>
          <w:rFonts w:ascii="Times New Roman" w:eastAsia="Times New Roman" w:hAnsi="Times New Roman"/>
          <w:b/>
          <w:sz w:val="22"/>
        </w:rPr>
        <w:t xml:space="preserve">Çıkış-giriş bağımsızlığı: </w:t>
      </w:r>
      <w:r>
        <w:rPr>
          <w:rFonts w:ascii="Times New Roman" w:eastAsia="Times New Roman" w:hAnsi="Times New Roman"/>
          <w:sz w:val="22"/>
        </w:rPr>
        <w:t>Bazı çıkış değerlerinin bilinmesi, giriş değerlerinin</w:t>
      </w:r>
      <w:r>
        <w:rPr>
          <w:rFonts w:ascii="Times New Roman" w:eastAsia="Times New Roman" w:hAnsi="Times New Roman"/>
          <w:b/>
          <w:sz w:val="22"/>
        </w:rPr>
        <w:t xml:space="preserve"> </w:t>
      </w:r>
      <w:r>
        <w:rPr>
          <w:rFonts w:ascii="Times New Roman" w:eastAsia="Times New Roman" w:hAnsi="Times New Roman"/>
          <w:sz w:val="22"/>
        </w:rPr>
        <w:t>bilinmezliğini değiştirmez [9, 10].</w:t>
      </w:r>
    </w:p>
    <w:p w:rsidR="00D82C51" w:rsidRDefault="00D82C51">
      <w:pPr>
        <w:spacing w:line="47" w:lineRule="exact"/>
        <w:rPr>
          <w:rFonts w:ascii="Symbol" w:eastAsia="Symbol" w:hAnsi="Symbol"/>
          <w:sz w:val="22"/>
        </w:rPr>
      </w:pPr>
    </w:p>
    <w:p w:rsidR="00D82C51" w:rsidRDefault="005515C9">
      <w:pPr>
        <w:numPr>
          <w:ilvl w:val="0"/>
          <w:numId w:val="3"/>
        </w:numPr>
        <w:tabs>
          <w:tab w:val="left" w:pos="1120"/>
        </w:tabs>
        <w:spacing w:line="335" w:lineRule="auto"/>
        <w:ind w:left="1120" w:right="20" w:hanging="356"/>
        <w:rPr>
          <w:rFonts w:ascii="Symbol" w:eastAsia="Symbol" w:hAnsi="Symbol"/>
          <w:sz w:val="22"/>
        </w:rPr>
      </w:pPr>
      <w:r>
        <w:rPr>
          <w:rFonts w:ascii="Times New Roman" w:eastAsia="Times New Roman" w:hAnsi="Times New Roman"/>
          <w:b/>
          <w:sz w:val="22"/>
        </w:rPr>
        <w:t xml:space="preserve">Çıkış çıkış bağımsızlığı: </w:t>
      </w:r>
      <w:r>
        <w:rPr>
          <w:rFonts w:ascii="Times New Roman" w:eastAsia="Times New Roman" w:hAnsi="Times New Roman"/>
          <w:sz w:val="22"/>
        </w:rPr>
        <w:t>Çıkış bitleri ile ilgili kısmi bir bilgi, diğer bilinmeyen çıkış</w:t>
      </w:r>
      <w:r>
        <w:rPr>
          <w:rFonts w:ascii="Times New Roman" w:eastAsia="Times New Roman" w:hAnsi="Times New Roman"/>
          <w:b/>
          <w:sz w:val="22"/>
        </w:rPr>
        <w:t xml:space="preserve"> </w:t>
      </w:r>
      <w:r>
        <w:rPr>
          <w:rFonts w:ascii="Times New Roman" w:eastAsia="Times New Roman" w:hAnsi="Times New Roman"/>
          <w:sz w:val="22"/>
        </w:rPr>
        <w:t>bitlerinin bilinmezliğini değiştirmez [9, 10].</w:t>
      </w:r>
    </w:p>
    <w:p w:rsidR="00D82C51" w:rsidRDefault="00D82C51">
      <w:pPr>
        <w:spacing w:line="45" w:lineRule="exact"/>
        <w:rPr>
          <w:rFonts w:ascii="Symbol" w:eastAsia="Symbol" w:hAnsi="Symbol"/>
          <w:sz w:val="22"/>
        </w:rPr>
      </w:pPr>
    </w:p>
    <w:p w:rsidR="00D82C51" w:rsidRDefault="005515C9">
      <w:pPr>
        <w:numPr>
          <w:ilvl w:val="0"/>
          <w:numId w:val="3"/>
        </w:numPr>
        <w:tabs>
          <w:tab w:val="left" w:pos="1120"/>
        </w:tabs>
        <w:spacing w:line="349" w:lineRule="auto"/>
        <w:ind w:left="1120" w:hanging="356"/>
        <w:jc w:val="both"/>
        <w:rPr>
          <w:rFonts w:ascii="Symbol" w:eastAsia="Symbol" w:hAnsi="Symbol"/>
          <w:sz w:val="22"/>
        </w:rPr>
      </w:pPr>
      <w:r>
        <w:rPr>
          <w:rFonts w:ascii="Times New Roman" w:eastAsia="Times New Roman" w:hAnsi="Times New Roman"/>
          <w:b/>
          <w:sz w:val="22"/>
        </w:rPr>
        <w:t xml:space="preserve">Doğrusal olmama: </w:t>
      </w:r>
      <w:r>
        <w:rPr>
          <w:rFonts w:ascii="Times New Roman" w:eastAsia="Times New Roman" w:hAnsi="Times New Roman"/>
          <w:sz w:val="22"/>
        </w:rPr>
        <w:t>YDK</w:t>
      </w:r>
      <w:r>
        <w:rPr>
          <w:rFonts w:ascii="Times New Roman" w:eastAsia="Times New Roman" w:hAnsi="Times New Roman"/>
          <w:b/>
          <w:sz w:val="22"/>
        </w:rPr>
        <w:t xml:space="preserve"> </w:t>
      </w:r>
      <w:r>
        <w:rPr>
          <w:rFonts w:ascii="Times New Roman" w:eastAsia="Times New Roman" w:hAnsi="Times New Roman"/>
          <w:sz w:val="22"/>
        </w:rPr>
        <w:t>yapılarının en önemli özelliğidir.</w:t>
      </w:r>
      <w:r>
        <w:rPr>
          <w:rFonts w:ascii="Times New Roman" w:eastAsia="Times New Roman" w:hAnsi="Times New Roman"/>
          <w:b/>
          <w:sz w:val="22"/>
        </w:rPr>
        <w:t xml:space="preserve"> </w:t>
      </w:r>
      <w:r>
        <w:rPr>
          <w:rFonts w:ascii="Times New Roman" w:eastAsia="Times New Roman" w:hAnsi="Times New Roman"/>
          <w:sz w:val="22"/>
        </w:rPr>
        <w:t>YDK’ ın doğrusal eşitlikler</w:t>
      </w:r>
      <w:r>
        <w:rPr>
          <w:rFonts w:ascii="Times New Roman" w:eastAsia="Times New Roman" w:hAnsi="Times New Roman"/>
          <w:b/>
          <w:sz w:val="22"/>
        </w:rPr>
        <w:t xml:space="preserve"> </w:t>
      </w:r>
      <w:r>
        <w:rPr>
          <w:rFonts w:ascii="Times New Roman" w:eastAsia="Times New Roman" w:hAnsi="Times New Roman"/>
          <w:sz w:val="22"/>
        </w:rPr>
        <w:t>halinde ifade edilmesini engelleyen özelliktir. Bu doğrusal eşitlikler, YDK’ ın bulunduğu kriptolojik sistemleri kırmada kullanılır. Bu nedenle doğrusal olmama özelliği yüksek olan YDK tasarımları kullanılmalıdır [10, 11].</w:t>
      </w:r>
    </w:p>
    <w:p w:rsidR="00D82C51" w:rsidRDefault="00D82C51">
      <w:pPr>
        <w:spacing w:line="38" w:lineRule="exact"/>
        <w:rPr>
          <w:rFonts w:ascii="Symbol" w:eastAsia="Symbol" w:hAnsi="Symbol"/>
          <w:sz w:val="22"/>
        </w:rPr>
      </w:pPr>
    </w:p>
    <w:p w:rsidR="00D82C51" w:rsidRDefault="005515C9">
      <w:pPr>
        <w:numPr>
          <w:ilvl w:val="0"/>
          <w:numId w:val="3"/>
        </w:numPr>
        <w:tabs>
          <w:tab w:val="left" w:pos="1120"/>
        </w:tabs>
        <w:spacing w:line="344" w:lineRule="auto"/>
        <w:ind w:left="1120" w:hanging="356"/>
        <w:jc w:val="both"/>
        <w:rPr>
          <w:rFonts w:ascii="Symbol" w:eastAsia="Symbol" w:hAnsi="Symbol"/>
          <w:sz w:val="22"/>
        </w:rPr>
      </w:pPr>
      <w:r>
        <w:rPr>
          <w:rFonts w:ascii="Times New Roman" w:eastAsia="Times New Roman" w:hAnsi="Times New Roman"/>
          <w:b/>
          <w:sz w:val="22"/>
        </w:rPr>
        <w:t xml:space="preserve">Bilgi bütünlüğü: </w:t>
      </w:r>
      <w:r>
        <w:rPr>
          <w:rFonts w:ascii="Times New Roman" w:eastAsia="Times New Roman" w:hAnsi="Times New Roman"/>
          <w:sz w:val="22"/>
        </w:rPr>
        <w:t>Kam ve Davida bilgi bütünlüğünü, “Her olası giriş değeri için her çıkış</w:t>
      </w:r>
      <w:r>
        <w:rPr>
          <w:rFonts w:ascii="Times New Roman" w:eastAsia="Times New Roman" w:hAnsi="Times New Roman"/>
          <w:b/>
          <w:sz w:val="22"/>
        </w:rPr>
        <w:t xml:space="preserve"> </w:t>
      </w:r>
      <w:r>
        <w:rPr>
          <w:rFonts w:ascii="Times New Roman" w:eastAsia="Times New Roman" w:hAnsi="Times New Roman"/>
          <w:sz w:val="22"/>
        </w:rPr>
        <w:t>biti, giriş bitlerinin sadece uygun bir bölümüne değil, tüm olası giriş değerlerine bağımlıdır.” olarak tanımlamıştır [12, 13].</w:t>
      </w:r>
    </w:p>
    <w:p w:rsidR="00D82C51" w:rsidRDefault="00D82C51">
      <w:pPr>
        <w:spacing w:line="43" w:lineRule="exact"/>
        <w:rPr>
          <w:rFonts w:ascii="Symbol" w:eastAsia="Symbol" w:hAnsi="Symbol"/>
          <w:sz w:val="22"/>
        </w:rPr>
      </w:pPr>
    </w:p>
    <w:p w:rsidR="00D82C51" w:rsidRDefault="005515C9">
      <w:pPr>
        <w:numPr>
          <w:ilvl w:val="0"/>
          <w:numId w:val="3"/>
        </w:numPr>
        <w:tabs>
          <w:tab w:val="left" w:pos="1120"/>
        </w:tabs>
        <w:spacing w:line="349" w:lineRule="auto"/>
        <w:ind w:left="1120" w:right="20" w:hanging="356"/>
        <w:jc w:val="both"/>
        <w:rPr>
          <w:rFonts w:ascii="Symbol" w:eastAsia="Symbol" w:hAnsi="Symbol"/>
          <w:sz w:val="22"/>
        </w:rPr>
      </w:pPr>
      <w:r>
        <w:rPr>
          <w:rFonts w:ascii="Times New Roman" w:eastAsia="Times New Roman" w:hAnsi="Times New Roman"/>
          <w:b/>
          <w:sz w:val="22"/>
        </w:rPr>
        <w:t xml:space="preserve">Çığ </w:t>
      </w:r>
      <w:proofErr w:type="gramStart"/>
      <w:r>
        <w:rPr>
          <w:rFonts w:ascii="Times New Roman" w:eastAsia="Times New Roman" w:hAnsi="Times New Roman"/>
          <w:b/>
          <w:sz w:val="22"/>
        </w:rPr>
        <w:t>kriteri</w:t>
      </w:r>
      <w:proofErr w:type="gramEnd"/>
      <w:r>
        <w:rPr>
          <w:rFonts w:ascii="Times New Roman" w:eastAsia="Times New Roman" w:hAnsi="Times New Roman"/>
          <w:b/>
          <w:sz w:val="22"/>
        </w:rPr>
        <w:t xml:space="preserve">: </w:t>
      </w:r>
      <w:r>
        <w:rPr>
          <w:rFonts w:ascii="Times New Roman" w:eastAsia="Times New Roman" w:hAnsi="Times New Roman"/>
          <w:sz w:val="22"/>
        </w:rPr>
        <w:t>Fesitel tarafından</w:t>
      </w:r>
      <w:r>
        <w:rPr>
          <w:rFonts w:ascii="Times New Roman" w:eastAsia="Times New Roman" w:hAnsi="Times New Roman"/>
          <w:b/>
          <w:sz w:val="22"/>
        </w:rPr>
        <w:t xml:space="preserve"> </w:t>
      </w:r>
      <w:r>
        <w:rPr>
          <w:rFonts w:ascii="Times New Roman" w:eastAsia="Times New Roman" w:hAnsi="Times New Roman"/>
          <w:sz w:val="22"/>
        </w:rPr>
        <w:t>YDK</w:t>
      </w:r>
      <w:r>
        <w:rPr>
          <w:rFonts w:ascii="Times New Roman" w:eastAsia="Times New Roman" w:hAnsi="Times New Roman"/>
          <w:b/>
          <w:sz w:val="22"/>
        </w:rPr>
        <w:t xml:space="preserve"> </w:t>
      </w:r>
      <w:r>
        <w:rPr>
          <w:rFonts w:ascii="Times New Roman" w:eastAsia="Times New Roman" w:hAnsi="Times New Roman"/>
          <w:sz w:val="22"/>
        </w:rPr>
        <w:t>yapıları ve SPN (Substitution Permutation Network)</w:t>
      </w:r>
      <w:r>
        <w:rPr>
          <w:rFonts w:ascii="Times New Roman" w:eastAsia="Times New Roman" w:hAnsi="Times New Roman"/>
          <w:b/>
          <w:sz w:val="22"/>
        </w:rPr>
        <w:t xml:space="preserve"> </w:t>
      </w:r>
      <w:r>
        <w:rPr>
          <w:rFonts w:ascii="Times New Roman" w:eastAsia="Times New Roman" w:hAnsi="Times New Roman"/>
          <w:sz w:val="22"/>
        </w:rPr>
        <w:t>tabanlı blok şifreler için tasarlanmış bir ölçümdür. Bir f boolean fonksiyonu için giriş bitinin bir biti değiştiğinde, çıkış bitlerinin yarısının değişip değişmediğini ölçmeye çalışmaktadır [12-14].</w:t>
      </w:r>
    </w:p>
    <w:p w:rsidR="00D82C51" w:rsidRDefault="00D82C51">
      <w:pPr>
        <w:spacing w:line="38" w:lineRule="exact"/>
        <w:rPr>
          <w:rFonts w:ascii="Symbol" w:eastAsia="Symbol" w:hAnsi="Symbol"/>
          <w:sz w:val="22"/>
        </w:rPr>
      </w:pPr>
    </w:p>
    <w:p w:rsidR="00D82C51" w:rsidRDefault="005515C9">
      <w:pPr>
        <w:numPr>
          <w:ilvl w:val="0"/>
          <w:numId w:val="3"/>
        </w:numPr>
        <w:tabs>
          <w:tab w:val="left" w:pos="1120"/>
        </w:tabs>
        <w:spacing w:line="349" w:lineRule="auto"/>
        <w:ind w:left="1120" w:right="20" w:hanging="356"/>
        <w:jc w:val="both"/>
        <w:rPr>
          <w:rFonts w:ascii="Symbol" w:eastAsia="Symbol" w:hAnsi="Symbol"/>
          <w:sz w:val="22"/>
        </w:rPr>
      </w:pPr>
      <w:r>
        <w:rPr>
          <w:rFonts w:ascii="Times New Roman" w:eastAsia="Times New Roman" w:hAnsi="Times New Roman"/>
          <w:b/>
          <w:sz w:val="22"/>
        </w:rPr>
        <w:t xml:space="preserve">Katı çığ </w:t>
      </w:r>
      <w:proofErr w:type="gramStart"/>
      <w:r>
        <w:rPr>
          <w:rFonts w:ascii="Times New Roman" w:eastAsia="Times New Roman" w:hAnsi="Times New Roman"/>
          <w:b/>
          <w:sz w:val="22"/>
        </w:rPr>
        <w:t>kriteri</w:t>
      </w:r>
      <w:proofErr w:type="gramEnd"/>
      <w:r>
        <w:rPr>
          <w:rFonts w:ascii="Times New Roman" w:eastAsia="Times New Roman" w:hAnsi="Times New Roman"/>
          <w:b/>
          <w:sz w:val="22"/>
        </w:rPr>
        <w:t xml:space="preserve">: </w:t>
      </w:r>
      <w:r>
        <w:rPr>
          <w:rFonts w:ascii="Times New Roman" w:eastAsia="Times New Roman" w:hAnsi="Times New Roman"/>
          <w:sz w:val="22"/>
        </w:rPr>
        <w:t>Webster ve Taveres tarafından bütünlük ve çığ kriterleri birleştirilerek</w:t>
      </w:r>
      <w:r>
        <w:rPr>
          <w:rFonts w:ascii="Times New Roman" w:eastAsia="Times New Roman" w:hAnsi="Times New Roman"/>
          <w:b/>
          <w:sz w:val="22"/>
        </w:rPr>
        <w:t xml:space="preserve"> </w:t>
      </w:r>
      <w:r>
        <w:rPr>
          <w:rFonts w:ascii="Times New Roman" w:eastAsia="Times New Roman" w:hAnsi="Times New Roman"/>
          <w:sz w:val="22"/>
        </w:rPr>
        <w:t xml:space="preserve">geliştirilmiş bir özelliktir. Bir boolean fonksiyonu için olmak üzere eğer giriş biti i’yi değiştirmek için çıkış biti j’nin kesinlikle ½ olasılığında değişmesine neden oluyorsa katı çığ </w:t>
      </w:r>
      <w:proofErr w:type="gramStart"/>
      <w:r>
        <w:rPr>
          <w:rFonts w:ascii="Times New Roman" w:eastAsia="Times New Roman" w:hAnsi="Times New Roman"/>
          <w:sz w:val="22"/>
        </w:rPr>
        <w:t>kriterini</w:t>
      </w:r>
      <w:proofErr w:type="gramEnd"/>
      <w:r>
        <w:rPr>
          <w:rFonts w:ascii="Times New Roman" w:eastAsia="Times New Roman" w:hAnsi="Times New Roman"/>
          <w:sz w:val="22"/>
        </w:rPr>
        <w:t xml:space="preserve"> (Katı Çığ Kriteri) sağlar [12-14].</w:t>
      </w:r>
    </w:p>
    <w:p w:rsidR="00D82C51" w:rsidRDefault="00D82C51">
      <w:pPr>
        <w:spacing w:line="38" w:lineRule="exact"/>
        <w:rPr>
          <w:rFonts w:ascii="Symbol" w:eastAsia="Symbol" w:hAnsi="Symbol"/>
          <w:sz w:val="22"/>
        </w:rPr>
      </w:pPr>
    </w:p>
    <w:p w:rsidR="00D82C51" w:rsidRDefault="005515C9">
      <w:pPr>
        <w:numPr>
          <w:ilvl w:val="0"/>
          <w:numId w:val="3"/>
        </w:numPr>
        <w:tabs>
          <w:tab w:val="left" w:pos="1120"/>
        </w:tabs>
        <w:spacing w:line="349" w:lineRule="auto"/>
        <w:ind w:left="1120" w:hanging="356"/>
        <w:jc w:val="both"/>
        <w:rPr>
          <w:rFonts w:ascii="Symbol" w:eastAsia="Symbol" w:hAnsi="Symbol"/>
          <w:sz w:val="22"/>
        </w:rPr>
      </w:pPr>
      <w:r>
        <w:rPr>
          <w:rFonts w:ascii="Times New Roman" w:eastAsia="Times New Roman" w:hAnsi="Times New Roman"/>
          <w:b/>
          <w:sz w:val="22"/>
        </w:rPr>
        <w:t xml:space="preserve">Tersi alınabilir: </w:t>
      </w:r>
      <w:r>
        <w:rPr>
          <w:rFonts w:ascii="Times New Roman" w:eastAsia="Times New Roman" w:hAnsi="Times New Roman"/>
          <w:sz w:val="22"/>
        </w:rPr>
        <w:t xml:space="preserve">Bu </w:t>
      </w:r>
      <w:proofErr w:type="gramStart"/>
      <w:r>
        <w:rPr>
          <w:rFonts w:ascii="Times New Roman" w:eastAsia="Times New Roman" w:hAnsi="Times New Roman"/>
          <w:sz w:val="22"/>
        </w:rPr>
        <w:t>kriter</w:t>
      </w:r>
      <w:proofErr w:type="gramEnd"/>
      <w:r>
        <w:rPr>
          <w:rFonts w:ascii="Times New Roman" w:eastAsia="Times New Roman" w:hAnsi="Times New Roman"/>
          <w:sz w:val="22"/>
        </w:rPr>
        <w:t xml:space="preserve"> YDK</w:t>
      </w:r>
      <w:r>
        <w:rPr>
          <w:rFonts w:ascii="Times New Roman" w:eastAsia="Times New Roman" w:hAnsi="Times New Roman"/>
          <w:b/>
          <w:sz w:val="22"/>
        </w:rPr>
        <w:t xml:space="preserve"> </w:t>
      </w:r>
      <w:r>
        <w:rPr>
          <w:rFonts w:ascii="Times New Roman" w:eastAsia="Times New Roman" w:hAnsi="Times New Roman"/>
          <w:sz w:val="22"/>
        </w:rPr>
        <w:t>yapılarının arzulanan bir özelliğidir. Bir</w:t>
      </w:r>
      <w:r>
        <w:rPr>
          <w:rFonts w:ascii="Times New Roman" w:eastAsia="Times New Roman" w:hAnsi="Times New Roman"/>
          <w:b/>
          <w:sz w:val="22"/>
        </w:rPr>
        <w:t xml:space="preserve"> </w:t>
      </w:r>
      <w:r>
        <w:rPr>
          <w:rFonts w:ascii="Times New Roman" w:eastAsia="Times New Roman" w:hAnsi="Times New Roman"/>
          <w:sz w:val="22"/>
        </w:rPr>
        <w:t>YDK</w:t>
      </w:r>
      <w:r>
        <w:rPr>
          <w:rFonts w:ascii="Times New Roman" w:eastAsia="Times New Roman" w:hAnsi="Times New Roman"/>
          <w:b/>
          <w:sz w:val="22"/>
        </w:rPr>
        <w:t xml:space="preserve"> </w:t>
      </w:r>
      <w:r>
        <w:rPr>
          <w:rFonts w:ascii="Times New Roman" w:eastAsia="Times New Roman" w:hAnsi="Times New Roman"/>
          <w:sz w:val="22"/>
        </w:rPr>
        <w:t>yapısının</w:t>
      </w:r>
      <w:r>
        <w:rPr>
          <w:rFonts w:ascii="Times New Roman" w:eastAsia="Times New Roman" w:hAnsi="Times New Roman"/>
          <w:b/>
          <w:sz w:val="22"/>
        </w:rPr>
        <w:t xml:space="preserve"> </w:t>
      </w:r>
      <w:r>
        <w:rPr>
          <w:rFonts w:ascii="Times New Roman" w:eastAsia="Times New Roman" w:hAnsi="Times New Roman"/>
          <w:sz w:val="22"/>
        </w:rPr>
        <w:t>giriş ve çıkış değerleri arasında birebir haritalama mevcutsa tersi alınabilir. Eğer bir YDK yapısının tersi alınamıyorsa giriş değerlerinden daha az sayıda çıkış değerleri vardır. Böyle bir durumda çıkış değerlerinde giriş değerlerine göre daha az bilinmezlik olur [9].</w:t>
      </w:r>
    </w:p>
    <w:p w:rsidR="00D82C51" w:rsidRDefault="00A705A4">
      <w:pPr>
        <w:spacing w:line="20" w:lineRule="exact"/>
        <w:rPr>
          <w:rFonts w:ascii="Times New Roman" w:eastAsia="Times New Roman" w:hAnsi="Times New Roman"/>
        </w:rPr>
      </w:pPr>
      <w:r>
        <w:rPr>
          <w:rFonts w:ascii="Symbol" w:eastAsia="Symbol" w:hAnsi="Symbol"/>
          <w:noProof/>
          <w:sz w:val="22"/>
        </w:rPr>
        <w:drawing>
          <wp:anchor distT="0" distB="0" distL="114300" distR="114300" simplePos="0" relativeHeight="251612672" behindDoc="1" locked="0" layoutInCell="1" allowOverlap="1">
            <wp:simplePos x="0" y="0"/>
            <wp:positionH relativeFrom="column">
              <wp:posOffset>355600</wp:posOffset>
            </wp:positionH>
            <wp:positionV relativeFrom="paragraph">
              <wp:posOffset>-5582285</wp:posOffset>
            </wp:positionV>
            <wp:extent cx="4699000" cy="1854200"/>
            <wp:effectExtent l="0" t="0" r="6350" b="0"/>
            <wp:wrapNone/>
            <wp:docPr id="13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327"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4</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80" w:lineRule="exact"/>
        <w:rPr>
          <w:rFonts w:ascii="Times New Roman" w:eastAsia="Times New Roman" w:hAnsi="Times New Roman"/>
        </w:rPr>
      </w:pPr>
      <w:bookmarkStart w:id="17" w:name="page17"/>
      <w:bookmarkEnd w:id="17"/>
    </w:p>
    <w:p w:rsidR="00D82C51" w:rsidRDefault="005515C9">
      <w:pPr>
        <w:numPr>
          <w:ilvl w:val="0"/>
          <w:numId w:val="4"/>
        </w:numPr>
        <w:tabs>
          <w:tab w:val="left" w:pos="1120"/>
        </w:tabs>
        <w:spacing w:line="349" w:lineRule="auto"/>
        <w:ind w:left="1120" w:hanging="356"/>
        <w:jc w:val="both"/>
        <w:rPr>
          <w:rFonts w:ascii="Symbol" w:eastAsia="Symbol" w:hAnsi="Symbol"/>
          <w:sz w:val="22"/>
        </w:rPr>
      </w:pPr>
      <w:r>
        <w:rPr>
          <w:rFonts w:ascii="Times New Roman" w:eastAsia="Times New Roman" w:hAnsi="Times New Roman"/>
          <w:sz w:val="22"/>
        </w:rPr>
        <w:t xml:space="preserve">Bu özelliklerle bağlantılı olmakla birlikte ek olarak geliştirilen YDK yapısının doğrusal ve diferansiyel </w:t>
      </w:r>
      <w:proofErr w:type="gramStart"/>
      <w:r>
        <w:rPr>
          <w:rFonts w:ascii="Times New Roman" w:eastAsia="Times New Roman" w:hAnsi="Times New Roman"/>
          <w:sz w:val="22"/>
        </w:rPr>
        <w:t>kripto</w:t>
      </w:r>
      <w:proofErr w:type="gramEnd"/>
      <w:r>
        <w:rPr>
          <w:rFonts w:ascii="Times New Roman" w:eastAsia="Times New Roman" w:hAnsi="Times New Roman"/>
          <w:sz w:val="22"/>
        </w:rPr>
        <w:t xml:space="preserve"> analize karşı ne kadar dirençli olduğunu göstermek için doğrusal yaklaşım tablosu (Lineer Approximation Table - LAT) ve fark dağılım tablosu (XOR tablosu) da kullanılmaktadır [14-15].</w:t>
      </w:r>
    </w:p>
    <w:p w:rsidR="00D82C51" w:rsidRDefault="00D82C51">
      <w:pPr>
        <w:spacing w:line="200" w:lineRule="exact"/>
        <w:rPr>
          <w:rFonts w:ascii="Times New Roman" w:eastAsia="Times New Roman" w:hAnsi="Times New Roman"/>
        </w:rPr>
      </w:pPr>
    </w:p>
    <w:p w:rsidR="00D82C51" w:rsidRDefault="00D82C51">
      <w:pPr>
        <w:spacing w:line="218" w:lineRule="exact"/>
        <w:rPr>
          <w:rFonts w:ascii="Times New Roman" w:eastAsia="Times New Roman" w:hAnsi="Times New Roman"/>
        </w:rPr>
      </w:pPr>
    </w:p>
    <w:p w:rsidR="00D82C51" w:rsidRDefault="005515C9">
      <w:pPr>
        <w:tabs>
          <w:tab w:val="left" w:pos="960"/>
        </w:tabs>
        <w:spacing w:line="0" w:lineRule="atLeast"/>
        <w:ind w:left="400"/>
        <w:rPr>
          <w:rFonts w:ascii="Times New Roman" w:eastAsia="Times New Roman" w:hAnsi="Times New Roman"/>
          <w:b/>
          <w:sz w:val="23"/>
        </w:rPr>
      </w:pPr>
      <w:r>
        <w:rPr>
          <w:rFonts w:ascii="Times New Roman" w:eastAsia="Times New Roman" w:hAnsi="Times New Roman"/>
          <w:b/>
          <w:sz w:val="24"/>
        </w:rPr>
        <w:t>2.1.</w:t>
      </w:r>
      <w:r>
        <w:rPr>
          <w:rFonts w:ascii="Times New Roman" w:eastAsia="Times New Roman" w:hAnsi="Times New Roman"/>
        </w:rPr>
        <w:tab/>
      </w:r>
      <w:r>
        <w:rPr>
          <w:rFonts w:ascii="Times New Roman" w:eastAsia="Times New Roman" w:hAnsi="Times New Roman"/>
          <w:b/>
          <w:sz w:val="23"/>
        </w:rPr>
        <w:t>Yer Değiştirme Kutu Tasarım Teknikleri</w:t>
      </w:r>
    </w:p>
    <w:p w:rsidR="00D82C51" w:rsidRDefault="00D82C51">
      <w:pPr>
        <w:spacing w:line="383" w:lineRule="exact"/>
        <w:rPr>
          <w:rFonts w:ascii="Times New Roman" w:eastAsia="Times New Roman" w:hAnsi="Times New Roman"/>
        </w:rPr>
      </w:pPr>
    </w:p>
    <w:p w:rsidR="00D82C51" w:rsidRDefault="005515C9">
      <w:pPr>
        <w:spacing w:line="377" w:lineRule="auto"/>
        <w:ind w:left="400" w:firstLine="566"/>
        <w:jc w:val="both"/>
        <w:rPr>
          <w:rFonts w:ascii="Times New Roman" w:eastAsia="Times New Roman" w:hAnsi="Times New Roman"/>
          <w:sz w:val="21"/>
        </w:rPr>
      </w:pPr>
      <w:r>
        <w:rPr>
          <w:rFonts w:ascii="Times New Roman" w:eastAsia="Times New Roman" w:hAnsi="Times New Roman"/>
          <w:sz w:val="21"/>
        </w:rPr>
        <w:t xml:space="preserve">YDK yapılarının tasarımı için </w:t>
      </w:r>
      <w:proofErr w:type="gramStart"/>
      <w:r>
        <w:rPr>
          <w:rFonts w:ascii="Times New Roman" w:eastAsia="Times New Roman" w:hAnsi="Times New Roman"/>
          <w:sz w:val="21"/>
        </w:rPr>
        <w:t>literatürde</w:t>
      </w:r>
      <w:proofErr w:type="gramEnd"/>
      <w:r>
        <w:rPr>
          <w:rFonts w:ascii="Times New Roman" w:eastAsia="Times New Roman" w:hAnsi="Times New Roman"/>
          <w:sz w:val="21"/>
        </w:rPr>
        <w:t xml:space="preserve"> birçok yöntem önerilmiştir. Bu yöntemler üç ana kategoride toplanmaktadır: cebirsel tabanlı yöntemler, sözde rastgele tabanlı yöntemler ve sezgisel yöntemler [16-20]. Modern blok şifreleme algoritmalarında genellikle güçlü cebirsel ilişkilere dayanan YDK tasarım teknikleri kullanılmaktadır. Bunlardan en yaygın şekilde bilinenleri Nyberg tarafından önerilmiş olan sonlu cisimde ters alma yöntemidir. Bu yöntem gelişkin şifreleme algoritması olarak bilinen AES [21] (Advanced Encryption Standard) blok şifreleme algoritmasının YDK tasarımında da kullanılmıştır. Ancak, hem yan kanal analizleri gibi uygulamaya yönelik saldırılar hem de cebirsel saldırılarının ortaya koyulması ile mevcut YDK tasarım tekniklerine alternatif olabilecek yeni yöntemler araştırılmaya başlanmıştır. Kaotik sistemlerin temel alındığı yeni tasarım teknikleri de bu amaca yönelik çalışmalar arasındadır [22-25, 26, 27].</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1"/>
        </w:rPr>
        <w:drawing>
          <wp:anchor distT="0" distB="0" distL="114300" distR="114300" simplePos="0" relativeHeight="251613696" behindDoc="1" locked="0" layoutInCell="1" allowOverlap="1">
            <wp:simplePos x="0" y="0"/>
            <wp:positionH relativeFrom="column">
              <wp:posOffset>355600</wp:posOffset>
            </wp:positionH>
            <wp:positionV relativeFrom="paragraph">
              <wp:posOffset>-1376045</wp:posOffset>
            </wp:positionV>
            <wp:extent cx="4699000" cy="1854200"/>
            <wp:effectExtent l="0" t="0" r="6350" b="0"/>
            <wp:wrapNone/>
            <wp:docPr id="120"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5515C9">
      <w:pPr>
        <w:spacing w:line="377" w:lineRule="auto"/>
        <w:ind w:left="400" w:firstLine="566"/>
        <w:jc w:val="both"/>
        <w:rPr>
          <w:rFonts w:ascii="Times New Roman" w:eastAsia="Times New Roman" w:hAnsi="Times New Roman"/>
          <w:sz w:val="21"/>
        </w:rPr>
      </w:pPr>
      <w:r>
        <w:rPr>
          <w:rFonts w:ascii="Times New Roman" w:eastAsia="Times New Roman" w:hAnsi="Times New Roman"/>
          <w:sz w:val="21"/>
        </w:rPr>
        <w:t xml:space="preserve">Kaos tabanlı YDK tasarım çalışmaları ilk olarak 2000’li yılların başlangıçlarında görülmeye başlanmıştır. Bu tasarımlarda daha basit matematiksel modellere sahip olan ayrık zamanlı kaotik haritalar kullanılarak YDK yapıları üretilmiştir. Bu grup tasarımlarda genel yaklaşım farklı kaotik haritalar kullanarak YDK performans </w:t>
      </w:r>
      <w:proofErr w:type="gramStart"/>
      <w:r>
        <w:rPr>
          <w:rFonts w:ascii="Times New Roman" w:eastAsia="Times New Roman" w:hAnsi="Times New Roman"/>
          <w:sz w:val="21"/>
        </w:rPr>
        <w:t>kriterlerinin</w:t>
      </w:r>
      <w:proofErr w:type="gramEnd"/>
      <w:r>
        <w:rPr>
          <w:rFonts w:ascii="Times New Roman" w:eastAsia="Times New Roman" w:hAnsi="Times New Roman"/>
          <w:sz w:val="21"/>
        </w:rPr>
        <w:t xml:space="preserve"> iyileştirilmesi hedeflenmiştir. İkinci grup çalışmalar 2010 yılında ortaya çıkmıştır. Bu grup çalışmaların tasarım mantığındaki ortak nokta kaotik sistem karmaşıklığını artırılarak YDK performans ölçütlerini iyileştirmektir. Dolayısıyla bu grup tasarımlarda daha karmaşık matematiksel modele sahip sürekli zamanlı kaotik sistemler kullanılmıştır. Üçüncü grup </w:t>
      </w:r>
      <w:proofErr w:type="gramStart"/>
      <w:r>
        <w:rPr>
          <w:rFonts w:ascii="Times New Roman" w:eastAsia="Times New Roman" w:hAnsi="Times New Roman"/>
          <w:sz w:val="21"/>
        </w:rPr>
        <w:t>kaos</w:t>
      </w:r>
      <w:proofErr w:type="gramEnd"/>
      <w:r>
        <w:rPr>
          <w:rFonts w:ascii="Times New Roman" w:eastAsia="Times New Roman" w:hAnsi="Times New Roman"/>
          <w:sz w:val="21"/>
        </w:rPr>
        <w:t xml:space="preserve"> tabanlı YDK tasarımlarında ise kaotik sistemin karmaşıklığını daha fazla artırabilmek için hiper kaotik veya zaman gecikmeli kaotik sistemler kullanılmıştır. Ancak son yapılan bir çalışmada </w:t>
      </w:r>
      <w:proofErr w:type="gramStart"/>
      <w:r>
        <w:rPr>
          <w:rFonts w:ascii="Times New Roman" w:eastAsia="Times New Roman" w:hAnsi="Times New Roman"/>
          <w:sz w:val="21"/>
        </w:rPr>
        <w:t>kaos</w:t>
      </w:r>
      <w:proofErr w:type="gramEnd"/>
      <w:r>
        <w:rPr>
          <w:rFonts w:ascii="Times New Roman" w:eastAsia="Times New Roman" w:hAnsi="Times New Roman"/>
          <w:sz w:val="21"/>
        </w:rPr>
        <w:t xml:space="preserve"> tabanlı YDK yapılarının performansının kaotik sistemden bağımsız olduğunu göstermiştir. Yine aynı çalışmada </w:t>
      </w:r>
      <w:proofErr w:type="gramStart"/>
      <w:r>
        <w:rPr>
          <w:rFonts w:ascii="Times New Roman" w:eastAsia="Times New Roman" w:hAnsi="Times New Roman"/>
          <w:sz w:val="21"/>
        </w:rPr>
        <w:t>kaos</w:t>
      </w:r>
      <w:proofErr w:type="gramEnd"/>
      <w:r>
        <w:rPr>
          <w:rFonts w:ascii="Times New Roman" w:eastAsia="Times New Roman" w:hAnsi="Times New Roman"/>
          <w:sz w:val="21"/>
        </w:rPr>
        <w:t xml:space="preserve"> tabanlı YDK tasarımları için doğrusal olmama performans ölçütünde ulaşılabilecek en yüksek değerin 106,75 olduğunu göstermiştir.</w:t>
      </w:r>
    </w:p>
    <w:p w:rsidR="00D82C51" w:rsidRDefault="00D82C51">
      <w:pPr>
        <w:spacing w:line="396" w:lineRule="exact"/>
        <w:rPr>
          <w:rFonts w:ascii="Times New Roman" w:eastAsia="Times New Roman" w:hAnsi="Times New Roman"/>
        </w:rPr>
      </w:pPr>
    </w:p>
    <w:p w:rsidR="00D82C51" w:rsidRDefault="005515C9">
      <w:pPr>
        <w:tabs>
          <w:tab w:val="left" w:pos="960"/>
        </w:tabs>
        <w:spacing w:line="0" w:lineRule="atLeast"/>
        <w:ind w:left="400"/>
        <w:rPr>
          <w:rFonts w:ascii="Times New Roman" w:eastAsia="Times New Roman" w:hAnsi="Times New Roman"/>
          <w:b/>
          <w:sz w:val="23"/>
        </w:rPr>
      </w:pPr>
      <w:r>
        <w:rPr>
          <w:rFonts w:ascii="Times New Roman" w:eastAsia="Times New Roman" w:hAnsi="Times New Roman"/>
          <w:b/>
          <w:sz w:val="24"/>
        </w:rPr>
        <w:t>2.2.</w:t>
      </w:r>
      <w:r>
        <w:rPr>
          <w:rFonts w:ascii="Times New Roman" w:eastAsia="Times New Roman" w:hAnsi="Times New Roman"/>
        </w:rPr>
        <w:tab/>
      </w:r>
      <w:r>
        <w:rPr>
          <w:rFonts w:ascii="Times New Roman" w:eastAsia="Times New Roman" w:hAnsi="Times New Roman"/>
          <w:b/>
          <w:sz w:val="23"/>
        </w:rPr>
        <w:t>Kaos Tabanlı Kriptoloji</w:t>
      </w:r>
    </w:p>
    <w:p w:rsidR="00D82C51" w:rsidRDefault="00D82C51">
      <w:pPr>
        <w:spacing w:line="386" w:lineRule="exact"/>
        <w:rPr>
          <w:rFonts w:ascii="Times New Roman" w:eastAsia="Times New Roman" w:hAnsi="Times New Roman"/>
        </w:rPr>
      </w:pPr>
    </w:p>
    <w:p w:rsidR="00D82C51" w:rsidRDefault="005515C9">
      <w:pPr>
        <w:spacing w:line="356" w:lineRule="auto"/>
        <w:ind w:left="400" w:firstLine="566"/>
        <w:jc w:val="both"/>
        <w:rPr>
          <w:rFonts w:ascii="Times New Roman" w:eastAsia="Times New Roman" w:hAnsi="Times New Roman"/>
          <w:sz w:val="22"/>
        </w:rPr>
      </w:pPr>
      <w:r>
        <w:rPr>
          <w:rFonts w:ascii="Times New Roman" w:eastAsia="Times New Roman" w:hAnsi="Times New Roman"/>
          <w:sz w:val="22"/>
        </w:rPr>
        <w:t>Kaos ve kriptoloji bilimleri arasındaki yakın ilişkinin ortaya koyulması kaotik sistemlerin kullanılarak kriptolojik sistemlerin güvenliğinin artırılıp artırılamayacağı düşüncesini ortaya koyulmuştur. İki disiplin arasındaki bu ilişki Shannon’un herhangi bir şifreleme sisteminin güvenilir olması için sahip olması gereken özellikler olan karıştırma (confusion) ve yayılma</w:t>
      </w:r>
    </w:p>
    <w:p w:rsidR="00D82C51" w:rsidRDefault="00D82C51">
      <w:pPr>
        <w:spacing w:line="59"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5</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6" w:lineRule="exact"/>
        <w:rPr>
          <w:rFonts w:ascii="Times New Roman" w:eastAsia="Times New Roman" w:hAnsi="Times New Roman"/>
        </w:rPr>
      </w:pPr>
      <w:bookmarkStart w:id="18" w:name="page18"/>
      <w:bookmarkEnd w:id="18"/>
    </w:p>
    <w:p w:rsidR="00D82C51" w:rsidRDefault="005515C9">
      <w:pPr>
        <w:spacing w:line="348" w:lineRule="auto"/>
        <w:ind w:left="400" w:right="20"/>
        <w:jc w:val="both"/>
        <w:rPr>
          <w:rFonts w:ascii="Times New Roman" w:eastAsia="Times New Roman" w:hAnsi="Times New Roman"/>
          <w:sz w:val="22"/>
        </w:rPr>
      </w:pPr>
      <w:r>
        <w:rPr>
          <w:rFonts w:ascii="Times New Roman" w:eastAsia="Times New Roman" w:hAnsi="Times New Roman"/>
          <w:sz w:val="22"/>
        </w:rPr>
        <w:t>(diffusion) özellikleri ile kaotik sistemlerin başlangıç koşullarına duyarlı olması ve doğrusal olmaması özellikleriyle örtüşmesinden ortaya çıkmaktadır.</w:t>
      </w:r>
    </w:p>
    <w:p w:rsidR="00D82C51" w:rsidRDefault="00D82C51">
      <w:pPr>
        <w:spacing w:line="25" w:lineRule="exact"/>
        <w:rPr>
          <w:rFonts w:ascii="Times New Roman" w:eastAsia="Times New Roman" w:hAnsi="Times New Roman"/>
        </w:rPr>
      </w:pPr>
    </w:p>
    <w:p w:rsidR="00D82C51" w:rsidRDefault="005515C9">
      <w:pPr>
        <w:spacing w:line="359" w:lineRule="auto"/>
        <w:ind w:left="400" w:firstLine="566"/>
        <w:jc w:val="both"/>
        <w:rPr>
          <w:rFonts w:ascii="Times New Roman" w:eastAsia="Times New Roman" w:hAnsi="Times New Roman"/>
          <w:sz w:val="22"/>
        </w:rPr>
      </w:pPr>
      <w:r>
        <w:rPr>
          <w:rFonts w:ascii="Times New Roman" w:eastAsia="Times New Roman" w:hAnsi="Times New Roman"/>
          <w:sz w:val="22"/>
        </w:rPr>
        <w:t xml:space="preserve">Kaos ve kriptoloji bilimleri arasındaki güçlü ilişkinin ortaya çıkması ile birlikte 2000’li yıllardan başlamak üzere birçok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 YDK tasarım önerisi sunulmuştur. 2000 ile 2009 yılları arasındaki çalışmalar incelenirse bu çalışmaların ortak noktalarının çeşitli kaotik haritaları (ayrık zamanlı kaotik sistemleri) temel alarak tasarımların gerçekleştirildiği görülür. Kaotik haritaların kullanılmasındaki en önemli sebeplerden biri sürekli zamanlı kaotik sistemlerin kullanılması durumunda meydana gelebilecek sayısal kötüleşmenin bozucu etkilerinden kaçınmak olduğu belirtilmiştir. 2010 yılında yapılan çalışmada güçlü bir tasarım algoritması ile sürekli zamanlı kaotik sistemlerinde tasarımda kullanılabileceğinin gösterilmesinin ardından daha </w:t>
      </w:r>
      <w:proofErr w:type="gramStart"/>
      <w:r>
        <w:rPr>
          <w:rFonts w:ascii="Times New Roman" w:eastAsia="Times New Roman" w:hAnsi="Times New Roman"/>
          <w:sz w:val="22"/>
        </w:rPr>
        <w:t>kompleks</w:t>
      </w:r>
      <w:proofErr w:type="gramEnd"/>
      <w:r>
        <w:rPr>
          <w:rFonts w:ascii="Times New Roman" w:eastAsia="Times New Roman" w:hAnsi="Times New Roman"/>
          <w:sz w:val="22"/>
        </w:rPr>
        <w:t xml:space="preserve"> kaotik sistemler kullanılarak YDK yapılarının performansının artırılıp artırılamayacağı araştırılmıştır. Bu çalışmada ilk defa kesir dereceli kaotik sistemler kullanılarak bir YDK tasarım algoritması önerilmiştir. Önerilen algoritma ile literatürdeki diğer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 algoritmalardan daha iyi bir YDK tasarlanmıştır.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14720" behindDoc="1" locked="0" layoutInCell="1" allowOverlap="1">
            <wp:simplePos x="0" y="0"/>
            <wp:positionH relativeFrom="column">
              <wp:posOffset>355600</wp:posOffset>
            </wp:positionH>
            <wp:positionV relativeFrom="paragraph">
              <wp:posOffset>-689610</wp:posOffset>
            </wp:positionV>
            <wp:extent cx="4699000" cy="1854200"/>
            <wp:effectExtent l="0" t="0" r="6350" b="0"/>
            <wp:wrapNone/>
            <wp:docPr id="119"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387" w:lineRule="exact"/>
        <w:rPr>
          <w:rFonts w:ascii="Times New Roman" w:eastAsia="Times New Roman" w:hAnsi="Times New Roman"/>
        </w:rPr>
      </w:pPr>
    </w:p>
    <w:p w:rsidR="00D82C51" w:rsidRDefault="005515C9">
      <w:pPr>
        <w:tabs>
          <w:tab w:val="left" w:pos="960"/>
        </w:tabs>
        <w:spacing w:line="0" w:lineRule="atLeast"/>
        <w:ind w:left="400"/>
        <w:rPr>
          <w:rFonts w:ascii="Times New Roman" w:eastAsia="Times New Roman" w:hAnsi="Times New Roman"/>
          <w:b/>
          <w:sz w:val="23"/>
        </w:rPr>
      </w:pPr>
      <w:r>
        <w:rPr>
          <w:rFonts w:ascii="Times New Roman" w:eastAsia="Times New Roman" w:hAnsi="Times New Roman"/>
          <w:b/>
          <w:sz w:val="24"/>
        </w:rPr>
        <w:t>2.3.</w:t>
      </w:r>
      <w:r>
        <w:rPr>
          <w:rFonts w:ascii="Times New Roman" w:eastAsia="Times New Roman" w:hAnsi="Times New Roman"/>
        </w:rPr>
        <w:tab/>
      </w:r>
      <w:r>
        <w:rPr>
          <w:rFonts w:ascii="Times New Roman" w:eastAsia="Times New Roman" w:hAnsi="Times New Roman"/>
          <w:b/>
          <w:sz w:val="23"/>
        </w:rPr>
        <w:t>Kaotik Yer Değiştirme Kutuları</w:t>
      </w:r>
    </w:p>
    <w:p w:rsidR="00D82C51" w:rsidRDefault="00D82C51">
      <w:pPr>
        <w:spacing w:line="383" w:lineRule="exact"/>
        <w:rPr>
          <w:rFonts w:ascii="Times New Roman" w:eastAsia="Times New Roman" w:hAnsi="Times New Roman"/>
        </w:rPr>
      </w:pPr>
    </w:p>
    <w:p w:rsidR="00D82C51" w:rsidRDefault="005515C9">
      <w:pPr>
        <w:spacing w:line="344" w:lineRule="auto"/>
        <w:ind w:left="400" w:firstLine="566"/>
        <w:jc w:val="both"/>
        <w:rPr>
          <w:rFonts w:ascii="Times New Roman" w:eastAsia="Times New Roman" w:hAnsi="Times New Roman"/>
          <w:sz w:val="22"/>
        </w:rPr>
      </w:pPr>
      <w:r>
        <w:rPr>
          <w:rFonts w:ascii="Times New Roman" w:eastAsia="Times New Roman" w:hAnsi="Times New Roman"/>
          <w:sz w:val="22"/>
        </w:rPr>
        <w:t xml:space="preserve">Bir blok şifreleme protokolünde vazgeçilmez birleşenlerden biri yer değiştirme kutularıdır. Yer değiştirme kutu tasarımı için çeşitli yöntemler bulunmaktadır. Bu tasarım teknikleri arasında en yaygın bilinen yöntem cebirsel dönüşümleri temel almaktadır. Özellikle AES şifreleme algoritmasında kullanılan Nyberg tarafından geliştirilmiş YDK tasarımı </w:t>
      </w:r>
      <w:proofErr w:type="gramStart"/>
      <w:r>
        <w:rPr>
          <w:rFonts w:ascii="Times New Roman" w:eastAsia="Times New Roman" w:hAnsi="Times New Roman"/>
          <w:sz w:val="22"/>
        </w:rPr>
        <w:t>literatürde</w:t>
      </w:r>
      <w:proofErr w:type="gramEnd"/>
      <w:r>
        <w:rPr>
          <w:rFonts w:ascii="Times New Roman" w:eastAsia="Times New Roman" w:hAnsi="Times New Roman"/>
          <w:sz w:val="22"/>
        </w:rPr>
        <w:t xml:space="preserve"> yaygın biçimde bilinmektedir. AES YDK yapısı galois cismi (GF(2</w:t>
      </w:r>
      <w:r>
        <w:rPr>
          <w:rFonts w:ascii="Times New Roman" w:eastAsia="Times New Roman" w:hAnsi="Times New Roman"/>
          <w:sz w:val="27"/>
          <w:vertAlign w:val="superscript"/>
        </w:rPr>
        <w:t>8</w:t>
      </w:r>
      <w:r>
        <w:rPr>
          <w:rFonts w:ascii="Times New Roman" w:eastAsia="Times New Roman" w:hAnsi="Times New Roman"/>
          <w:sz w:val="22"/>
        </w:rPr>
        <w:t xml:space="preserve">)) üzerinde indirgenemez polinomlara </w:t>
      </w:r>
      <w:r>
        <w:rPr>
          <w:rFonts w:ascii="Times New Roman" w:eastAsia="Times New Roman" w:hAnsi="Times New Roman"/>
          <w:i/>
          <w:sz w:val="22"/>
        </w:rPr>
        <w:t>(x</w:t>
      </w:r>
      <w:r>
        <w:rPr>
          <w:rFonts w:ascii="Times New Roman" w:eastAsia="Times New Roman" w:hAnsi="Times New Roman"/>
          <w:i/>
          <w:sz w:val="27"/>
          <w:vertAlign w:val="superscript"/>
        </w:rPr>
        <w:t>8</w:t>
      </w:r>
      <w:r>
        <w:rPr>
          <w:rFonts w:ascii="Times New Roman" w:eastAsia="Times New Roman" w:hAnsi="Times New Roman"/>
          <w:i/>
          <w:sz w:val="22"/>
        </w:rPr>
        <w:t>+x</w:t>
      </w:r>
      <w:r>
        <w:rPr>
          <w:rFonts w:ascii="Times New Roman" w:eastAsia="Times New Roman" w:hAnsi="Times New Roman"/>
          <w:i/>
          <w:sz w:val="27"/>
          <w:vertAlign w:val="superscript"/>
        </w:rPr>
        <w:t>4</w:t>
      </w:r>
      <w:r>
        <w:rPr>
          <w:rFonts w:ascii="Times New Roman" w:eastAsia="Times New Roman" w:hAnsi="Times New Roman"/>
          <w:i/>
          <w:sz w:val="22"/>
        </w:rPr>
        <w:t xml:space="preserve">+x+1) </w:t>
      </w:r>
      <w:r>
        <w:rPr>
          <w:rFonts w:ascii="Times New Roman" w:eastAsia="Times New Roman" w:hAnsi="Times New Roman"/>
          <w:sz w:val="22"/>
        </w:rPr>
        <w:t>göre ters alınarak oluşturulmuştur. AES</w:t>
      </w:r>
      <w:r>
        <w:rPr>
          <w:rFonts w:ascii="Times New Roman" w:eastAsia="Times New Roman" w:hAnsi="Times New Roman"/>
          <w:i/>
          <w:sz w:val="22"/>
        </w:rPr>
        <w:t xml:space="preserve"> </w:t>
      </w:r>
      <w:r>
        <w:rPr>
          <w:rFonts w:ascii="Times New Roman" w:eastAsia="Times New Roman" w:hAnsi="Times New Roman"/>
          <w:sz w:val="22"/>
        </w:rPr>
        <w:t>YDK</w:t>
      </w:r>
      <w:r>
        <w:rPr>
          <w:rFonts w:ascii="Times New Roman" w:eastAsia="Times New Roman" w:hAnsi="Times New Roman"/>
          <w:i/>
          <w:sz w:val="22"/>
        </w:rPr>
        <w:t xml:space="preserve"> </w:t>
      </w:r>
      <w:r>
        <w:rPr>
          <w:rFonts w:ascii="Times New Roman" w:eastAsia="Times New Roman" w:hAnsi="Times New Roman"/>
          <w:sz w:val="22"/>
        </w:rPr>
        <w:t>yapısı ulaşılabilecek en iyi kriptolojik</w:t>
      </w:r>
      <w:r>
        <w:rPr>
          <w:rFonts w:ascii="Times New Roman" w:eastAsia="Times New Roman" w:hAnsi="Times New Roman"/>
          <w:i/>
          <w:sz w:val="22"/>
        </w:rPr>
        <w:t xml:space="preserve"> </w:t>
      </w:r>
      <w:r>
        <w:rPr>
          <w:rFonts w:ascii="Times New Roman" w:eastAsia="Times New Roman" w:hAnsi="Times New Roman"/>
          <w:sz w:val="22"/>
        </w:rPr>
        <w:t xml:space="preserve">özelliklere sahiptir. Ancak sahip olduğu cebirsel ilişkiler çeşitli zafiyetlere sebep olabilmektedir. Son yıllarda geliştirilen uygulama saldırıları bu zafiyetleri kullanarak şifreleme algoritması hakkında çeşitli bilgilerin elde edilebileceğini göstermiştir. Araştırmacılar bu problemleri gidermek için yeni tasarım teknikleri üzerine odaklanmıştır. Yeni önerilen bu tasarım tekniklerinden biri de rastgele seçim tabanlı yaklaşımlardır. Kaos ve rastgelelik arasındaki ilişki kullanılarak literatürde bir çok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 YDK tasarımı önerilmiştir.</w:t>
      </w:r>
    </w:p>
    <w:p w:rsidR="00D82C51" w:rsidRDefault="00D82C51">
      <w:pPr>
        <w:spacing w:line="40" w:lineRule="exact"/>
        <w:rPr>
          <w:rFonts w:ascii="Times New Roman" w:eastAsia="Times New Roman" w:hAnsi="Times New Roman"/>
        </w:rPr>
      </w:pPr>
    </w:p>
    <w:p w:rsidR="00D82C51" w:rsidRDefault="005515C9">
      <w:pPr>
        <w:spacing w:line="358" w:lineRule="auto"/>
        <w:ind w:left="400" w:firstLine="708"/>
        <w:jc w:val="both"/>
        <w:rPr>
          <w:rFonts w:ascii="Times New Roman" w:eastAsia="Times New Roman" w:hAnsi="Times New Roman"/>
          <w:sz w:val="22"/>
        </w:rPr>
      </w:pPr>
      <w:r>
        <w:rPr>
          <w:rFonts w:ascii="Times New Roman" w:eastAsia="Times New Roman" w:hAnsi="Times New Roman"/>
          <w:sz w:val="22"/>
        </w:rPr>
        <w:t>Literatürde ilk önerilen kaotik YDK tasarımları ayrık zamanlı kaotik sistemleri temel almaktadır. Bu tasarımlarda ayrık zamanlı kaotik sistemleri kullanmanın sebebi sistemin basit matematiksel modeli olarak açıklanmıştır. Bu tasarımların cebirsel tasarımlara alternatif olabileceğinin iddia edilmesinin ardından kaotik sistemin rastgeleliği iyileştirilerek kriptolojik özelliklerin de iyileştirilebileceği fikri öne sürülmüştür. Bu iddiayı doğrulamak için sürekli zamanlı, zaman gecikmeli ve hiper kaotik sistemleri rastgelelik kaynağı olarak kullanan yeni tasarımlar önerilmiştir. Literatürde rastgelelik kaynağının kalitesini iyileştirmek için çok farklı</w:t>
      </w:r>
    </w:p>
    <w:p w:rsidR="00D82C51" w:rsidRDefault="005515C9">
      <w:pPr>
        <w:spacing w:line="229" w:lineRule="auto"/>
        <w:ind w:right="-379"/>
        <w:jc w:val="center"/>
        <w:rPr>
          <w:rFonts w:ascii="Times New Roman" w:eastAsia="Times New Roman" w:hAnsi="Times New Roman"/>
        </w:rPr>
      </w:pPr>
      <w:r>
        <w:rPr>
          <w:rFonts w:ascii="Times New Roman" w:eastAsia="Times New Roman" w:hAnsi="Times New Roman"/>
        </w:rPr>
        <w:t>6</w:t>
      </w:r>
    </w:p>
    <w:p w:rsidR="00D82C51" w:rsidRDefault="00D82C51">
      <w:pPr>
        <w:spacing w:line="229" w:lineRule="auto"/>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6" w:lineRule="exact"/>
        <w:rPr>
          <w:rFonts w:ascii="Times New Roman" w:eastAsia="Times New Roman" w:hAnsi="Times New Roman"/>
        </w:rPr>
      </w:pPr>
      <w:bookmarkStart w:id="19" w:name="page19"/>
      <w:bookmarkEnd w:id="19"/>
    </w:p>
    <w:p w:rsidR="00D82C51" w:rsidRDefault="005515C9">
      <w:pPr>
        <w:spacing w:line="348" w:lineRule="auto"/>
        <w:ind w:left="400"/>
        <w:rPr>
          <w:rFonts w:ascii="Times New Roman" w:eastAsia="Times New Roman" w:hAnsi="Times New Roman"/>
          <w:sz w:val="22"/>
        </w:rPr>
      </w:pPr>
      <w:proofErr w:type="gramStart"/>
      <w:r>
        <w:rPr>
          <w:rFonts w:ascii="Times New Roman" w:eastAsia="Times New Roman" w:hAnsi="Times New Roman"/>
          <w:sz w:val="22"/>
        </w:rPr>
        <w:t>önerilerde</w:t>
      </w:r>
      <w:proofErr w:type="gramEnd"/>
      <w:r>
        <w:rPr>
          <w:rFonts w:ascii="Times New Roman" w:eastAsia="Times New Roman" w:hAnsi="Times New Roman"/>
          <w:sz w:val="22"/>
        </w:rPr>
        <w:t xml:space="preserve"> sunulmuştur. Literatürdeki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 YDK yapılarının genel bir sınıflandırılması için Tablo 2.2 verilmiştir.</w:t>
      </w:r>
    </w:p>
    <w:p w:rsidR="00D82C51" w:rsidRDefault="00D82C51">
      <w:pPr>
        <w:spacing w:line="200" w:lineRule="exact"/>
        <w:rPr>
          <w:rFonts w:ascii="Times New Roman" w:eastAsia="Times New Roman" w:hAnsi="Times New Roman"/>
        </w:rPr>
      </w:pPr>
    </w:p>
    <w:p w:rsidR="00D82C51" w:rsidRDefault="00D82C51">
      <w:pPr>
        <w:spacing w:line="295" w:lineRule="exact"/>
        <w:rPr>
          <w:rFonts w:ascii="Times New Roman" w:eastAsia="Times New Roman" w:hAnsi="Times New Roman"/>
        </w:rPr>
      </w:pPr>
    </w:p>
    <w:p w:rsidR="00D82C51" w:rsidRDefault="005515C9">
      <w:pPr>
        <w:spacing w:line="0" w:lineRule="atLeast"/>
        <w:ind w:left="2540"/>
        <w:rPr>
          <w:rFonts w:ascii="Times New Roman" w:eastAsia="Times New Roman" w:hAnsi="Times New Roman"/>
        </w:rPr>
      </w:pPr>
      <w:r>
        <w:rPr>
          <w:rFonts w:ascii="Times New Roman" w:eastAsia="Times New Roman" w:hAnsi="Times New Roman"/>
          <w:b/>
        </w:rPr>
        <w:t>Tablo 2.2</w:t>
      </w:r>
      <w:r>
        <w:rPr>
          <w:rFonts w:ascii="Times New Roman" w:eastAsia="Times New Roman" w:hAnsi="Times New Roman"/>
        </w:rPr>
        <w:t>. YDK yapılarının</w:t>
      </w:r>
      <w:r>
        <w:rPr>
          <w:rFonts w:ascii="Times New Roman" w:eastAsia="Times New Roman" w:hAnsi="Times New Roman"/>
          <w:b/>
        </w:rPr>
        <w:t xml:space="preserve"> </w:t>
      </w:r>
      <w:r>
        <w:rPr>
          <w:rFonts w:ascii="Times New Roman" w:eastAsia="Times New Roman" w:hAnsi="Times New Roman"/>
        </w:rPr>
        <w:t>genel bir sınıflandırılması</w:t>
      </w:r>
    </w:p>
    <w:p w:rsidR="00D82C51" w:rsidRDefault="00D82C51">
      <w:pPr>
        <w:spacing w:line="300"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
        <w:gridCol w:w="5120"/>
        <w:gridCol w:w="3520"/>
      </w:tblGrid>
      <w:tr w:rsidR="00D82C51">
        <w:trPr>
          <w:trHeight w:val="260"/>
        </w:trPr>
        <w:tc>
          <w:tcPr>
            <w:tcW w:w="20" w:type="dxa"/>
            <w:shd w:val="clear" w:color="auto" w:fill="auto"/>
            <w:vAlign w:val="bottom"/>
          </w:tcPr>
          <w:p w:rsidR="00D82C51" w:rsidRDefault="00D82C51">
            <w:pPr>
              <w:spacing w:line="0" w:lineRule="atLeast"/>
              <w:rPr>
                <w:rFonts w:ascii="Times New Roman" w:eastAsia="Times New Roman" w:hAnsi="Times New Roman"/>
                <w:sz w:val="22"/>
              </w:rPr>
            </w:pPr>
          </w:p>
        </w:tc>
        <w:tc>
          <w:tcPr>
            <w:tcW w:w="5120" w:type="dxa"/>
            <w:tcBorders>
              <w:top w:val="single" w:sz="8" w:space="0" w:color="7F7F7F"/>
            </w:tcBorders>
            <w:shd w:val="clear" w:color="auto" w:fill="auto"/>
            <w:vAlign w:val="bottom"/>
          </w:tcPr>
          <w:p w:rsidR="00D82C51" w:rsidRDefault="005515C9">
            <w:pPr>
              <w:spacing w:line="0" w:lineRule="atLeast"/>
              <w:ind w:left="120"/>
              <w:rPr>
                <w:rFonts w:ascii="Times New Roman" w:eastAsia="Times New Roman" w:hAnsi="Times New Roman"/>
                <w:b/>
                <w:sz w:val="22"/>
              </w:rPr>
            </w:pPr>
            <w:r>
              <w:rPr>
                <w:rFonts w:ascii="Times New Roman" w:eastAsia="Times New Roman" w:hAnsi="Times New Roman"/>
                <w:b/>
                <w:sz w:val="22"/>
              </w:rPr>
              <w:t>Kullanılan kaotik sistem türü</w:t>
            </w:r>
          </w:p>
        </w:tc>
        <w:tc>
          <w:tcPr>
            <w:tcW w:w="3520" w:type="dxa"/>
            <w:tcBorders>
              <w:top w:val="single" w:sz="8" w:space="0" w:color="7F7F7F"/>
            </w:tcBorders>
            <w:shd w:val="clear" w:color="auto" w:fill="auto"/>
            <w:vAlign w:val="bottom"/>
          </w:tcPr>
          <w:p w:rsidR="00D82C51" w:rsidRDefault="005515C9">
            <w:pPr>
              <w:spacing w:line="0" w:lineRule="atLeast"/>
              <w:ind w:left="940"/>
              <w:rPr>
                <w:rFonts w:ascii="Times New Roman" w:eastAsia="Times New Roman" w:hAnsi="Times New Roman"/>
                <w:b/>
                <w:sz w:val="22"/>
              </w:rPr>
            </w:pPr>
            <w:r>
              <w:rPr>
                <w:rFonts w:ascii="Times New Roman" w:eastAsia="Times New Roman" w:hAnsi="Times New Roman"/>
                <w:b/>
                <w:sz w:val="22"/>
              </w:rPr>
              <w:t>Çalışmalar</w:t>
            </w:r>
          </w:p>
        </w:tc>
      </w:tr>
      <w:tr w:rsidR="00D82C51">
        <w:trPr>
          <w:trHeight w:val="129"/>
        </w:trPr>
        <w:tc>
          <w:tcPr>
            <w:tcW w:w="20" w:type="dxa"/>
            <w:shd w:val="clear" w:color="auto" w:fill="auto"/>
            <w:vAlign w:val="bottom"/>
          </w:tcPr>
          <w:p w:rsidR="00D82C51" w:rsidRDefault="00D82C51">
            <w:pPr>
              <w:spacing w:line="0" w:lineRule="atLeast"/>
              <w:rPr>
                <w:rFonts w:ascii="Times New Roman" w:eastAsia="Times New Roman" w:hAnsi="Times New Roman"/>
                <w:sz w:val="11"/>
              </w:rPr>
            </w:pPr>
          </w:p>
        </w:tc>
        <w:tc>
          <w:tcPr>
            <w:tcW w:w="5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1"/>
              </w:rPr>
            </w:pPr>
          </w:p>
        </w:tc>
        <w:tc>
          <w:tcPr>
            <w:tcW w:w="3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191"/>
        </w:trPr>
        <w:tc>
          <w:tcPr>
            <w:tcW w:w="20" w:type="dxa"/>
            <w:shd w:val="clear" w:color="auto" w:fill="auto"/>
            <w:vAlign w:val="bottom"/>
          </w:tcPr>
          <w:p w:rsidR="00D82C51" w:rsidRDefault="00D82C51">
            <w:pPr>
              <w:spacing w:line="0" w:lineRule="atLeast"/>
              <w:rPr>
                <w:rFonts w:ascii="Times New Roman" w:eastAsia="Times New Roman" w:hAnsi="Times New Roman"/>
                <w:sz w:val="16"/>
              </w:rPr>
            </w:pPr>
          </w:p>
        </w:tc>
        <w:tc>
          <w:tcPr>
            <w:tcW w:w="5120" w:type="dxa"/>
            <w:shd w:val="clear" w:color="auto" w:fill="auto"/>
            <w:vAlign w:val="bottom"/>
          </w:tcPr>
          <w:p w:rsidR="00D82C51" w:rsidRDefault="005515C9">
            <w:pPr>
              <w:spacing w:line="191" w:lineRule="exact"/>
              <w:ind w:left="120"/>
              <w:rPr>
                <w:rFonts w:ascii="Times New Roman" w:eastAsia="Times New Roman" w:hAnsi="Times New Roman"/>
                <w:sz w:val="18"/>
              </w:rPr>
            </w:pPr>
            <w:r>
              <w:rPr>
                <w:rFonts w:ascii="Times New Roman" w:eastAsia="Times New Roman" w:hAnsi="Times New Roman"/>
                <w:sz w:val="18"/>
              </w:rPr>
              <w:t>Ayrık zamanlı kaotik sistemleri temel alan tasarımlar</w:t>
            </w:r>
          </w:p>
        </w:tc>
        <w:tc>
          <w:tcPr>
            <w:tcW w:w="3520" w:type="dxa"/>
            <w:shd w:val="clear" w:color="auto" w:fill="auto"/>
            <w:vAlign w:val="bottom"/>
          </w:tcPr>
          <w:p w:rsidR="00D82C51" w:rsidRDefault="005515C9">
            <w:pPr>
              <w:spacing w:line="191" w:lineRule="exact"/>
              <w:ind w:left="940"/>
              <w:rPr>
                <w:rFonts w:ascii="Times New Roman" w:eastAsia="Times New Roman" w:hAnsi="Times New Roman"/>
                <w:sz w:val="18"/>
              </w:rPr>
            </w:pPr>
            <w:r>
              <w:rPr>
                <w:rFonts w:ascii="Times New Roman" w:eastAsia="Times New Roman" w:hAnsi="Times New Roman"/>
                <w:sz w:val="18"/>
              </w:rPr>
              <w:t>[11, 12, 16-19, 23, 24, 30, 34, 36-</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5120" w:type="dxa"/>
            <w:shd w:val="clear" w:color="auto" w:fill="auto"/>
            <w:vAlign w:val="bottom"/>
          </w:tcPr>
          <w:p w:rsidR="00D82C51" w:rsidRDefault="00D82C51">
            <w:pPr>
              <w:spacing w:line="0" w:lineRule="atLeast"/>
              <w:rPr>
                <w:rFonts w:ascii="Times New Roman" w:eastAsia="Times New Roman" w:hAnsi="Times New Roman"/>
                <w:sz w:val="24"/>
              </w:rPr>
            </w:pPr>
          </w:p>
        </w:tc>
        <w:tc>
          <w:tcPr>
            <w:tcW w:w="3520" w:type="dxa"/>
            <w:shd w:val="clear" w:color="auto" w:fill="auto"/>
            <w:vAlign w:val="bottom"/>
          </w:tcPr>
          <w:p w:rsidR="00D82C51" w:rsidRDefault="005515C9">
            <w:pPr>
              <w:spacing w:line="0" w:lineRule="atLeast"/>
              <w:ind w:left="940"/>
              <w:rPr>
                <w:rFonts w:ascii="Times New Roman" w:eastAsia="Times New Roman" w:hAnsi="Times New Roman"/>
                <w:sz w:val="18"/>
              </w:rPr>
            </w:pPr>
            <w:r>
              <w:rPr>
                <w:rFonts w:ascii="Times New Roman" w:eastAsia="Times New Roman" w:hAnsi="Times New Roman"/>
                <w:sz w:val="18"/>
              </w:rPr>
              <w:t>39, 42, 49, 50, 53, 60, 61, 63, 73,</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5120" w:type="dxa"/>
            <w:shd w:val="clear" w:color="auto" w:fill="auto"/>
            <w:vAlign w:val="bottom"/>
          </w:tcPr>
          <w:p w:rsidR="00D82C51" w:rsidRDefault="00D82C51">
            <w:pPr>
              <w:spacing w:line="0" w:lineRule="atLeast"/>
              <w:rPr>
                <w:rFonts w:ascii="Times New Roman" w:eastAsia="Times New Roman" w:hAnsi="Times New Roman"/>
                <w:sz w:val="24"/>
              </w:rPr>
            </w:pPr>
          </w:p>
        </w:tc>
        <w:tc>
          <w:tcPr>
            <w:tcW w:w="3520" w:type="dxa"/>
            <w:shd w:val="clear" w:color="auto" w:fill="auto"/>
            <w:vAlign w:val="bottom"/>
          </w:tcPr>
          <w:p w:rsidR="00D82C51" w:rsidRDefault="005515C9">
            <w:pPr>
              <w:spacing w:line="0" w:lineRule="atLeast"/>
              <w:ind w:left="940"/>
              <w:rPr>
                <w:rFonts w:ascii="Times New Roman" w:eastAsia="Times New Roman" w:hAnsi="Times New Roman"/>
                <w:sz w:val="18"/>
              </w:rPr>
            </w:pPr>
            <w:r>
              <w:rPr>
                <w:rFonts w:ascii="Times New Roman" w:eastAsia="Times New Roman" w:hAnsi="Times New Roman"/>
                <w:sz w:val="18"/>
              </w:rPr>
              <w:t>79, 80, 82 ]</w:t>
            </w:r>
          </w:p>
        </w:tc>
      </w:tr>
      <w:tr w:rsidR="00D82C51">
        <w:trPr>
          <w:trHeight w:val="111"/>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5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3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1"/>
        </w:trPr>
        <w:tc>
          <w:tcPr>
            <w:tcW w:w="20" w:type="dxa"/>
            <w:shd w:val="clear" w:color="auto" w:fill="auto"/>
            <w:vAlign w:val="bottom"/>
          </w:tcPr>
          <w:p w:rsidR="00D82C51" w:rsidRDefault="00D82C51">
            <w:pPr>
              <w:spacing w:line="0" w:lineRule="atLeast"/>
              <w:rPr>
                <w:rFonts w:ascii="Times New Roman" w:eastAsia="Times New Roman" w:hAnsi="Times New Roman"/>
                <w:sz w:val="16"/>
              </w:rPr>
            </w:pPr>
          </w:p>
        </w:tc>
        <w:tc>
          <w:tcPr>
            <w:tcW w:w="5120" w:type="dxa"/>
            <w:shd w:val="clear" w:color="auto" w:fill="auto"/>
            <w:vAlign w:val="bottom"/>
          </w:tcPr>
          <w:p w:rsidR="00D82C51" w:rsidRDefault="005515C9">
            <w:pPr>
              <w:spacing w:line="191" w:lineRule="exact"/>
              <w:ind w:left="120"/>
              <w:rPr>
                <w:rFonts w:ascii="Times New Roman" w:eastAsia="Times New Roman" w:hAnsi="Times New Roman"/>
                <w:sz w:val="18"/>
              </w:rPr>
            </w:pPr>
            <w:r>
              <w:rPr>
                <w:rFonts w:ascii="Times New Roman" w:eastAsia="Times New Roman" w:hAnsi="Times New Roman"/>
                <w:sz w:val="18"/>
              </w:rPr>
              <w:t>Sürekli zamanlı kaotik sistemleri temel alan tasarımlar</w:t>
            </w:r>
          </w:p>
        </w:tc>
        <w:tc>
          <w:tcPr>
            <w:tcW w:w="3520" w:type="dxa"/>
            <w:shd w:val="clear" w:color="auto" w:fill="auto"/>
            <w:vAlign w:val="bottom"/>
          </w:tcPr>
          <w:p w:rsidR="00D82C51" w:rsidRDefault="005515C9">
            <w:pPr>
              <w:spacing w:line="191" w:lineRule="exact"/>
              <w:ind w:left="940"/>
              <w:rPr>
                <w:rFonts w:ascii="Times New Roman" w:eastAsia="Times New Roman" w:hAnsi="Times New Roman"/>
                <w:sz w:val="18"/>
              </w:rPr>
            </w:pPr>
            <w:r>
              <w:rPr>
                <w:rFonts w:ascii="Times New Roman" w:eastAsia="Times New Roman" w:hAnsi="Times New Roman"/>
                <w:sz w:val="18"/>
              </w:rPr>
              <w:t>[31, 33, 41-46, 48, 55, 56, 63-66,</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5120" w:type="dxa"/>
            <w:shd w:val="clear" w:color="auto" w:fill="auto"/>
            <w:vAlign w:val="bottom"/>
          </w:tcPr>
          <w:p w:rsidR="00D82C51" w:rsidRDefault="00D82C51">
            <w:pPr>
              <w:spacing w:line="0" w:lineRule="atLeast"/>
              <w:rPr>
                <w:rFonts w:ascii="Times New Roman" w:eastAsia="Times New Roman" w:hAnsi="Times New Roman"/>
                <w:sz w:val="24"/>
              </w:rPr>
            </w:pPr>
          </w:p>
        </w:tc>
        <w:tc>
          <w:tcPr>
            <w:tcW w:w="3520" w:type="dxa"/>
            <w:shd w:val="clear" w:color="auto" w:fill="auto"/>
            <w:vAlign w:val="bottom"/>
          </w:tcPr>
          <w:p w:rsidR="00D82C51" w:rsidRDefault="005515C9">
            <w:pPr>
              <w:spacing w:line="0" w:lineRule="atLeast"/>
              <w:ind w:left="940"/>
              <w:rPr>
                <w:rFonts w:ascii="Times New Roman" w:eastAsia="Times New Roman" w:hAnsi="Times New Roman"/>
                <w:sz w:val="18"/>
              </w:rPr>
            </w:pPr>
            <w:r>
              <w:rPr>
                <w:rFonts w:ascii="Times New Roman" w:eastAsia="Times New Roman" w:hAnsi="Times New Roman"/>
                <w:sz w:val="18"/>
              </w:rPr>
              <w:t>69, 71, 74]</w:t>
            </w:r>
          </w:p>
        </w:tc>
      </w:tr>
      <w:tr w:rsidR="00D82C51">
        <w:trPr>
          <w:trHeight w:val="108"/>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5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3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4"/>
        </w:trPr>
        <w:tc>
          <w:tcPr>
            <w:tcW w:w="20" w:type="dxa"/>
            <w:shd w:val="clear" w:color="auto" w:fill="auto"/>
            <w:vAlign w:val="bottom"/>
          </w:tcPr>
          <w:p w:rsidR="00D82C51" w:rsidRDefault="00D82C51">
            <w:pPr>
              <w:spacing w:line="0" w:lineRule="atLeast"/>
              <w:rPr>
                <w:rFonts w:ascii="Times New Roman" w:eastAsia="Times New Roman" w:hAnsi="Times New Roman"/>
                <w:sz w:val="16"/>
              </w:rPr>
            </w:pPr>
          </w:p>
        </w:tc>
        <w:tc>
          <w:tcPr>
            <w:tcW w:w="5120" w:type="dxa"/>
            <w:shd w:val="clear" w:color="auto" w:fill="auto"/>
            <w:vAlign w:val="bottom"/>
          </w:tcPr>
          <w:p w:rsidR="00D82C51" w:rsidRDefault="005515C9">
            <w:pPr>
              <w:spacing w:line="194" w:lineRule="exact"/>
              <w:ind w:left="120"/>
              <w:rPr>
                <w:rFonts w:ascii="Times New Roman" w:eastAsia="Times New Roman" w:hAnsi="Times New Roman"/>
                <w:sz w:val="18"/>
              </w:rPr>
            </w:pPr>
            <w:r>
              <w:rPr>
                <w:rFonts w:ascii="Times New Roman" w:eastAsia="Times New Roman" w:hAnsi="Times New Roman"/>
                <w:sz w:val="18"/>
              </w:rPr>
              <w:t>Hiper kaotik sistemleri temel alan tasarımlar</w:t>
            </w:r>
          </w:p>
        </w:tc>
        <w:tc>
          <w:tcPr>
            <w:tcW w:w="3520" w:type="dxa"/>
            <w:shd w:val="clear" w:color="auto" w:fill="auto"/>
            <w:vAlign w:val="bottom"/>
          </w:tcPr>
          <w:p w:rsidR="00D82C51" w:rsidRDefault="005515C9">
            <w:pPr>
              <w:spacing w:line="194" w:lineRule="exact"/>
              <w:ind w:left="940"/>
              <w:rPr>
                <w:rFonts w:ascii="Times New Roman" w:eastAsia="Times New Roman" w:hAnsi="Times New Roman"/>
                <w:sz w:val="18"/>
              </w:rPr>
            </w:pPr>
            <w:r>
              <w:rPr>
                <w:rFonts w:ascii="Times New Roman" w:eastAsia="Times New Roman" w:hAnsi="Times New Roman"/>
                <w:sz w:val="18"/>
              </w:rPr>
              <w:t>[67, 76]</w:t>
            </w:r>
          </w:p>
        </w:tc>
      </w:tr>
      <w:tr w:rsidR="00D82C51">
        <w:trPr>
          <w:trHeight w:val="108"/>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5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3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1"/>
        </w:trPr>
        <w:tc>
          <w:tcPr>
            <w:tcW w:w="20" w:type="dxa"/>
            <w:shd w:val="clear" w:color="auto" w:fill="auto"/>
            <w:vAlign w:val="bottom"/>
          </w:tcPr>
          <w:p w:rsidR="00D82C51" w:rsidRDefault="00D82C51">
            <w:pPr>
              <w:spacing w:line="0" w:lineRule="atLeast"/>
              <w:rPr>
                <w:rFonts w:ascii="Times New Roman" w:eastAsia="Times New Roman" w:hAnsi="Times New Roman"/>
                <w:sz w:val="16"/>
              </w:rPr>
            </w:pPr>
          </w:p>
        </w:tc>
        <w:tc>
          <w:tcPr>
            <w:tcW w:w="5120" w:type="dxa"/>
            <w:shd w:val="clear" w:color="auto" w:fill="auto"/>
            <w:vAlign w:val="bottom"/>
          </w:tcPr>
          <w:p w:rsidR="00D82C51" w:rsidRDefault="005515C9">
            <w:pPr>
              <w:spacing w:line="191" w:lineRule="exact"/>
              <w:ind w:left="120"/>
              <w:rPr>
                <w:rFonts w:ascii="Times New Roman" w:eastAsia="Times New Roman" w:hAnsi="Times New Roman"/>
                <w:sz w:val="18"/>
              </w:rPr>
            </w:pPr>
            <w:r>
              <w:rPr>
                <w:rFonts w:ascii="Times New Roman" w:eastAsia="Times New Roman" w:hAnsi="Times New Roman"/>
                <w:sz w:val="18"/>
              </w:rPr>
              <w:t>Zaman Gecikmeli kaotik sistemleri temel alan tasarımlar</w:t>
            </w:r>
          </w:p>
        </w:tc>
        <w:tc>
          <w:tcPr>
            <w:tcW w:w="3520" w:type="dxa"/>
            <w:shd w:val="clear" w:color="auto" w:fill="auto"/>
            <w:vAlign w:val="bottom"/>
          </w:tcPr>
          <w:p w:rsidR="00D82C51" w:rsidRDefault="005515C9">
            <w:pPr>
              <w:spacing w:line="191" w:lineRule="exact"/>
              <w:ind w:left="940"/>
              <w:rPr>
                <w:rFonts w:ascii="Times New Roman" w:eastAsia="Times New Roman" w:hAnsi="Times New Roman"/>
                <w:sz w:val="18"/>
              </w:rPr>
            </w:pPr>
            <w:r>
              <w:rPr>
                <w:rFonts w:ascii="Times New Roman" w:eastAsia="Times New Roman" w:hAnsi="Times New Roman"/>
                <w:sz w:val="18"/>
              </w:rPr>
              <w:t>[18, 47]</w:t>
            </w:r>
          </w:p>
        </w:tc>
      </w:tr>
      <w:tr w:rsidR="00D82C51">
        <w:trPr>
          <w:trHeight w:val="111"/>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5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3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1"/>
        </w:trPr>
        <w:tc>
          <w:tcPr>
            <w:tcW w:w="20" w:type="dxa"/>
            <w:shd w:val="clear" w:color="auto" w:fill="auto"/>
            <w:vAlign w:val="bottom"/>
          </w:tcPr>
          <w:p w:rsidR="00D82C51" w:rsidRDefault="00D82C51">
            <w:pPr>
              <w:spacing w:line="0" w:lineRule="atLeast"/>
              <w:rPr>
                <w:rFonts w:ascii="Times New Roman" w:eastAsia="Times New Roman" w:hAnsi="Times New Roman"/>
                <w:sz w:val="16"/>
              </w:rPr>
            </w:pPr>
          </w:p>
        </w:tc>
        <w:tc>
          <w:tcPr>
            <w:tcW w:w="5120" w:type="dxa"/>
            <w:shd w:val="clear" w:color="auto" w:fill="auto"/>
            <w:vAlign w:val="bottom"/>
          </w:tcPr>
          <w:p w:rsidR="00D82C51" w:rsidRDefault="005515C9">
            <w:pPr>
              <w:spacing w:line="191" w:lineRule="exact"/>
              <w:ind w:left="120"/>
              <w:rPr>
                <w:rFonts w:ascii="Times New Roman" w:eastAsia="Times New Roman" w:hAnsi="Times New Roman"/>
                <w:sz w:val="18"/>
              </w:rPr>
            </w:pPr>
            <w:r>
              <w:rPr>
                <w:rFonts w:ascii="Times New Roman" w:eastAsia="Times New Roman" w:hAnsi="Times New Roman"/>
                <w:sz w:val="18"/>
              </w:rPr>
              <w:t>Kesir dereceli kaotik sistemleri temel alan tasarımlar</w:t>
            </w:r>
          </w:p>
        </w:tc>
        <w:tc>
          <w:tcPr>
            <w:tcW w:w="3520" w:type="dxa"/>
            <w:shd w:val="clear" w:color="auto" w:fill="auto"/>
            <w:vAlign w:val="bottom"/>
          </w:tcPr>
          <w:p w:rsidR="00D82C51" w:rsidRDefault="005515C9">
            <w:pPr>
              <w:spacing w:line="191" w:lineRule="exact"/>
              <w:ind w:left="940"/>
              <w:rPr>
                <w:rFonts w:ascii="Times New Roman" w:eastAsia="Times New Roman" w:hAnsi="Times New Roman"/>
                <w:sz w:val="18"/>
              </w:rPr>
            </w:pPr>
            <w:r>
              <w:rPr>
                <w:rFonts w:ascii="Times New Roman" w:eastAsia="Times New Roman" w:hAnsi="Times New Roman"/>
                <w:sz w:val="18"/>
              </w:rPr>
              <w:t>[6, 32, 58, 62, 64, 70]</w:t>
            </w:r>
          </w:p>
        </w:tc>
      </w:tr>
      <w:tr w:rsidR="00D82C51">
        <w:trPr>
          <w:trHeight w:val="108"/>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5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3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1"/>
        </w:trPr>
        <w:tc>
          <w:tcPr>
            <w:tcW w:w="20" w:type="dxa"/>
            <w:shd w:val="clear" w:color="auto" w:fill="auto"/>
            <w:vAlign w:val="bottom"/>
          </w:tcPr>
          <w:p w:rsidR="00D82C51" w:rsidRDefault="00D82C51">
            <w:pPr>
              <w:spacing w:line="0" w:lineRule="atLeast"/>
              <w:rPr>
                <w:rFonts w:ascii="Times New Roman" w:eastAsia="Times New Roman" w:hAnsi="Times New Roman"/>
                <w:sz w:val="16"/>
              </w:rPr>
            </w:pPr>
          </w:p>
        </w:tc>
        <w:tc>
          <w:tcPr>
            <w:tcW w:w="5120" w:type="dxa"/>
            <w:shd w:val="clear" w:color="auto" w:fill="auto"/>
            <w:vAlign w:val="bottom"/>
          </w:tcPr>
          <w:p w:rsidR="00D82C51" w:rsidRDefault="005515C9">
            <w:pPr>
              <w:spacing w:line="191" w:lineRule="exact"/>
              <w:ind w:left="120"/>
              <w:rPr>
                <w:rFonts w:ascii="Times New Roman" w:eastAsia="Times New Roman" w:hAnsi="Times New Roman"/>
                <w:sz w:val="18"/>
              </w:rPr>
            </w:pPr>
            <w:r>
              <w:rPr>
                <w:rFonts w:ascii="Times New Roman" w:eastAsia="Times New Roman" w:hAnsi="Times New Roman"/>
                <w:sz w:val="18"/>
              </w:rPr>
              <w:t>Diğer</w:t>
            </w:r>
          </w:p>
        </w:tc>
        <w:tc>
          <w:tcPr>
            <w:tcW w:w="3520" w:type="dxa"/>
            <w:shd w:val="clear" w:color="auto" w:fill="auto"/>
            <w:vAlign w:val="bottom"/>
          </w:tcPr>
          <w:p w:rsidR="00D82C51" w:rsidRDefault="005515C9">
            <w:pPr>
              <w:spacing w:line="191" w:lineRule="exact"/>
              <w:ind w:left="940"/>
              <w:rPr>
                <w:rFonts w:ascii="Times New Roman" w:eastAsia="Times New Roman" w:hAnsi="Times New Roman"/>
                <w:sz w:val="18"/>
              </w:rPr>
            </w:pPr>
            <w:r>
              <w:rPr>
                <w:rFonts w:ascii="Times New Roman" w:eastAsia="Times New Roman" w:hAnsi="Times New Roman"/>
                <w:sz w:val="18"/>
              </w:rPr>
              <w:t>[28, 29, 40, 57, 59, 64, 68, 75, 78,</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5120" w:type="dxa"/>
            <w:shd w:val="clear" w:color="auto" w:fill="auto"/>
            <w:vAlign w:val="bottom"/>
          </w:tcPr>
          <w:p w:rsidR="00D82C51" w:rsidRDefault="00D82C51">
            <w:pPr>
              <w:spacing w:line="0" w:lineRule="atLeast"/>
              <w:rPr>
                <w:rFonts w:ascii="Times New Roman" w:eastAsia="Times New Roman" w:hAnsi="Times New Roman"/>
                <w:sz w:val="24"/>
              </w:rPr>
            </w:pPr>
          </w:p>
        </w:tc>
        <w:tc>
          <w:tcPr>
            <w:tcW w:w="3520" w:type="dxa"/>
            <w:shd w:val="clear" w:color="auto" w:fill="auto"/>
            <w:vAlign w:val="bottom"/>
          </w:tcPr>
          <w:p w:rsidR="00D82C51" w:rsidRDefault="005515C9">
            <w:pPr>
              <w:spacing w:line="0" w:lineRule="atLeast"/>
              <w:ind w:left="940"/>
              <w:rPr>
                <w:rFonts w:ascii="Times New Roman" w:eastAsia="Times New Roman" w:hAnsi="Times New Roman"/>
                <w:sz w:val="18"/>
              </w:rPr>
            </w:pPr>
            <w:r>
              <w:rPr>
                <w:rFonts w:ascii="Times New Roman" w:eastAsia="Times New Roman" w:hAnsi="Times New Roman"/>
                <w:sz w:val="18"/>
              </w:rPr>
              <w:t>79, 81-85]</w:t>
            </w:r>
          </w:p>
        </w:tc>
      </w:tr>
      <w:tr w:rsidR="00D82C51">
        <w:trPr>
          <w:trHeight w:val="108"/>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3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9"/>
        </w:rPr>
        <w:drawing>
          <wp:anchor distT="0" distB="0" distL="114300" distR="114300" simplePos="0" relativeHeight="251615744" behindDoc="1" locked="0" layoutInCell="1" allowOverlap="1">
            <wp:simplePos x="0" y="0"/>
            <wp:positionH relativeFrom="column">
              <wp:posOffset>355600</wp:posOffset>
            </wp:positionH>
            <wp:positionV relativeFrom="paragraph">
              <wp:posOffset>-717550</wp:posOffset>
            </wp:positionV>
            <wp:extent cx="4699000" cy="1854200"/>
            <wp:effectExtent l="0" t="0" r="6350" b="0"/>
            <wp:wrapNone/>
            <wp:docPr id="118"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42" w:lineRule="exact"/>
        <w:rPr>
          <w:rFonts w:ascii="Times New Roman" w:eastAsia="Times New Roman" w:hAnsi="Times New Roman"/>
        </w:rPr>
      </w:pPr>
    </w:p>
    <w:p w:rsidR="00D82C51" w:rsidRDefault="005515C9">
      <w:pPr>
        <w:spacing w:line="358" w:lineRule="auto"/>
        <w:ind w:left="400" w:firstLine="708"/>
        <w:jc w:val="both"/>
        <w:rPr>
          <w:rFonts w:ascii="Times New Roman" w:eastAsia="Times New Roman" w:hAnsi="Times New Roman"/>
          <w:sz w:val="22"/>
        </w:rPr>
      </w:pPr>
      <w:r>
        <w:rPr>
          <w:rFonts w:ascii="Times New Roman" w:eastAsia="Times New Roman" w:hAnsi="Times New Roman"/>
          <w:sz w:val="22"/>
        </w:rPr>
        <w:t xml:space="preserve">Kaotik sistemin rastgeleliği ve YDK yapılarının kritptolojik özellikleri arasındaki doğrusal ilişkiyi ortaya koymak için Tanyıldızı ve Özkaynak [8] </w:t>
      </w:r>
      <w:proofErr w:type="gramStart"/>
      <w:r>
        <w:rPr>
          <w:rFonts w:ascii="Times New Roman" w:eastAsia="Times New Roman" w:hAnsi="Times New Roman"/>
          <w:sz w:val="22"/>
        </w:rPr>
        <w:t>optimizasyon</w:t>
      </w:r>
      <w:proofErr w:type="gramEnd"/>
      <w:r>
        <w:rPr>
          <w:rFonts w:ascii="Times New Roman" w:eastAsia="Times New Roman" w:hAnsi="Times New Roman"/>
          <w:sz w:val="22"/>
        </w:rPr>
        <w:t xml:space="preserve"> algoritmalarını kullanarak en uygun entropi kaynağını elde etmeyi amaçlamışlardır. Çalışmalarında kaotik sistemin rastgeleliğini ölçmek için ki-kare testini temel almışlardır. Ki-kare testine göre en iyi rastgelelik özelliklerine sahip kaotik entropi kaynağının nasıl üretileceğini göstermişlerdir. Bu güne kadar rastgele seçim tabanlı bir YDK yapısı için ulaşılabilecek maksimum doğrusalsızlık değerinin 106,75 olabileceği iddia edilmiştir. Bu değer teorik ve deneysel olarak daha önce yayınlanan çalışmalarda ortaya koyulmuştur. Yine Tanyıldızı ve Özkaynak ki-kare testi için ideal özelliklere sahip entropi kaynağını kullanarak maksimum doğrusalsızlık değerine sahip YDK yapılarının elde edilebileceği gösterilmiştir.</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72"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7</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0" w:lineRule="exact"/>
        <w:rPr>
          <w:rFonts w:ascii="Times New Roman" w:eastAsia="Times New Roman" w:hAnsi="Times New Roman"/>
        </w:rPr>
      </w:pPr>
      <w:bookmarkStart w:id="20" w:name="page20"/>
      <w:bookmarkEnd w:id="20"/>
    </w:p>
    <w:p w:rsidR="00D82C51" w:rsidRDefault="005515C9">
      <w:pPr>
        <w:numPr>
          <w:ilvl w:val="0"/>
          <w:numId w:val="5"/>
        </w:numPr>
        <w:tabs>
          <w:tab w:val="left" w:pos="980"/>
        </w:tabs>
        <w:spacing w:line="0" w:lineRule="atLeast"/>
        <w:ind w:left="980" w:hanging="576"/>
        <w:rPr>
          <w:rFonts w:ascii="Times New Roman" w:eastAsia="Times New Roman" w:hAnsi="Times New Roman"/>
          <w:b/>
          <w:sz w:val="32"/>
        </w:rPr>
      </w:pPr>
      <w:r>
        <w:rPr>
          <w:rFonts w:ascii="Times New Roman" w:eastAsia="Times New Roman" w:hAnsi="Times New Roman"/>
          <w:b/>
          <w:sz w:val="32"/>
        </w:rPr>
        <w:t>M</w:t>
      </w:r>
      <w:r>
        <w:rPr>
          <w:rFonts w:ascii="Times New Roman" w:eastAsia="Times New Roman" w:hAnsi="Times New Roman"/>
          <w:b/>
          <w:sz w:val="25"/>
        </w:rPr>
        <w:t>ATERYAL VE</w:t>
      </w:r>
      <w:r>
        <w:rPr>
          <w:rFonts w:ascii="Times New Roman" w:eastAsia="Times New Roman" w:hAnsi="Times New Roman"/>
          <w:b/>
          <w:sz w:val="32"/>
        </w:rPr>
        <w:t xml:space="preserve"> M</w:t>
      </w:r>
      <w:r>
        <w:rPr>
          <w:rFonts w:ascii="Times New Roman" w:eastAsia="Times New Roman" w:hAnsi="Times New Roman"/>
          <w:b/>
          <w:sz w:val="25"/>
        </w:rPr>
        <w:t>ETOT</w:t>
      </w:r>
    </w:p>
    <w:p w:rsidR="00D82C51" w:rsidRDefault="00D82C51">
      <w:pPr>
        <w:spacing w:line="200" w:lineRule="exact"/>
        <w:rPr>
          <w:rFonts w:ascii="Times New Roman" w:eastAsia="Times New Roman" w:hAnsi="Times New Roman"/>
        </w:rPr>
      </w:pPr>
    </w:p>
    <w:p w:rsidR="00D82C51" w:rsidRDefault="00D82C51">
      <w:pPr>
        <w:spacing w:line="285" w:lineRule="exact"/>
        <w:rPr>
          <w:rFonts w:ascii="Times New Roman" w:eastAsia="Times New Roman" w:hAnsi="Times New Roman"/>
        </w:rPr>
      </w:pPr>
    </w:p>
    <w:p w:rsidR="00D82C51" w:rsidRDefault="005515C9">
      <w:pPr>
        <w:spacing w:line="354" w:lineRule="auto"/>
        <w:ind w:left="400" w:firstLine="566"/>
        <w:jc w:val="both"/>
        <w:rPr>
          <w:rFonts w:ascii="Times New Roman" w:eastAsia="Times New Roman" w:hAnsi="Times New Roman"/>
          <w:sz w:val="22"/>
        </w:rPr>
      </w:pPr>
      <w:r>
        <w:rPr>
          <w:rFonts w:ascii="Times New Roman" w:eastAsia="Times New Roman" w:hAnsi="Times New Roman"/>
          <w:sz w:val="22"/>
        </w:rPr>
        <w:t xml:space="preserve">Bu bölüm dört alt bölümden oluşmaktadır. Her bir alt bölümde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temelli YDK yapılarının nasıl tasarlanabileceği ve performans metriklerinin (özellikle doğrusal olmama metriğinin) nasıl iyileştirilebileceği detaylı biçimde açıklanmıştır.</w:t>
      </w:r>
    </w:p>
    <w:p w:rsidR="00D82C51" w:rsidRDefault="00D82C51">
      <w:pPr>
        <w:spacing w:line="200" w:lineRule="exact"/>
        <w:rPr>
          <w:rFonts w:ascii="Times New Roman" w:eastAsia="Times New Roman" w:hAnsi="Times New Roman"/>
        </w:rPr>
      </w:pPr>
    </w:p>
    <w:p w:rsidR="00D82C51" w:rsidRDefault="00D82C51">
      <w:pPr>
        <w:spacing w:line="212" w:lineRule="exact"/>
        <w:rPr>
          <w:rFonts w:ascii="Times New Roman" w:eastAsia="Times New Roman" w:hAnsi="Times New Roman"/>
        </w:rPr>
      </w:pPr>
    </w:p>
    <w:p w:rsidR="00D82C51" w:rsidRDefault="005515C9">
      <w:pPr>
        <w:tabs>
          <w:tab w:val="left" w:pos="960"/>
        </w:tabs>
        <w:spacing w:line="0" w:lineRule="atLeast"/>
        <w:ind w:left="400"/>
        <w:rPr>
          <w:rFonts w:ascii="Times New Roman" w:eastAsia="Times New Roman" w:hAnsi="Times New Roman"/>
          <w:b/>
          <w:sz w:val="23"/>
        </w:rPr>
      </w:pPr>
      <w:r>
        <w:rPr>
          <w:rFonts w:ascii="Times New Roman" w:eastAsia="Times New Roman" w:hAnsi="Times New Roman"/>
          <w:b/>
          <w:sz w:val="24"/>
        </w:rPr>
        <w:t>3.1.</w:t>
      </w:r>
      <w:r>
        <w:rPr>
          <w:rFonts w:ascii="Times New Roman" w:eastAsia="Times New Roman" w:hAnsi="Times New Roman"/>
        </w:rPr>
        <w:tab/>
      </w:r>
      <w:r>
        <w:rPr>
          <w:rFonts w:ascii="Times New Roman" w:eastAsia="Times New Roman" w:hAnsi="Times New Roman"/>
          <w:b/>
          <w:sz w:val="23"/>
        </w:rPr>
        <w:t>Performans İyileştirmesi için Önerilen Algoritma I</w:t>
      </w:r>
    </w:p>
    <w:p w:rsidR="00D82C51" w:rsidRDefault="00D82C51">
      <w:pPr>
        <w:spacing w:line="386" w:lineRule="exact"/>
        <w:rPr>
          <w:rFonts w:ascii="Times New Roman" w:eastAsia="Times New Roman" w:hAnsi="Times New Roman"/>
        </w:rPr>
      </w:pPr>
    </w:p>
    <w:p w:rsidR="00D82C51" w:rsidRDefault="005515C9">
      <w:pPr>
        <w:spacing w:line="358" w:lineRule="auto"/>
        <w:ind w:left="400" w:firstLine="566"/>
        <w:jc w:val="both"/>
        <w:rPr>
          <w:rFonts w:ascii="Times New Roman" w:eastAsia="Times New Roman" w:hAnsi="Times New Roman"/>
          <w:sz w:val="22"/>
        </w:rPr>
      </w:pPr>
      <w:r>
        <w:rPr>
          <w:rFonts w:ascii="Times New Roman" w:eastAsia="Times New Roman" w:hAnsi="Times New Roman"/>
          <w:sz w:val="22"/>
        </w:rPr>
        <w:t>Bu bölümde önerilen son işlem algoritmasının YDK performans ölçütleri üzerindeki etkisini en iyi şekilde analiz edebilmek için AES YDK yapısına benzer olarak 16x16 boyutunda YDK yapıları temel alınmıştır. AES algoritmasının temel alınmasının sebebi 2000 yılından beri blok şifreleme algoritması standardı olarak birçok alanda yaygın şekilde kullanılmasıdır. Önerilen son işlem algoritmasının temel prensibi kaotik sistem çıkışlarını YDK değerlerine dönüştürülmesinin ardından elde edilen tablonun satır ve sütun pozisyonlarının karıştırılması prensibine dayanmaktadır [86].</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16768" behindDoc="1" locked="0" layoutInCell="1" allowOverlap="1">
            <wp:simplePos x="0" y="0"/>
            <wp:positionH relativeFrom="column">
              <wp:posOffset>355600</wp:posOffset>
            </wp:positionH>
            <wp:positionV relativeFrom="paragraph">
              <wp:posOffset>-932815</wp:posOffset>
            </wp:positionV>
            <wp:extent cx="4699000" cy="1854200"/>
            <wp:effectExtent l="0" t="0" r="6350" b="0"/>
            <wp:wrapNone/>
            <wp:docPr id="117"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5515C9">
      <w:pPr>
        <w:spacing w:line="356" w:lineRule="auto"/>
        <w:ind w:left="400" w:firstLine="566"/>
        <w:jc w:val="both"/>
        <w:rPr>
          <w:rFonts w:ascii="Times New Roman" w:eastAsia="Times New Roman" w:hAnsi="Times New Roman"/>
          <w:sz w:val="22"/>
        </w:rPr>
      </w:pPr>
      <w:r>
        <w:rPr>
          <w:rFonts w:ascii="Times New Roman" w:eastAsia="Times New Roman" w:hAnsi="Times New Roman"/>
          <w:sz w:val="22"/>
        </w:rPr>
        <w:t>Karıştırma işlemi için sekiz farklı yaklaşımın performans üzerindeki etkisi analiz edilmiştir. Karıştırma işleminde kullanılan sekiz farklı yaklaşımın detaylarına Tablo 3.1’de yer verilmiştir. Tablo 3.1’de listelenen bu son işlemlerin çalışma mantığını etkili bir şekilde ifade edebilmek için 4x4 boyutunda küçük bir YDK yapısı için sonuçlar grafiksel olarak Şekil 3.1’de gösterilmiştir.</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68"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020"/>
        <w:gridCol w:w="7620"/>
      </w:tblGrid>
      <w:tr w:rsidR="00D82C51">
        <w:trPr>
          <w:trHeight w:val="230"/>
        </w:trPr>
        <w:tc>
          <w:tcPr>
            <w:tcW w:w="1020" w:type="dxa"/>
            <w:shd w:val="clear" w:color="auto" w:fill="auto"/>
            <w:vAlign w:val="bottom"/>
          </w:tcPr>
          <w:p w:rsidR="00D82C51" w:rsidRDefault="00D82C51">
            <w:pPr>
              <w:spacing w:line="0" w:lineRule="atLeast"/>
              <w:rPr>
                <w:rFonts w:ascii="Times New Roman" w:eastAsia="Times New Roman" w:hAnsi="Times New Roman"/>
                <w:sz w:val="19"/>
              </w:rPr>
            </w:pPr>
          </w:p>
        </w:tc>
        <w:tc>
          <w:tcPr>
            <w:tcW w:w="7620" w:type="dxa"/>
            <w:shd w:val="clear" w:color="auto" w:fill="auto"/>
            <w:vAlign w:val="bottom"/>
          </w:tcPr>
          <w:p w:rsidR="00D82C51" w:rsidRDefault="005515C9">
            <w:pPr>
              <w:spacing w:line="0" w:lineRule="atLeast"/>
              <w:ind w:left="1700"/>
              <w:rPr>
                <w:rFonts w:ascii="Times New Roman" w:eastAsia="Times New Roman" w:hAnsi="Times New Roman"/>
              </w:rPr>
            </w:pPr>
            <w:r>
              <w:rPr>
                <w:rFonts w:ascii="Times New Roman" w:eastAsia="Times New Roman" w:hAnsi="Times New Roman"/>
                <w:b/>
              </w:rPr>
              <w:t>Tablo 3.1</w:t>
            </w:r>
            <w:r>
              <w:rPr>
                <w:rFonts w:ascii="Times New Roman" w:eastAsia="Times New Roman" w:hAnsi="Times New Roman"/>
              </w:rPr>
              <w:t>.</w:t>
            </w:r>
            <w:r>
              <w:rPr>
                <w:rFonts w:ascii="Times New Roman" w:eastAsia="Times New Roman" w:hAnsi="Times New Roman"/>
                <w:b/>
              </w:rPr>
              <w:t xml:space="preserve"> </w:t>
            </w:r>
            <w:r>
              <w:rPr>
                <w:rFonts w:ascii="Times New Roman" w:eastAsia="Times New Roman" w:hAnsi="Times New Roman"/>
              </w:rPr>
              <w:t>Önerilen son işlem teknikleri</w:t>
            </w:r>
          </w:p>
        </w:tc>
      </w:tr>
      <w:tr w:rsidR="00D82C51">
        <w:trPr>
          <w:trHeight w:val="320"/>
        </w:trPr>
        <w:tc>
          <w:tcPr>
            <w:tcW w:w="10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24"/>
              </w:rPr>
            </w:pPr>
          </w:p>
        </w:tc>
        <w:tc>
          <w:tcPr>
            <w:tcW w:w="76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216"/>
        </w:trPr>
        <w:tc>
          <w:tcPr>
            <w:tcW w:w="1020" w:type="dxa"/>
            <w:shd w:val="clear" w:color="auto" w:fill="auto"/>
            <w:vAlign w:val="bottom"/>
          </w:tcPr>
          <w:p w:rsidR="00D82C51" w:rsidRDefault="005515C9">
            <w:pPr>
              <w:spacing w:line="216" w:lineRule="exact"/>
              <w:ind w:left="120"/>
              <w:rPr>
                <w:rFonts w:ascii="Times New Roman" w:eastAsia="Times New Roman" w:hAnsi="Times New Roman"/>
                <w:b/>
              </w:rPr>
            </w:pPr>
            <w:r>
              <w:rPr>
                <w:rFonts w:ascii="Times New Roman" w:eastAsia="Times New Roman" w:hAnsi="Times New Roman"/>
                <w:b/>
              </w:rPr>
              <w:t>İşlem No</w:t>
            </w:r>
          </w:p>
        </w:tc>
        <w:tc>
          <w:tcPr>
            <w:tcW w:w="7620" w:type="dxa"/>
            <w:shd w:val="clear" w:color="auto" w:fill="auto"/>
            <w:vAlign w:val="bottom"/>
          </w:tcPr>
          <w:p w:rsidR="00D82C51" w:rsidRDefault="005515C9">
            <w:pPr>
              <w:spacing w:line="216" w:lineRule="exact"/>
              <w:ind w:left="160"/>
              <w:rPr>
                <w:rFonts w:ascii="Times New Roman" w:eastAsia="Times New Roman" w:hAnsi="Times New Roman"/>
                <w:b/>
              </w:rPr>
            </w:pPr>
            <w:r>
              <w:rPr>
                <w:rFonts w:ascii="Times New Roman" w:eastAsia="Times New Roman" w:hAnsi="Times New Roman"/>
                <w:b/>
              </w:rPr>
              <w:t>Açıklama</w:t>
            </w:r>
          </w:p>
        </w:tc>
      </w:tr>
      <w:tr w:rsidR="00D82C51">
        <w:trPr>
          <w:trHeight w:val="119"/>
        </w:trPr>
        <w:tc>
          <w:tcPr>
            <w:tcW w:w="10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16"/>
        </w:trPr>
        <w:tc>
          <w:tcPr>
            <w:tcW w:w="1020" w:type="dxa"/>
            <w:shd w:val="clear" w:color="auto" w:fill="auto"/>
            <w:vAlign w:val="bottom"/>
          </w:tcPr>
          <w:p w:rsidR="00D82C51" w:rsidRDefault="005515C9">
            <w:pPr>
              <w:spacing w:line="216" w:lineRule="exact"/>
              <w:ind w:left="120"/>
              <w:rPr>
                <w:rFonts w:ascii="Times New Roman" w:eastAsia="Times New Roman" w:hAnsi="Times New Roman"/>
                <w:b/>
              </w:rPr>
            </w:pPr>
            <w:r>
              <w:rPr>
                <w:rFonts w:ascii="Times New Roman" w:eastAsia="Times New Roman" w:hAnsi="Times New Roman"/>
                <w:b/>
              </w:rPr>
              <w:t>1</w:t>
            </w:r>
          </w:p>
        </w:tc>
        <w:tc>
          <w:tcPr>
            <w:tcW w:w="7620" w:type="dxa"/>
            <w:shd w:val="clear" w:color="auto" w:fill="auto"/>
            <w:vAlign w:val="bottom"/>
          </w:tcPr>
          <w:p w:rsidR="00D82C51" w:rsidRDefault="005515C9">
            <w:pPr>
              <w:spacing w:line="216" w:lineRule="exact"/>
              <w:ind w:left="160"/>
              <w:rPr>
                <w:rFonts w:ascii="Times New Roman" w:eastAsia="Times New Roman" w:hAnsi="Times New Roman"/>
              </w:rPr>
            </w:pPr>
            <w:proofErr w:type="gramStart"/>
            <w:r>
              <w:rPr>
                <w:rFonts w:ascii="Times New Roman" w:eastAsia="Times New Roman" w:hAnsi="Times New Roman"/>
              </w:rPr>
              <w:t>i</w:t>
            </w:r>
            <w:proofErr w:type="gramEnd"/>
            <w:r>
              <w:rPr>
                <w:rFonts w:ascii="Times New Roman" w:eastAsia="Times New Roman" w:hAnsi="Times New Roman"/>
              </w:rPr>
              <w:t xml:space="preserve"> numaralı satır (i-1) defa dairesel olarak sola kaydırılır.</w:t>
            </w:r>
          </w:p>
        </w:tc>
      </w:tr>
      <w:tr w:rsidR="00D82C51">
        <w:trPr>
          <w:trHeight w:val="119"/>
        </w:trPr>
        <w:tc>
          <w:tcPr>
            <w:tcW w:w="10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16"/>
        </w:trPr>
        <w:tc>
          <w:tcPr>
            <w:tcW w:w="1020" w:type="dxa"/>
            <w:shd w:val="clear" w:color="auto" w:fill="auto"/>
            <w:vAlign w:val="bottom"/>
          </w:tcPr>
          <w:p w:rsidR="00D82C51" w:rsidRDefault="005515C9">
            <w:pPr>
              <w:spacing w:line="216" w:lineRule="exact"/>
              <w:ind w:left="120"/>
              <w:rPr>
                <w:rFonts w:ascii="Times New Roman" w:eastAsia="Times New Roman" w:hAnsi="Times New Roman"/>
                <w:b/>
              </w:rPr>
            </w:pPr>
            <w:r>
              <w:rPr>
                <w:rFonts w:ascii="Times New Roman" w:eastAsia="Times New Roman" w:hAnsi="Times New Roman"/>
                <w:b/>
              </w:rPr>
              <w:t>2</w:t>
            </w:r>
          </w:p>
        </w:tc>
        <w:tc>
          <w:tcPr>
            <w:tcW w:w="7620" w:type="dxa"/>
            <w:shd w:val="clear" w:color="auto" w:fill="auto"/>
            <w:vAlign w:val="bottom"/>
          </w:tcPr>
          <w:p w:rsidR="00D82C51" w:rsidRDefault="005515C9">
            <w:pPr>
              <w:spacing w:line="216" w:lineRule="exact"/>
              <w:ind w:left="160"/>
              <w:rPr>
                <w:rFonts w:ascii="Times New Roman" w:eastAsia="Times New Roman" w:hAnsi="Times New Roman"/>
              </w:rPr>
            </w:pPr>
            <w:proofErr w:type="gramStart"/>
            <w:r>
              <w:rPr>
                <w:rFonts w:ascii="Times New Roman" w:eastAsia="Times New Roman" w:hAnsi="Times New Roman"/>
              </w:rPr>
              <w:t>i</w:t>
            </w:r>
            <w:proofErr w:type="gramEnd"/>
            <w:r>
              <w:rPr>
                <w:rFonts w:ascii="Times New Roman" w:eastAsia="Times New Roman" w:hAnsi="Times New Roman"/>
              </w:rPr>
              <w:t xml:space="preserve"> numaralı satır (i-1) defa dairesel olarak sağa kaydırılır.</w:t>
            </w:r>
          </w:p>
        </w:tc>
      </w:tr>
      <w:tr w:rsidR="00D82C51">
        <w:trPr>
          <w:trHeight w:val="119"/>
        </w:trPr>
        <w:tc>
          <w:tcPr>
            <w:tcW w:w="10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16"/>
        </w:trPr>
        <w:tc>
          <w:tcPr>
            <w:tcW w:w="1020" w:type="dxa"/>
            <w:shd w:val="clear" w:color="auto" w:fill="auto"/>
            <w:vAlign w:val="bottom"/>
          </w:tcPr>
          <w:p w:rsidR="00D82C51" w:rsidRDefault="005515C9">
            <w:pPr>
              <w:spacing w:line="216" w:lineRule="exact"/>
              <w:ind w:left="120"/>
              <w:rPr>
                <w:rFonts w:ascii="Times New Roman" w:eastAsia="Times New Roman" w:hAnsi="Times New Roman"/>
                <w:b/>
              </w:rPr>
            </w:pPr>
            <w:r>
              <w:rPr>
                <w:rFonts w:ascii="Times New Roman" w:eastAsia="Times New Roman" w:hAnsi="Times New Roman"/>
                <w:b/>
              </w:rPr>
              <w:t>3</w:t>
            </w:r>
          </w:p>
        </w:tc>
        <w:tc>
          <w:tcPr>
            <w:tcW w:w="7620" w:type="dxa"/>
            <w:shd w:val="clear" w:color="auto" w:fill="auto"/>
            <w:vAlign w:val="bottom"/>
          </w:tcPr>
          <w:p w:rsidR="00D82C51" w:rsidRDefault="005515C9">
            <w:pPr>
              <w:spacing w:line="216" w:lineRule="exact"/>
              <w:ind w:left="160"/>
              <w:rPr>
                <w:rFonts w:ascii="Times New Roman" w:eastAsia="Times New Roman" w:hAnsi="Times New Roman"/>
              </w:rPr>
            </w:pPr>
            <w:proofErr w:type="gramStart"/>
            <w:r>
              <w:rPr>
                <w:rFonts w:ascii="Times New Roman" w:eastAsia="Times New Roman" w:hAnsi="Times New Roman"/>
              </w:rPr>
              <w:t>i</w:t>
            </w:r>
            <w:proofErr w:type="gramEnd"/>
            <w:r>
              <w:rPr>
                <w:rFonts w:ascii="Times New Roman" w:eastAsia="Times New Roman" w:hAnsi="Times New Roman"/>
              </w:rPr>
              <w:t xml:space="preserve"> numaralı sütun (i-1) defa dairesel olarak yukarı kaydırılır.</w:t>
            </w:r>
          </w:p>
        </w:tc>
      </w:tr>
      <w:tr w:rsidR="00D82C51">
        <w:trPr>
          <w:trHeight w:val="119"/>
        </w:trPr>
        <w:tc>
          <w:tcPr>
            <w:tcW w:w="10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16"/>
        </w:trPr>
        <w:tc>
          <w:tcPr>
            <w:tcW w:w="1020" w:type="dxa"/>
            <w:shd w:val="clear" w:color="auto" w:fill="auto"/>
            <w:vAlign w:val="bottom"/>
          </w:tcPr>
          <w:p w:rsidR="00D82C51" w:rsidRDefault="005515C9">
            <w:pPr>
              <w:spacing w:line="216" w:lineRule="exact"/>
              <w:ind w:left="120"/>
              <w:rPr>
                <w:rFonts w:ascii="Times New Roman" w:eastAsia="Times New Roman" w:hAnsi="Times New Roman"/>
                <w:b/>
              </w:rPr>
            </w:pPr>
            <w:r>
              <w:rPr>
                <w:rFonts w:ascii="Times New Roman" w:eastAsia="Times New Roman" w:hAnsi="Times New Roman"/>
                <w:b/>
              </w:rPr>
              <w:t>4</w:t>
            </w:r>
          </w:p>
        </w:tc>
        <w:tc>
          <w:tcPr>
            <w:tcW w:w="7620" w:type="dxa"/>
            <w:shd w:val="clear" w:color="auto" w:fill="auto"/>
            <w:vAlign w:val="bottom"/>
          </w:tcPr>
          <w:p w:rsidR="00D82C51" w:rsidRDefault="005515C9">
            <w:pPr>
              <w:spacing w:line="216" w:lineRule="exact"/>
              <w:ind w:left="160"/>
              <w:rPr>
                <w:rFonts w:ascii="Times New Roman" w:eastAsia="Times New Roman" w:hAnsi="Times New Roman"/>
              </w:rPr>
            </w:pPr>
            <w:proofErr w:type="gramStart"/>
            <w:r>
              <w:rPr>
                <w:rFonts w:ascii="Times New Roman" w:eastAsia="Times New Roman" w:hAnsi="Times New Roman"/>
              </w:rPr>
              <w:t>i</w:t>
            </w:r>
            <w:proofErr w:type="gramEnd"/>
            <w:r>
              <w:rPr>
                <w:rFonts w:ascii="Times New Roman" w:eastAsia="Times New Roman" w:hAnsi="Times New Roman"/>
              </w:rPr>
              <w:t xml:space="preserve"> numaralı sütun (i-1) defa dairesel olarak aşağı kaydırılır.</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17792" behindDoc="1" locked="0" layoutInCell="1" allowOverlap="1">
                <wp:simplePos x="0" y="0"/>
                <wp:positionH relativeFrom="column">
                  <wp:posOffset>255905</wp:posOffset>
                </wp:positionH>
                <wp:positionV relativeFrom="paragraph">
                  <wp:posOffset>76835</wp:posOffset>
                </wp:positionV>
                <wp:extent cx="5490210" cy="0"/>
                <wp:effectExtent l="8255" t="8890" r="6985" b="10160"/>
                <wp:wrapNone/>
                <wp:docPr id="11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210" cy="0"/>
                        </a:xfrm>
                        <a:prstGeom prst="line">
                          <a:avLst/>
                        </a:prstGeom>
                        <a:noFill/>
                        <a:ln w="6095">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5C9DE" id="Line 29"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6.05pt" to="452.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" strokecolor="#7f7f7f" strokeweight=".16931mm"/>
            </w:pict>
          </mc:Fallback>
        </mc:AlternateContent>
      </w:r>
    </w:p>
    <w:p w:rsidR="00D82C51" w:rsidRDefault="00D82C51">
      <w:pPr>
        <w:spacing w:line="111" w:lineRule="exact"/>
        <w:rPr>
          <w:rFonts w:ascii="Times New Roman" w:eastAsia="Times New Roman" w:hAnsi="Times New Roman"/>
        </w:rPr>
      </w:pPr>
    </w:p>
    <w:p w:rsidR="00D82C51" w:rsidRDefault="005515C9">
      <w:pPr>
        <w:numPr>
          <w:ilvl w:val="0"/>
          <w:numId w:val="6"/>
        </w:numPr>
        <w:tabs>
          <w:tab w:val="left" w:pos="1580"/>
        </w:tabs>
        <w:spacing w:line="346" w:lineRule="auto"/>
        <w:ind w:left="1580" w:right="120" w:hanging="1068"/>
        <w:rPr>
          <w:rFonts w:ascii="Times New Roman" w:eastAsia="Times New Roman" w:hAnsi="Times New Roman"/>
          <w:b/>
        </w:rPr>
      </w:pPr>
      <w:proofErr w:type="gramStart"/>
      <w:r>
        <w:rPr>
          <w:rFonts w:ascii="Times New Roman" w:eastAsia="Times New Roman" w:hAnsi="Times New Roman"/>
        </w:rPr>
        <w:t>i</w:t>
      </w:r>
      <w:proofErr w:type="gramEnd"/>
      <w:r>
        <w:rPr>
          <w:rFonts w:ascii="Times New Roman" w:eastAsia="Times New Roman" w:hAnsi="Times New Roman"/>
        </w:rPr>
        <w:t xml:space="preserve"> numaralı satır (i-1) defa dairesel olarak sola kaydırılır. Ardından i numaralı sütun (i-1) defa dairesel olarak yukarı kaydırılır.</w:t>
      </w:r>
    </w:p>
    <w:p w:rsidR="00D82C51" w:rsidRDefault="00D82C51">
      <w:pPr>
        <w:spacing w:line="35" w:lineRule="exact"/>
        <w:rPr>
          <w:rFonts w:ascii="Times New Roman" w:eastAsia="Times New Roman" w:hAnsi="Times New Roman"/>
          <w:b/>
        </w:rPr>
      </w:pPr>
    </w:p>
    <w:p w:rsidR="00D82C51" w:rsidRDefault="005515C9">
      <w:pPr>
        <w:numPr>
          <w:ilvl w:val="0"/>
          <w:numId w:val="6"/>
        </w:numPr>
        <w:tabs>
          <w:tab w:val="left" w:pos="1580"/>
        </w:tabs>
        <w:spacing w:line="349" w:lineRule="auto"/>
        <w:ind w:left="1580" w:right="120" w:hanging="1068"/>
        <w:rPr>
          <w:rFonts w:ascii="Times New Roman" w:eastAsia="Times New Roman" w:hAnsi="Times New Roman"/>
          <w:b/>
        </w:rPr>
      </w:pPr>
      <w:proofErr w:type="gramStart"/>
      <w:r>
        <w:rPr>
          <w:rFonts w:ascii="Times New Roman" w:eastAsia="Times New Roman" w:hAnsi="Times New Roman"/>
        </w:rPr>
        <w:t>i</w:t>
      </w:r>
      <w:proofErr w:type="gramEnd"/>
      <w:r>
        <w:rPr>
          <w:rFonts w:ascii="Times New Roman" w:eastAsia="Times New Roman" w:hAnsi="Times New Roman"/>
        </w:rPr>
        <w:t xml:space="preserve"> numaralı satır (i-1) defa dairesel olarak sağa kaydırılır. Ardından i numaralı sütun (i-1) defa dairesel olarak yukarı kaydırılır.</w:t>
      </w:r>
    </w:p>
    <w:p w:rsidR="00D82C51" w:rsidRDefault="00D82C51">
      <w:pPr>
        <w:spacing w:line="32" w:lineRule="exact"/>
        <w:rPr>
          <w:rFonts w:ascii="Times New Roman" w:eastAsia="Times New Roman" w:hAnsi="Times New Roman"/>
          <w:b/>
        </w:rPr>
      </w:pPr>
    </w:p>
    <w:p w:rsidR="00D82C51" w:rsidRDefault="005515C9">
      <w:pPr>
        <w:numPr>
          <w:ilvl w:val="0"/>
          <w:numId w:val="6"/>
        </w:numPr>
        <w:tabs>
          <w:tab w:val="left" w:pos="1580"/>
        </w:tabs>
        <w:spacing w:line="349" w:lineRule="auto"/>
        <w:ind w:left="1580" w:right="120" w:hanging="1068"/>
        <w:rPr>
          <w:rFonts w:ascii="Times New Roman" w:eastAsia="Times New Roman" w:hAnsi="Times New Roman"/>
          <w:b/>
        </w:rPr>
      </w:pPr>
      <w:proofErr w:type="gramStart"/>
      <w:r>
        <w:rPr>
          <w:rFonts w:ascii="Times New Roman" w:eastAsia="Times New Roman" w:hAnsi="Times New Roman"/>
        </w:rPr>
        <w:t>i</w:t>
      </w:r>
      <w:proofErr w:type="gramEnd"/>
      <w:r>
        <w:rPr>
          <w:rFonts w:ascii="Times New Roman" w:eastAsia="Times New Roman" w:hAnsi="Times New Roman"/>
        </w:rPr>
        <w:t xml:space="preserve"> numaralı sütun (i-1) defa dairesel olarak aşağı kaydırılır. Ardından i numaralı satır (i-1) defa dairesel olarak sola kaydırılır.</w:t>
      </w:r>
    </w:p>
    <w:p w:rsidR="00D82C51" w:rsidRDefault="00D82C51">
      <w:pPr>
        <w:spacing w:line="31" w:lineRule="exact"/>
        <w:rPr>
          <w:rFonts w:ascii="Times New Roman" w:eastAsia="Times New Roman" w:hAnsi="Times New Roman"/>
          <w:b/>
        </w:rPr>
      </w:pPr>
    </w:p>
    <w:p w:rsidR="00D82C51" w:rsidRDefault="005515C9">
      <w:pPr>
        <w:numPr>
          <w:ilvl w:val="0"/>
          <w:numId w:val="6"/>
        </w:numPr>
        <w:tabs>
          <w:tab w:val="left" w:pos="1580"/>
        </w:tabs>
        <w:spacing w:line="346" w:lineRule="auto"/>
        <w:ind w:left="1580" w:right="120" w:hanging="1068"/>
        <w:rPr>
          <w:rFonts w:ascii="Times New Roman" w:eastAsia="Times New Roman" w:hAnsi="Times New Roman"/>
          <w:b/>
        </w:rPr>
      </w:pPr>
      <w:proofErr w:type="gramStart"/>
      <w:r>
        <w:rPr>
          <w:rFonts w:ascii="Times New Roman" w:eastAsia="Times New Roman" w:hAnsi="Times New Roman"/>
        </w:rPr>
        <w:t>i</w:t>
      </w:r>
      <w:proofErr w:type="gramEnd"/>
      <w:r>
        <w:rPr>
          <w:rFonts w:ascii="Times New Roman" w:eastAsia="Times New Roman" w:hAnsi="Times New Roman"/>
        </w:rPr>
        <w:t xml:space="preserve"> numaralı sütun (i-1) defa dairesel olarak aşağı kaydırılır. Ardından i numaralı satır (i-1) defa dairesel olarak sağa kaydırılır.</w:t>
      </w:r>
    </w:p>
    <w:p w:rsidR="00D82C51" w:rsidRDefault="00A705A4">
      <w:pPr>
        <w:spacing w:line="20" w:lineRule="exact"/>
        <w:rPr>
          <w:rFonts w:ascii="Times New Roman" w:eastAsia="Times New Roman" w:hAnsi="Times New Roman"/>
        </w:rPr>
      </w:pPr>
      <w:r>
        <w:rPr>
          <w:rFonts w:ascii="Times New Roman" w:eastAsia="Times New Roman" w:hAnsi="Times New Roman"/>
          <w:b/>
          <w:noProof/>
        </w:rPr>
        <mc:AlternateContent>
          <mc:Choice Requires="wps">
            <w:drawing>
              <wp:anchor distT="0" distB="0" distL="114300" distR="114300" simplePos="0" relativeHeight="251618816" behindDoc="1" locked="0" layoutInCell="1" allowOverlap="1">
                <wp:simplePos x="0" y="0"/>
                <wp:positionH relativeFrom="column">
                  <wp:posOffset>255905</wp:posOffset>
                </wp:positionH>
                <wp:positionV relativeFrom="paragraph">
                  <wp:posOffset>-1315720</wp:posOffset>
                </wp:positionV>
                <wp:extent cx="5490210" cy="0"/>
                <wp:effectExtent l="8255" t="5715" r="6985" b="13335"/>
                <wp:wrapNone/>
                <wp:docPr id="11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210" cy="0"/>
                        </a:xfrm>
                        <a:prstGeom prst="line">
                          <a:avLst/>
                        </a:prstGeom>
                        <a:noFill/>
                        <a:ln w="6096">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39D51" id="Line 30"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03.6pt" to="452.4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" strokecolor="#7f7f7f" strokeweight=".48pt"/>
            </w:pict>
          </mc:Fallback>
        </mc:AlternateContent>
      </w:r>
      <w:r>
        <w:rPr>
          <w:rFonts w:ascii="Times New Roman" w:eastAsia="Times New Roman" w:hAnsi="Times New Roman"/>
          <w:b/>
          <w:noProof/>
        </w:rPr>
        <mc:AlternateContent>
          <mc:Choice Requires="wps">
            <w:drawing>
              <wp:anchor distT="0" distB="0" distL="114300" distR="114300" simplePos="0" relativeHeight="251619840" behindDoc="1" locked="0" layoutInCell="1" allowOverlap="1">
                <wp:simplePos x="0" y="0"/>
                <wp:positionH relativeFrom="column">
                  <wp:posOffset>255905</wp:posOffset>
                </wp:positionH>
                <wp:positionV relativeFrom="paragraph">
                  <wp:posOffset>-870585</wp:posOffset>
                </wp:positionV>
                <wp:extent cx="5490210" cy="0"/>
                <wp:effectExtent l="8255" t="12700" r="6985" b="6350"/>
                <wp:wrapNone/>
                <wp:docPr id="114"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210" cy="0"/>
                        </a:xfrm>
                        <a:prstGeom prst="line">
                          <a:avLst/>
                        </a:prstGeom>
                        <a:noFill/>
                        <a:ln w="6095">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C8608" id="Line 31"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68.55pt" to="452.4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" strokecolor="#7f7f7f" strokeweight=".16931mm"/>
            </w:pict>
          </mc:Fallback>
        </mc:AlternateContent>
      </w:r>
      <w:r>
        <w:rPr>
          <w:rFonts w:ascii="Times New Roman" w:eastAsia="Times New Roman" w:hAnsi="Times New Roman"/>
          <w:b/>
          <w:noProof/>
        </w:rPr>
        <mc:AlternateContent>
          <mc:Choice Requires="wps">
            <w:drawing>
              <wp:anchor distT="0" distB="0" distL="114300" distR="114300" simplePos="0" relativeHeight="251620864" behindDoc="1" locked="0" layoutInCell="1" allowOverlap="1">
                <wp:simplePos x="0" y="0"/>
                <wp:positionH relativeFrom="column">
                  <wp:posOffset>255905</wp:posOffset>
                </wp:positionH>
                <wp:positionV relativeFrom="paragraph">
                  <wp:posOffset>-427355</wp:posOffset>
                </wp:positionV>
                <wp:extent cx="5490210" cy="0"/>
                <wp:effectExtent l="8255" t="8255" r="6985" b="10795"/>
                <wp:wrapNone/>
                <wp:docPr id="11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210" cy="0"/>
                        </a:xfrm>
                        <a:prstGeom prst="line">
                          <a:avLst/>
                        </a:prstGeom>
                        <a:noFill/>
                        <a:ln w="6095">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13394" id="Line 32"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33.65pt" to="452.4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" strokecolor="#7f7f7f" strokeweight=".16931mm"/>
            </w:pict>
          </mc:Fallback>
        </mc:AlternateContent>
      </w:r>
      <w:r>
        <w:rPr>
          <w:rFonts w:ascii="Times New Roman" w:eastAsia="Times New Roman" w:hAnsi="Times New Roman"/>
          <w:b/>
          <w:noProof/>
        </w:rPr>
        <mc:AlternateContent>
          <mc:Choice Requires="wps">
            <w:drawing>
              <wp:anchor distT="0" distB="0" distL="114300" distR="114300" simplePos="0" relativeHeight="251621888" behindDoc="1" locked="0" layoutInCell="1" allowOverlap="1">
                <wp:simplePos x="0" y="0"/>
                <wp:positionH relativeFrom="column">
                  <wp:posOffset>247015</wp:posOffset>
                </wp:positionH>
                <wp:positionV relativeFrom="paragraph">
                  <wp:posOffset>17145</wp:posOffset>
                </wp:positionV>
                <wp:extent cx="5499100" cy="0"/>
                <wp:effectExtent l="8890" t="5080" r="6985" b="13970"/>
                <wp:wrapNone/>
                <wp:docPr id="11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9100" cy="0"/>
                        </a:xfrm>
                        <a:prstGeom prst="line">
                          <a:avLst/>
                        </a:prstGeom>
                        <a:noFill/>
                        <a:ln w="6096">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6CDF8" id="Line 33"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35pt" to="452.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" strokecolor="#7f7f7f" strokeweight=".48pt"/>
            </w:pict>
          </mc:Fallback>
        </mc:AlternateContent>
      </w:r>
    </w:p>
    <w:p w:rsidR="00D82C51" w:rsidRDefault="00D82C51">
      <w:pPr>
        <w:spacing w:line="20" w:lineRule="exact"/>
        <w:rPr>
          <w:rFonts w:ascii="Times New Roman" w:eastAsia="Times New Roman" w:hAnsi="Times New Roman"/>
        </w:rPr>
        <w:sectPr w:rsidR="00D82C51">
          <w:pgSz w:w="11900" w:h="16838"/>
          <w:pgMar w:top="1440" w:right="1406" w:bottom="1440" w:left="1440" w:header="0" w:footer="0" w:gutter="0"/>
          <w:cols w:space="0" w:equalWidth="0">
            <w:col w:w="9060"/>
          </w:cols>
          <w:docGrid w:linePitch="360"/>
        </w:sectPr>
      </w:pPr>
    </w:p>
    <w:bookmarkStart w:id="21" w:name="page21"/>
    <w:bookmarkEnd w:id="21"/>
    <w:p w:rsidR="00D82C51" w:rsidRDefault="00A705A4">
      <w:pPr>
        <w:spacing w:line="200" w:lineRule="exact"/>
        <w:rPr>
          <w:rFonts w:ascii="Times New Roman" w:eastAsia="Times New Roman" w:hAnsi="Times New Roman"/>
        </w:rPr>
      </w:pPr>
      <w:r>
        <w:rPr>
          <w:rFonts w:ascii="Times New Roman" w:eastAsia="Times New Roman" w:hAnsi="Times New Roman"/>
          <w:noProof/>
        </w:rPr>
        <w:lastRenderedPageBreak/>
        <mc:AlternateContent>
          <mc:Choice Requires="wps">
            <w:drawing>
              <wp:anchor distT="0" distB="0" distL="114300" distR="114300" simplePos="0" relativeHeight="251622912" behindDoc="1" locked="0" layoutInCell="1" allowOverlap="1">
                <wp:simplePos x="0" y="0"/>
                <wp:positionH relativeFrom="page">
                  <wp:posOffset>1170305</wp:posOffset>
                </wp:positionH>
                <wp:positionV relativeFrom="page">
                  <wp:posOffset>1429385</wp:posOffset>
                </wp:positionV>
                <wp:extent cx="5490845" cy="0"/>
                <wp:effectExtent l="8255" t="10160" r="6350" b="8890"/>
                <wp:wrapNone/>
                <wp:docPr id="111"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8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A3252" id="Line 34" o:spid="_x0000_s1026" style="position:absolute;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2.15pt,112.55pt" to="524.5pt,1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XzHgIAAEQ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" strokeweight=".48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23936" behindDoc="1" locked="0" layoutInCell="1" allowOverlap="1">
                <wp:simplePos x="0" y="0"/>
                <wp:positionH relativeFrom="page">
                  <wp:posOffset>1173480</wp:posOffset>
                </wp:positionH>
                <wp:positionV relativeFrom="page">
                  <wp:posOffset>1426210</wp:posOffset>
                </wp:positionV>
                <wp:extent cx="0" cy="5089525"/>
                <wp:effectExtent l="11430" t="6985" r="7620" b="8890"/>
                <wp:wrapNone/>
                <wp:docPr id="110"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895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23797" id="Line 35" o:spid="_x0000_s1026" style="position:absolute;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2.4pt,112.3pt" to="92.4pt,5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" strokeweight=".48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24960" behindDoc="1" locked="0" layoutInCell="1" allowOverlap="1">
                <wp:simplePos x="0" y="0"/>
                <wp:positionH relativeFrom="page">
                  <wp:posOffset>1170305</wp:posOffset>
                </wp:positionH>
                <wp:positionV relativeFrom="page">
                  <wp:posOffset>6512560</wp:posOffset>
                </wp:positionV>
                <wp:extent cx="5490845" cy="0"/>
                <wp:effectExtent l="8255" t="6985" r="6350" b="12065"/>
                <wp:wrapNone/>
                <wp:docPr id="109"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8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B205B" id="Line 36" o:spid="_x0000_s1026" style="position:absolute;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2.15pt,512.8pt" to="524.5pt,5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65OHgIAAEQ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" strokeweight=".48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25984" behindDoc="1" locked="0" layoutInCell="1" allowOverlap="1">
                <wp:simplePos x="0" y="0"/>
                <wp:positionH relativeFrom="page">
                  <wp:posOffset>6657975</wp:posOffset>
                </wp:positionH>
                <wp:positionV relativeFrom="page">
                  <wp:posOffset>1426210</wp:posOffset>
                </wp:positionV>
                <wp:extent cx="0" cy="5089525"/>
                <wp:effectExtent l="9525" t="6985" r="9525" b="8890"/>
                <wp:wrapNone/>
                <wp:docPr id="10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895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45540" id="Line 37" o:spid="_x0000_s1026" style="position:absolute;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25pt,112.3pt" to="524.25pt,5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" strokeweight=".48pt">
                <w10:wrap anchorx="page" anchory="page"/>
              </v:line>
            </w:pict>
          </mc:Fallback>
        </mc:AlternateConten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51" w:lineRule="exact"/>
        <w:rPr>
          <w:rFonts w:ascii="Times New Roman" w:eastAsia="Times New Roman" w:hAnsi="Times New Roman"/>
        </w:rPr>
      </w:pPr>
    </w:p>
    <w:tbl>
      <w:tblPr>
        <w:tblW w:w="0" w:type="auto"/>
        <w:tblInd w:w="3870" w:type="dxa"/>
        <w:tblLayout w:type="fixed"/>
        <w:tblCellMar>
          <w:left w:w="0" w:type="dxa"/>
          <w:right w:w="0" w:type="dxa"/>
        </w:tblCellMar>
        <w:tblLook w:val="0000" w:firstRow="0" w:lastRow="0" w:firstColumn="0" w:lastColumn="0" w:noHBand="0" w:noVBand="0"/>
      </w:tblPr>
      <w:tblGrid>
        <w:gridCol w:w="440"/>
        <w:gridCol w:w="440"/>
        <w:gridCol w:w="440"/>
        <w:gridCol w:w="440"/>
      </w:tblGrid>
      <w:tr w:rsidR="00D82C51">
        <w:trPr>
          <w:trHeight w:val="255"/>
        </w:trPr>
        <w:tc>
          <w:tcPr>
            <w:tcW w:w="440" w:type="dxa"/>
            <w:tcBorders>
              <w:top w:val="single" w:sz="8" w:space="0" w:color="auto"/>
              <w:left w:val="single" w:sz="8" w:space="0" w:color="auto"/>
              <w:right w:val="single" w:sz="8" w:space="0" w:color="auto"/>
            </w:tcBorders>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1</w:t>
            </w:r>
          </w:p>
        </w:tc>
        <w:tc>
          <w:tcPr>
            <w:tcW w:w="440" w:type="dxa"/>
            <w:tcBorders>
              <w:top w:val="single" w:sz="8" w:space="0" w:color="auto"/>
              <w:right w:val="single" w:sz="8" w:space="0" w:color="auto"/>
            </w:tcBorders>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2</w:t>
            </w:r>
          </w:p>
        </w:tc>
        <w:tc>
          <w:tcPr>
            <w:tcW w:w="440" w:type="dxa"/>
            <w:tcBorders>
              <w:top w:val="single" w:sz="8" w:space="0" w:color="auto"/>
              <w:right w:val="single" w:sz="8" w:space="0" w:color="auto"/>
            </w:tcBorders>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3</w:t>
            </w:r>
          </w:p>
        </w:tc>
        <w:tc>
          <w:tcPr>
            <w:tcW w:w="440" w:type="dxa"/>
            <w:tcBorders>
              <w:top w:val="single" w:sz="8" w:space="0" w:color="auto"/>
              <w:right w:val="single" w:sz="8" w:space="0" w:color="auto"/>
            </w:tcBorders>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4</w:t>
            </w:r>
          </w:p>
        </w:tc>
      </w:tr>
      <w:tr w:rsidR="00D82C51">
        <w:trPr>
          <w:trHeight w:val="136"/>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235"/>
        </w:trPr>
        <w:tc>
          <w:tcPr>
            <w:tcW w:w="440" w:type="dxa"/>
            <w:tcBorders>
              <w:left w:val="single" w:sz="8" w:space="0" w:color="auto"/>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5</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6</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7</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8</w:t>
            </w:r>
          </w:p>
        </w:tc>
      </w:tr>
      <w:tr w:rsidR="00D82C51">
        <w:trPr>
          <w:trHeight w:val="134"/>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235"/>
        </w:trPr>
        <w:tc>
          <w:tcPr>
            <w:tcW w:w="440" w:type="dxa"/>
            <w:tcBorders>
              <w:left w:val="single" w:sz="8" w:space="0" w:color="auto"/>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9</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10</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11</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12</w:t>
            </w:r>
          </w:p>
        </w:tc>
      </w:tr>
      <w:tr w:rsidR="00D82C51">
        <w:trPr>
          <w:trHeight w:val="134"/>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235"/>
        </w:trPr>
        <w:tc>
          <w:tcPr>
            <w:tcW w:w="440" w:type="dxa"/>
            <w:tcBorders>
              <w:left w:val="single" w:sz="8" w:space="0" w:color="auto"/>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13</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14</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15</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16</w:t>
            </w:r>
          </w:p>
        </w:tc>
      </w:tr>
      <w:tr w:rsidR="00D82C51">
        <w:trPr>
          <w:trHeight w:val="136"/>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bl>
    <w:p w:rsidR="00D82C51" w:rsidRDefault="00D82C51">
      <w:pPr>
        <w:spacing w:line="371"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440"/>
        <w:gridCol w:w="440"/>
        <w:gridCol w:w="440"/>
        <w:gridCol w:w="440"/>
        <w:gridCol w:w="420"/>
        <w:gridCol w:w="420"/>
        <w:gridCol w:w="440"/>
        <w:gridCol w:w="440"/>
        <w:gridCol w:w="340"/>
        <w:gridCol w:w="100"/>
        <w:gridCol w:w="400"/>
        <w:gridCol w:w="120"/>
        <w:gridCol w:w="320"/>
        <w:gridCol w:w="460"/>
        <w:gridCol w:w="420"/>
        <w:gridCol w:w="320"/>
        <w:gridCol w:w="120"/>
        <w:gridCol w:w="400"/>
        <w:gridCol w:w="360"/>
        <w:gridCol w:w="80"/>
        <w:gridCol w:w="440"/>
        <w:gridCol w:w="440"/>
        <w:gridCol w:w="40"/>
        <w:gridCol w:w="400"/>
      </w:tblGrid>
      <w:tr w:rsidR="00D82C51">
        <w:trPr>
          <w:trHeight w:val="253"/>
        </w:trPr>
        <w:tc>
          <w:tcPr>
            <w:tcW w:w="440" w:type="dxa"/>
            <w:shd w:val="clear" w:color="auto" w:fill="auto"/>
            <w:vAlign w:val="bottom"/>
          </w:tcPr>
          <w:p w:rsidR="00D82C51" w:rsidRDefault="00D82C51">
            <w:pPr>
              <w:spacing w:line="0" w:lineRule="atLeast"/>
              <w:rPr>
                <w:rFonts w:ascii="Times New Roman" w:eastAsia="Times New Roman" w:hAnsi="Times New Roman"/>
                <w:sz w:val="22"/>
              </w:rPr>
            </w:pPr>
          </w:p>
        </w:tc>
        <w:tc>
          <w:tcPr>
            <w:tcW w:w="440" w:type="dxa"/>
            <w:shd w:val="clear" w:color="auto" w:fill="auto"/>
            <w:vAlign w:val="bottom"/>
          </w:tcPr>
          <w:p w:rsidR="00D82C51" w:rsidRDefault="00D82C51">
            <w:pPr>
              <w:spacing w:line="0" w:lineRule="atLeast"/>
              <w:rPr>
                <w:rFonts w:ascii="Times New Roman" w:eastAsia="Times New Roman" w:hAnsi="Times New Roman"/>
                <w:sz w:val="22"/>
              </w:rPr>
            </w:pPr>
          </w:p>
        </w:tc>
        <w:tc>
          <w:tcPr>
            <w:tcW w:w="440" w:type="dxa"/>
            <w:shd w:val="clear" w:color="auto" w:fill="auto"/>
            <w:vAlign w:val="bottom"/>
          </w:tcPr>
          <w:p w:rsidR="00D82C51" w:rsidRDefault="00D82C51">
            <w:pPr>
              <w:spacing w:line="0" w:lineRule="atLeast"/>
              <w:rPr>
                <w:rFonts w:ascii="Times New Roman" w:eastAsia="Times New Roman" w:hAnsi="Times New Roman"/>
                <w:sz w:val="22"/>
              </w:rPr>
            </w:pPr>
          </w:p>
        </w:tc>
        <w:tc>
          <w:tcPr>
            <w:tcW w:w="440" w:type="dxa"/>
            <w:shd w:val="clear" w:color="auto" w:fill="auto"/>
            <w:vAlign w:val="bottom"/>
          </w:tcPr>
          <w:p w:rsidR="00D82C51" w:rsidRDefault="00D82C51">
            <w:pPr>
              <w:spacing w:line="0" w:lineRule="atLeast"/>
              <w:rPr>
                <w:rFonts w:ascii="Times New Roman" w:eastAsia="Times New Roman" w:hAnsi="Times New Roman"/>
                <w:sz w:val="22"/>
              </w:rPr>
            </w:pPr>
          </w:p>
        </w:tc>
        <w:tc>
          <w:tcPr>
            <w:tcW w:w="420" w:type="dxa"/>
            <w:shd w:val="clear" w:color="auto" w:fill="auto"/>
            <w:vAlign w:val="bottom"/>
          </w:tcPr>
          <w:p w:rsidR="00D82C51" w:rsidRDefault="00D82C51">
            <w:pPr>
              <w:spacing w:line="0" w:lineRule="atLeast"/>
              <w:rPr>
                <w:rFonts w:ascii="Times New Roman" w:eastAsia="Times New Roman" w:hAnsi="Times New Roman"/>
                <w:sz w:val="22"/>
              </w:rPr>
            </w:pPr>
          </w:p>
        </w:tc>
        <w:tc>
          <w:tcPr>
            <w:tcW w:w="420" w:type="dxa"/>
            <w:shd w:val="clear" w:color="auto" w:fill="auto"/>
            <w:vAlign w:val="bottom"/>
          </w:tcPr>
          <w:p w:rsidR="00D82C51" w:rsidRDefault="00D82C51">
            <w:pPr>
              <w:spacing w:line="0" w:lineRule="atLeast"/>
              <w:rPr>
                <w:rFonts w:ascii="Times New Roman" w:eastAsia="Times New Roman" w:hAnsi="Times New Roman"/>
                <w:sz w:val="22"/>
              </w:rPr>
            </w:pPr>
          </w:p>
        </w:tc>
        <w:tc>
          <w:tcPr>
            <w:tcW w:w="440" w:type="dxa"/>
            <w:shd w:val="clear" w:color="auto" w:fill="auto"/>
            <w:vAlign w:val="bottom"/>
          </w:tcPr>
          <w:p w:rsidR="00D82C51" w:rsidRDefault="00D82C51">
            <w:pPr>
              <w:spacing w:line="0" w:lineRule="atLeast"/>
              <w:rPr>
                <w:rFonts w:ascii="Times New Roman" w:eastAsia="Times New Roman" w:hAnsi="Times New Roman"/>
                <w:sz w:val="22"/>
              </w:rPr>
            </w:pPr>
          </w:p>
        </w:tc>
        <w:tc>
          <w:tcPr>
            <w:tcW w:w="440" w:type="dxa"/>
            <w:shd w:val="clear" w:color="auto" w:fill="auto"/>
            <w:vAlign w:val="bottom"/>
          </w:tcPr>
          <w:p w:rsidR="00D82C51" w:rsidRDefault="00D82C51">
            <w:pPr>
              <w:spacing w:line="0" w:lineRule="atLeast"/>
              <w:rPr>
                <w:rFonts w:ascii="Times New Roman" w:eastAsia="Times New Roman" w:hAnsi="Times New Roman"/>
                <w:sz w:val="22"/>
              </w:rPr>
            </w:pPr>
          </w:p>
        </w:tc>
        <w:tc>
          <w:tcPr>
            <w:tcW w:w="340" w:type="dxa"/>
            <w:shd w:val="clear" w:color="auto" w:fill="auto"/>
            <w:vAlign w:val="bottom"/>
          </w:tcPr>
          <w:p w:rsidR="00D82C51" w:rsidRDefault="005515C9">
            <w:pPr>
              <w:spacing w:line="0" w:lineRule="atLeast"/>
              <w:ind w:left="20"/>
              <w:rPr>
                <w:rFonts w:ascii="Times New Roman" w:eastAsia="Times New Roman" w:hAnsi="Times New Roman"/>
                <w:sz w:val="22"/>
              </w:rPr>
            </w:pPr>
            <w:r>
              <w:rPr>
                <w:rFonts w:ascii="Times New Roman" w:eastAsia="Times New Roman" w:hAnsi="Times New Roman"/>
                <w:sz w:val="22"/>
              </w:rPr>
              <w:t>(a)</w:t>
            </w:r>
          </w:p>
        </w:tc>
        <w:tc>
          <w:tcPr>
            <w:tcW w:w="1400" w:type="dxa"/>
            <w:gridSpan w:val="5"/>
            <w:shd w:val="clear" w:color="auto" w:fill="auto"/>
            <w:vAlign w:val="bottom"/>
          </w:tcPr>
          <w:p w:rsidR="00D82C51" w:rsidRDefault="005515C9">
            <w:pPr>
              <w:spacing w:line="0" w:lineRule="atLeast"/>
              <w:ind w:left="40"/>
              <w:rPr>
                <w:rFonts w:ascii="Times New Roman" w:eastAsia="Times New Roman" w:hAnsi="Times New Roman"/>
                <w:sz w:val="22"/>
              </w:rPr>
            </w:pPr>
            <w:r>
              <w:rPr>
                <w:rFonts w:ascii="Times New Roman" w:eastAsia="Times New Roman" w:hAnsi="Times New Roman"/>
                <w:sz w:val="22"/>
              </w:rPr>
              <w:t>Orijinal YDK</w:t>
            </w:r>
          </w:p>
        </w:tc>
        <w:tc>
          <w:tcPr>
            <w:tcW w:w="420" w:type="dxa"/>
            <w:shd w:val="clear" w:color="auto" w:fill="auto"/>
            <w:vAlign w:val="bottom"/>
          </w:tcPr>
          <w:p w:rsidR="00D82C51" w:rsidRDefault="00D82C51">
            <w:pPr>
              <w:spacing w:line="0" w:lineRule="atLeast"/>
              <w:rPr>
                <w:rFonts w:ascii="Times New Roman" w:eastAsia="Times New Roman" w:hAnsi="Times New Roman"/>
                <w:sz w:val="22"/>
              </w:rPr>
            </w:pPr>
          </w:p>
        </w:tc>
        <w:tc>
          <w:tcPr>
            <w:tcW w:w="320" w:type="dxa"/>
            <w:shd w:val="clear" w:color="auto" w:fill="auto"/>
            <w:vAlign w:val="bottom"/>
          </w:tcPr>
          <w:p w:rsidR="00D82C51" w:rsidRDefault="00D82C51">
            <w:pPr>
              <w:spacing w:line="0" w:lineRule="atLeast"/>
              <w:rPr>
                <w:rFonts w:ascii="Times New Roman" w:eastAsia="Times New Roman" w:hAnsi="Times New Roman"/>
                <w:sz w:val="22"/>
              </w:rPr>
            </w:pPr>
          </w:p>
        </w:tc>
        <w:tc>
          <w:tcPr>
            <w:tcW w:w="120" w:type="dxa"/>
            <w:shd w:val="clear" w:color="auto" w:fill="auto"/>
            <w:vAlign w:val="bottom"/>
          </w:tcPr>
          <w:p w:rsidR="00D82C51" w:rsidRDefault="00D82C51">
            <w:pPr>
              <w:spacing w:line="0" w:lineRule="atLeast"/>
              <w:rPr>
                <w:rFonts w:ascii="Times New Roman" w:eastAsia="Times New Roman" w:hAnsi="Times New Roman"/>
                <w:sz w:val="22"/>
              </w:rPr>
            </w:pPr>
          </w:p>
        </w:tc>
        <w:tc>
          <w:tcPr>
            <w:tcW w:w="400" w:type="dxa"/>
            <w:shd w:val="clear" w:color="auto" w:fill="auto"/>
            <w:vAlign w:val="bottom"/>
          </w:tcPr>
          <w:p w:rsidR="00D82C51" w:rsidRDefault="00D82C51">
            <w:pPr>
              <w:spacing w:line="0" w:lineRule="atLeast"/>
              <w:rPr>
                <w:rFonts w:ascii="Times New Roman" w:eastAsia="Times New Roman" w:hAnsi="Times New Roman"/>
                <w:sz w:val="22"/>
              </w:rPr>
            </w:pPr>
          </w:p>
        </w:tc>
        <w:tc>
          <w:tcPr>
            <w:tcW w:w="360" w:type="dxa"/>
            <w:shd w:val="clear" w:color="auto" w:fill="auto"/>
            <w:vAlign w:val="bottom"/>
          </w:tcPr>
          <w:p w:rsidR="00D82C51" w:rsidRDefault="00D82C51">
            <w:pPr>
              <w:spacing w:line="0" w:lineRule="atLeast"/>
              <w:rPr>
                <w:rFonts w:ascii="Times New Roman" w:eastAsia="Times New Roman" w:hAnsi="Times New Roman"/>
                <w:sz w:val="22"/>
              </w:rPr>
            </w:pPr>
          </w:p>
        </w:tc>
        <w:tc>
          <w:tcPr>
            <w:tcW w:w="80" w:type="dxa"/>
            <w:shd w:val="clear" w:color="auto" w:fill="auto"/>
            <w:vAlign w:val="bottom"/>
          </w:tcPr>
          <w:p w:rsidR="00D82C51" w:rsidRDefault="00D82C51">
            <w:pPr>
              <w:spacing w:line="0" w:lineRule="atLeast"/>
              <w:rPr>
                <w:rFonts w:ascii="Times New Roman" w:eastAsia="Times New Roman" w:hAnsi="Times New Roman"/>
                <w:sz w:val="22"/>
              </w:rPr>
            </w:pPr>
          </w:p>
        </w:tc>
        <w:tc>
          <w:tcPr>
            <w:tcW w:w="440" w:type="dxa"/>
            <w:shd w:val="clear" w:color="auto" w:fill="auto"/>
            <w:vAlign w:val="bottom"/>
          </w:tcPr>
          <w:p w:rsidR="00D82C51" w:rsidRDefault="00D82C51">
            <w:pPr>
              <w:spacing w:line="0" w:lineRule="atLeast"/>
              <w:rPr>
                <w:rFonts w:ascii="Times New Roman" w:eastAsia="Times New Roman" w:hAnsi="Times New Roman"/>
                <w:sz w:val="22"/>
              </w:rPr>
            </w:pPr>
          </w:p>
        </w:tc>
        <w:tc>
          <w:tcPr>
            <w:tcW w:w="440" w:type="dxa"/>
            <w:shd w:val="clear" w:color="auto" w:fill="auto"/>
            <w:vAlign w:val="bottom"/>
          </w:tcPr>
          <w:p w:rsidR="00D82C51" w:rsidRDefault="00D82C51">
            <w:pPr>
              <w:spacing w:line="0" w:lineRule="atLeast"/>
              <w:rPr>
                <w:rFonts w:ascii="Times New Roman" w:eastAsia="Times New Roman" w:hAnsi="Times New Roman"/>
                <w:sz w:val="22"/>
              </w:rPr>
            </w:pPr>
          </w:p>
        </w:tc>
        <w:tc>
          <w:tcPr>
            <w:tcW w:w="40" w:type="dxa"/>
            <w:shd w:val="clear" w:color="auto" w:fill="auto"/>
            <w:vAlign w:val="bottom"/>
          </w:tcPr>
          <w:p w:rsidR="00D82C51" w:rsidRDefault="00D82C51">
            <w:pPr>
              <w:spacing w:line="0" w:lineRule="atLeast"/>
              <w:rPr>
                <w:rFonts w:ascii="Times New Roman" w:eastAsia="Times New Roman" w:hAnsi="Times New Roman"/>
                <w:sz w:val="22"/>
              </w:rPr>
            </w:pPr>
          </w:p>
        </w:tc>
        <w:tc>
          <w:tcPr>
            <w:tcW w:w="400" w:type="dxa"/>
            <w:shd w:val="clear" w:color="auto" w:fill="auto"/>
            <w:vAlign w:val="bottom"/>
          </w:tcPr>
          <w:p w:rsidR="00D82C51" w:rsidRDefault="00D82C51">
            <w:pPr>
              <w:spacing w:line="0" w:lineRule="atLeast"/>
              <w:rPr>
                <w:rFonts w:ascii="Times New Roman" w:eastAsia="Times New Roman" w:hAnsi="Times New Roman"/>
                <w:sz w:val="22"/>
              </w:rPr>
            </w:pPr>
          </w:p>
        </w:tc>
      </w:tr>
      <w:tr w:rsidR="00D82C51">
        <w:trPr>
          <w:trHeight w:val="513"/>
        </w:trPr>
        <w:tc>
          <w:tcPr>
            <w:tcW w:w="4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20" w:type="dxa"/>
            <w:shd w:val="clear" w:color="auto" w:fill="auto"/>
            <w:vAlign w:val="bottom"/>
          </w:tcPr>
          <w:p w:rsidR="00D82C51" w:rsidRDefault="00D82C51">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3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0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3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3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1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00" w:type="dxa"/>
            <w:shd w:val="clear" w:color="auto" w:fill="auto"/>
            <w:vAlign w:val="bottom"/>
          </w:tcPr>
          <w:p w:rsidR="00D82C51" w:rsidRDefault="00D82C51">
            <w:pPr>
              <w:spacing w:line="0" w:lineRule="atLeast"/>
              <w:rPr>
                <w:rFonts w:ascii="Times New Roman" w:eastAsia="Times New Roman" w:hAnsi="Times New Roman"/>
                <w:sz w:val="24"/>
              </w:rPr>
            </w:pPr>
          </w:p>
        </w:tc>
        <w:tc>
          <w:tcPr>
            <w:tcW w:w="3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235"/>
        </w:trPr>
        <w:tc>
          <w:tcPr>
            <w:tcW w:w="440" w:type="dxa"/>
            <w:tcBorders>
              <w:left w:val="single" w:sz="8" w:space="0" w:color="auto"/>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2</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3</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4</w:t>
            </w: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1</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2</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3</w:t>
            </w:r>
          </w:p>
        </w:tc>
        <w:tc>
          <w:tcPr>
            <w:tcW w:w="340" w:type="dxa"/>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4</w:t>
            </w:r>
          </w:p>
        </w:tc>
        <w:tc>
          <w:tcPr>
            <w:tcW w:w="1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gridSpan w:val="2"/>
            <w:tcBorders>
              <w:right w:val="single" w:sz="8" w:space="0" w:color="auto"/>
            </w:tcBorders>
            <w:shd w:val="clear" w:color="auto" w:fill="auto"/>
            <w:vAlign w:val="bottom"/>
          </w:tcPr>
          <w:p w:rsidR="00D82C51" w:rsidRDefault="005515C9">
            <w:pPr>
              <w:spacing w:line="235" w:lineRule="exact"/>
              <w:ind w:right="110"/>
              <w:jc w:val="right"/>
              <w:rPr>
                <w:rFonts w:ascii="Times New Roman" w:eastAsia="Times New Roman" w:hAnsi="Times New Roman"/>
                <w:sz w:val="22"/>
              </w:rPr>
            </w:pPr>
            <w:r>
              <w:rPr>
                <w:rFonts w:ascii="Times New Roman" w:eastAsia="Times New Roman" w:hAnsi="Times New Roman"/>
                <w:sz w:val="22"/>
              </w:rPr>
              <w:t>1</w:t>
            </w:r>
          </w:p>
        </w:tc>
        <w:tc>
          <w:tcPr>
            <w:tcW w:w="46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6</w:t>
            </w: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11</w:t>
            </w:r>
          </w:p>
        </w:tc>
        <w:tc>
          <w:tcPr>
            <w:tcW w:w="320" w:type="dxa"/>
            <w:shd w:val="clear" w:color="auto" w:fill="auto"/>
            <w:vAlign w:val="bottom"/>
          </w:tcPr>
          <w:p w:rsidR="00D82C51" w:rsidRDefault="005515C9">
            <w:pPr>
              <w:spacing w:line="235" w:lineRule="exact"/>
              <w:ind w:left="80"/>
              <w:rPr>
                <w:rFonts w:ascii="Times New Roman" w:eastAsia="Times New Roman" w:hAnsi="Times New Roman"/>
                <w:w w:val="90"/>
                <w:sz w:val="22"/>
              </w:rPr>
            </w:pPr>
            <w:r>
              <w:rPr>
                <w:rFonts w:ascii="Times New Roman" w:eastAsia="Times New Roman" w:hAnsi="Times New Roman"/>
                <w:w w:val="90"/>
                <w:sz w:val="22"/>
              </w:rPr>
              <w:t>16</w:t>
            </w:r>
          </w:p>
        </w:tc>
        <w:tc>
          <w:tcPr>
            <w:tcW w:w="1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60" w:type="dxa"/>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w:t>
            </w:r>
          </w:p>
        </w:tc>
        <w:tc>
          <w:tcPr>
            <w:tcW w:w="8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14</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11</w:t>
            </w:r>
          </w:p>
        </w:tc>
        <w:tc>
          <w:tcPr>
            <w:tcW w:w="40" w:type="dxa"/>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5515C9">
            <w:pPr>
              <w:spacing w:line="235" w:lineRule="exact"/>
              <w:ind w:left="60"/>
              <w:rPr>
                <w:rFonts w:ascii="Times New Roman" w:eastAsia="Times New Roman" w:hAnsi="Times New Roman"/>
                <w:sz w:val="22"/>
              </w:rPr>
            </w:pPr>
            <w:r>
              <w:rPr>
                <w:rFonts w:ascii="Times New Roman" w:eastAsia="Times New Roman" w:hAnsi="Times New Roman"/>
                <w:sz w:val="22"/>
              </w:rPr>
              <w:t>8</w:t>
            </w:r>
          </w:p>
        </w:tc>
      </w:tr>
      <w:tr w:rsidR="00D82C51">
        <w:trPr>
          <w:trHeight w:val="135"/>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6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8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235"/>
        </w:trPr>
        <w:tc>
          <w:tcPr>
            <w:tcW w:w="440" w:type="dxa"/>
            <w:tcBorders>
              <w:left w:val="single" w:sz="8" w:space="0" w:color="auto"/>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6</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7</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8</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5</w:t>
            </w: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8</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5</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6</w:t>
            </w:r>
          </w:p>
        </w:tc>
        <w:tc>
          <w:tcPr>
            <w:tcW w:w="340" w:type="dxa"/>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7</w:t>
            </w:r>
          </w:p>
        </w:tc>
        <w:tc>
          <w:tcPr>
            <w:tcW w:w="1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gridSpan w:val="2"/>
            <w:tcBorders>
              <w:right w:val="single" w:sz="8" w:space="0" w:color="auto"/>
            </w:tcBorders>
            <w:shd w:val="clear" w:color="auto" w:fill="auto"/>
            <w:vAlign w:val="bottom"/>
          </w:tcPr>
          <w:p w:rsidR="00D82C51" w:rsidRDefault="005515C9">
            <w:pPr>
              <w:spacing w:line="235" w:lineRule="exact"/>
              <w:ind w:right="110"/>
              <w:jc w:val="right"/>
              <w:rPr>
                <w:rFonts w:ascii="Times New Roman" w:eastAsia="Times New Roman" w:hAnsi="Times New Roman"/>
                <w:sz w:val="22"/>
              </w:rPr>
            </w:pPr>
            <w:r>
              <w:rPr>
                <w:rFonts w:ascii="Times New Roman" w:eastAsia="Times New Roman" w:hAnsi="Times New Roman"/>
                <w:sz w:val="22"/>
              </w:rPr>
              <w:t>5</w:t>
            </w:r>
          </w:p>
        </w:tc>
        <w:tc>
          <w:tcPr>
            <w:tcW w:w="46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10</w:t>
            </w: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15</w:t>
            </w:r>
          </w:p>
        </w:tc>
        <w:tc>
          <w:tcPr>
            <w:tcW w:w="320" w:type="dxa"/>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4</w:t>
            </w:r>
          </w:p>
        </w:tc>
        <w:tc>
          <w:tcPr>
            <w:tcW w:w="1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60" w:type="dxa"/>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5</w:t>
            </w:r>
          </w:p>
        </w:tc>
        <w:tc>
          <w:tcPr>
            <w:tcW w:w="8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2</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15</w:t>
            </w:r>
          </w:p>
        </w:tc>
        <w:tc>
          <w:tcPr>
            <w:tcW w:w="40" w:type="dxa"/>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5515C9">
            <w:pPr>
              <w:spacing w:line="235" w:lineRule="exact"/>
              <w:ind w:left="60"/>
              <w:rPr>
                <w:rFonts w:ascii="Times New Roman" w:eastAsia="Times New Roman" w:hAnsi="Times New Roman"/>
                <w:sz w:val="22"/>
              </w:rPr>
            </w:pPr>
            <w:r>
              <w:rPr>
                <w:rFonts w:ascii="Times New Roman" w:eastAsia="Times New Roman" w:hAnsi="Times New Roman"/>
                <w:sz w:val="22"/>
              </w:rPr>
              <w:t>12</w:t>
            </w:r>
          </w:p>
        </w:tc>
      </w:tr>
      <w:tr w:rsidR="00D82C51">
        <w:trPr>
          <w:trHeight w:val="134"/>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6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8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237"/>
        </w:trPr>
        <w:tc>
          <w:tcPr>
            <w:tcW w:w="440" w:type="dxa"/>
            <w:tcBorders>
              <w:left w:val="single" w:sz="8" w:space="0" w:color="auto"/>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11</w:t>
            </w:r>
          </w:p>
        </w:tc>
        <w:tc>
          <w:tcPr>
            <w:tcW w:w="440" w:type="dxa"/>
            <w:tcBorders>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12</w:t>
            </w:r>
          </w:p>
        </w:tc>
        <w:tc>
          <w:tcPr>
            <w:tcW w:w="440" w:type="dxa"/>
            <w:tcBorders>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9</w:t>
            </w:r>
          </w:p>
        </w:tc>
        <w:tc>
          <w:tcPr>
            <w:tcW w:w="440" w:type="dxa"/>
            <w:tcBorders>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10</w:t>
            </w: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20" w:type="dxa"/>
            <w:tcBorders>
              <w:right w:val="single" w:sz="8" w:space="0" w:color="auto"/>
            </w:tcBorders>
            <w:shd w:val="clear" w:color="auto" w:fill="auto"/>
            <w:vAlign w:val="bottom"/>
          </w:tcPr>
          <w:p w:rsidR="00D82C51" w:rsidRDefault="005515C9">
            <w:pPr>
              <w:spacing w:line="238" w:lineRule="exact"/>
              <w:ind w:left="80"/>
              <w:rPr>
                <w:rFonts w:ascii="Times New Roman" w:eastAsia="Times New Roman" w:hAnsi="Times New Roman"/>
                <w:sz w:val="22"/>
              </w:rPr>
            </w:pPr>
            <w:r>
              <w:rPr>
                <w:rFonts w:ascii="Times New Roman" w:eastAsia="Times New Roman" w:hAnsi="Times New Roman"/>
                <w:sz w:val="22"/>
              </w:rPr>
              <w:t>11</w:t>
            </w:r>
          </w:p>
        </w:tc>
        <w:tc>
          <w:tcPr>
            <w:tcW w:w="440" w:type="dxa"/>
            <w:tcBorders>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12</w:t>
            </w:r>
          </w:p>
        </w:tc>
        <w:tc>
          <w:tcPr>
            <w:tcW w:w="440" w:type="dxa"/>
            <w:tcBorders>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9</w:t>
            </w:r>
          </w:p>
        </w:tc>
        <w:tc>
          <w:tcPr>
            <w:tcW w:w="340" w:type="dxa"/>
            <w:shd w:val="clear" w:color="auto" w:fill="auto"/>
            <w:vAlign w:val="bottom"/>
          </w:tcPr>
          <w:p w:rsidR="00D82C51" w:rsidRDefault="005515C9">
            <w:pPr>
              <w:spacing w:line="238" w:lineRule="exact"/>
              <w:ind w:left="100"/>
              <w:rPr>
                <w:rFonts w:ascii="Times New Roman" w:eastAsia="Times New Roman" w:hAnsi="Times New Roman"/>
                <w:w w:val="99"/>
                <w:sz w:val="22"/>
              </w:rPr>
            </w:pPr>
            <w:r>
              <w:rPr>
                <w:rFonts w:ascii="Times New Roman" w:eastAsia="Times New Roman" w:hAnsi="Times New Roman"/>
                <w:w w:val="99"/>
                <w:sz w:val="22"/>
              </w:rPr>
              <w:t>10</w:t>
            </w:r>
          </w:p>
        </w:tc>
        <w:tc>
          <w:tcPr>
            <w:tcW w:w="1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gridSpan w:val="2"/>
            <w:tcBorders>
              <w:right w:val="single" w:sz="8" w:space="0" w:color="auto"/>
            </w:tcBorders>
            <w:shd w:val="clear" w:color="auto" w:fill="auto"/>
            <w:vAlign w:val="bottom"/>
          </w:tcPr>
          <w:p w:rsidR="00D82C51" w:rsidRDefault="005515C9">
            <w:pPr>
              <w:spacing w:line="238" w:lineRule="exact"/>
              <w:ind w:right="110"/>
              <w:jc w:val="right"/>
              <w:rPr>
                <w:rFonts w:ascii="Times New Roman" w:eastAsia="Times New Roman" w:hAnsi="Times New Roman"/>
                <w:sz w:val="22"/>
              </w:rPr>
            </w:pPr>
            <w:r>
              <w:rPr>
                <w:rFonts w:ascii="Times New Roman" w:eastAsia="Times New Roman" w:hAnsi="Times New Roman"/>
                <w:sz w:val="22"/>
              </w:rPr>
              <w:t>9</w:t>
            </w:r>
          </w:p>
        </w:tc>
        <w:tc>
          <w:tcPr>
            <w:tcW w:w="460" w:type="dxa"/>
            <w:tcBorders>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14</w:t>
            </w:r>
          </w:p>
        </w:tc>
        <w:tc>
          <w:tcPr>
            <w:tcW w:w="420" w:type="dxa"/>
            <w:tcBorders>
              <w:right w:val="single" w:sz="8" w:space="0" w:color="auto"/>
            </w:tcBorders>
            <w:shd w:val="clear" w:color="auto" w:fill="auto"/>
            <w:vAlign w:val="bottom"/>
          </w:tcPr>
          <w:p w:rsidR="00D82C51" w:rsidRDefault="005515C9">
            <w:pPr>
              <w:spacing w:line="238" w:lineRule="exact"/>
              <w:ind w:left="80"/>
              <w:rPr>
                <w:rFonts w:ascii="Times New Roman" w:eastAsia="Times New Roman" w:hAnsi="Times New Roman"/>
                <w:sz w:val="22"/>
              </w:rPr>
            </w:pPr>
            <w:r>
              <w:rPr>
                <w:rFonts w:ascii="Times New Roman" w:eastAsia="Times New Roman" w:hAnsi="Times New Roman"/>
                <w:sz w:val="22"/>
              </w:rPr>
              <w:t>3</w:t>
            </w:r>
          </w:p>
        </w:tc>
        <w:tc>
          <w:tcPr>
            <w:tcW w:w="320" w:type="dxa"/>
            <w:shd w:val="clear" w:color="auto" w:fill="auto"/>
            <w:vAlign w:val="bottom"/>
          </w:tcPr>
          <w:p w:rsidR="00D82C51" w:rsidRDefault="005515C9">
            <w:pPr>
              <w:spacing w:line="238" w:lineRule="exact"/>
              <w:ind w:left="80"/>
              <w:rPr>
                <w:rFonts w:ascii="Times New Roman" w:eastAsia="Times New Roman" w:hAnsi="Times New Roman"/>
                <w:sz w:val="22"/>
              </w:rPr>
            </w:pPr>
            <w:r>
              <w:rPr>
                <w:rFonts w:ascii="Times New Roman" w:eastAsia="Times New Roman" w:hAnsi="Times New Roman"/>
                <w:sz w:val="22"/>
              </w:rPr>
              <w:t>8</w:t>
            </w:r>
          </w:p>
        </w:tc>
        <w:tc>
          <w:tcPr>
            <w:tcW w:w="1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60" w:type="dxa"/>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9</w:t>
            </w:r>
          </w:p>
        </w:tc>
        <w:tc>
          <w:tcPr>
            <w:tcW w:w="8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tcBorders>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6</w:t>
            </w:r>
          </w:p>
        </w:tc>
        <w:tc>
          <w:tcPr>
            <w:tcW w:w="440" w:type="dxa"/>
            <w:tcBorders>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3</w:t>
            </w:r>
          </w:p>
        </w:tc>
        <w:tc>
          <w:tcPr>
            <w:tcW w:w="40" w:type="dxa"/>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5515C9">
            <w:pPr>
              <w:spacing w:line="238" w:lineRule="exact"/>
              <w:ind w:left="60"/>
              <w:rPr>
                <w:rFonts w:ascii="Times New Roman" w:eastAsia="Times New Roman" w:hAnsi="Times New Roman"/>
                <w:sz w:val="22"/>
              </w:rPr>
            </w:pPr>
            <w:r>
              <w:rPr>
                <w:rFonts w:ascii="Times New Roman" w:eastAsia="Times New Roman" w:hAnsi="Times New Roman"/>
                <w:sz w:val="22"/>
              </w:rPr>
              <w:t>16</w:t>
            </w:r>
          </w:p>
        </w:tc>
      </w:tr>
      <w:tr w:rsidR="00D82C51">
        <w:trPr>
          <w:trHeight w:val="134"/>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6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8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235"/>
        </w:trPr>
        <w:tc>
          <w:tcPr>
            <w:tcW w:w="440" w:type="dxa"/>
            <w:tcBorders>
              <w:left w:val="single" w:sz="8" w:space="0" w:color="auto"/>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16</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13</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14</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15</w:t>
            </w: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14</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15</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16</w:t>
            </w:r>
          </w:p>
        </w:tc>
        <w:tc>
          <w:tcPr>
            <w:tcW w:w="340" w:type="dxa"/>
            <w:shd w:val="clear" w:color="auto" w:fill="auto"/>
            <w:vAlign w:val="bottom"/>
          </w:tcPr>
          <w:p w:rsidR="00D82C51" w:rsidRDefault="005515C9">
            <w:pPr>
              <w:spacing w:line="235" w:lineRule="exact"/>
              <w:ind w:left="100"/>
              <w:rPr>
                <w:rFonts w:ascii="Times New Roman" w:eastAsia="Times New Roman" w:hAnsi="Times New Roman"/>
                <w:w w:val="99"/>
                <w:sz w:val="22"/>
              </w:rPr>
            </w:pPr>
            <w:r>
              <w:rPr>
                <w:rFonts w:ascii="Times New Roman" w:eastAsia="Times New Roman" w:hAnsi="Times New Roman"/>
                <w:w w:val="99"/>
                <w:sz w:val="22"/>
              </w:rPr>
              <w:t>13</w:t>
            </w:r>
          </w:p>
        </w:tc>
        <w:tc>
          <w:tcPr>
            <w:tcW w:w="1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gridSpan w:val="2"/>
            <w:tcBorders>
              <w:right w:val="single" w:sz="8" w:space="0" w:color="auto"/>
            </w:tcBorders>
            <w:shd w:val="clear" w:color="auto" w:fill="auto"/>
            <w:vAlign w:val="bottom"/>
          </w:tcPr>
          <w:p w:rsidR="00D82C51" w:rsidRDefault="005515C9">
            <w:pPr>
              <w:spacing w:line="235" w:lineRule="exact"/>
              <w:ind w:right="10"/>
              <w:jc w:val="right"/>
              <w:rPr>
                <w:rFonts w:ascii="Times New Roman" w:eastAsia="Times New Roman" w:hAnsi="Times New Roman"/>
                <w:sz w:val="22"/>
              </w:rPr>
            </w:pPr>
            <w:r>
              <w:rPr>
                <w:rFonts w:ascii="Times New Roman" w:eastAsia="Times New Roman" w:hAnsi="Times New Roman"/>
                <w:sz w:val="22"/>
              </w:rPr>
              <w:t>13</w:t>
            </w:r>
          </w:p>
        </w:tc>
        <w:tc>
          <w:tcPr>
            <w:tcW w:w="46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2</w:t>
            </w: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7</w:t>
            </w:r>
          </w:p>
        </w:tc>
        <w:tc>
          <w:tcPr>
            <w:tcW w:w="320" w:type="dxa"/>
            <w:shd w:val="clear" w:color="auto" w:fill="auto"/>
            <w:vAlign w:val="bottom"/>
          </w:tcPr>
          <w:p w:rsidR="00D82C51" w:rsidRDefault="005515C9">
            <w:pPr>
              <w:spacing w:line="235" w:lineRule="exact"/>
              <w:ind w:left="80"/>
              <w:rPr>
                <w:rFonts w:ascii="Times New Roman" w:eastAsia="Times New Roman" w:hAnsi="Times New Roman"/>
                <w:w w:val="90"/>
                <w:sz w:val="22"/>
              </w:rPr>
            </w:pPr>
            <w:r>
              <w:rPr>
                <w:rFonts w:ascii="Times New Roman" w:eastAsia="Times New Roman" w:hAnsi="Times New Roman"/>
                <w:w w:val="90"/>
                <w:sz w:val="22"/>
              </w:rPr>
              <w:t>12</w:t>
            </w:r>
          </w:p>
        </w:tc>
        <w:tc>
          <w:tcPr>
            <w:tcW w:w="1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60" w:type="dxa"/>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13</w:t>
            </w:r>
          </w:p>
        </w:tc>
        <w:tc>
          <w:tcPr>
            <w:tcW w:w="8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10</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7</w:t>
            </w:r>
          </w:p>
        </w:tc>
        <w:tc>
          <w:tcPr>
            <w:tcW w:w="40" w:type="dxa"/>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5515C9">
            <w:pPr>
              <w:spacing w:line="235" w:lineRule="exact"/>
              <w:ind w:left="60"/>
              <w:rPr>
                <w:rFonts w:ascii="Times New Roman" w:eastAsia="Times New Roman" w:hAnsi="Times New Roman"/>
                <w:sz w:val="22"/>
              </w:rPr>
            </w:pPr>
            <w:r>
              <w:rPr>
                <w:rFonts w:ascii="Times New Roman" w:eastAsia="Times New Roman" w:hAnsi="Times New Roman"/>
                <w:sz w:val="22"/>
              </w:rPr>
              <w:t>4</w:t>
            </w:r>
          </w:p>
        </w:tc>
      </w:tr>
      <w:tr w:rsidR="00D82C51">
        <w:trPr>
          <w:trHeight w:val="134"/>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6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8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gridSpan w:val="2"/>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614"/>
        </w:trPr>
        <w:tc>
          <w:tcPr>
            <w:tcW w:w="44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(b)</w:t>
            </w:r>
          </w:p>
        </w:tc>
        <w:tc>
          <w:tcPr>
            <w:tcW w:w="880" w:type="dxa"/>
            <w:gridSpan w:val="2"/>
            <w:shd w:val="clear" w:color="auto" w:fill="auto"/>
            <w:vAlign w:val="bottom"/>
          </w:tcPr>
          <w:p w:rsidR="00D82C51" w:rsidRDefault="005515C9">
            <w:pPr>
              <w:spacing w:line="0" w:lineRule="atLeast"/>
              <w:ind w:left="20"/>
              <w:rPr>
                <w:rFonts w:ascii="Times New Roman" w:eastAsia="Times New Roman" w:hAnsi="Times New Roman"/>
                <w:sz w:val="22"/>
              </w:rPr>
            </w:pPr>
            <w:r>
              <w:rPr>
                <w:rFonts w:ascii="Times New Roman" w:eastAsia="Times New Roman" w:hAnsi="Times New Roman"/>
                <w:sz w:val="22"/>
              </w:rPr>
              <w:t>İşlem 1</w:t>
            </w:r>
          </w:p>
        </w:tc>
        <w:tc>
          <w:tcPr>
            <w:tcW w:w="420" w:type="dxa"/>
            <w:shd w:val="clear" w:color="auto" w:fill="auto"/>
            <w:vAlign w:val="bottom"/>
          </w:tcPr>
          <w:p w:rsidR="00D82C51" w:rsidRDefault="00D82C51">
            <w:pPr>
              <w:spacing w:line="0" w:lineRule="atLeast"/>
              <w:rPr>
                <w:rFonts w:ascii="Times New Roman" w:eastAsia="Times New Roman" w:hAnsi="Times New Roman"/>
                <w:sz w:val="24"/>
              </w:rPr>
            </w:pPr>
          </w:p>
        </w:tc>
        <w:tc>
          <w:tcPr>
            <w:tcW w:w="4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(c)</w:t>
            </w:r>
          </w:p>
        </w:tc>
        <w:tc>
          <w:tcPr>
            <w:tcW w:w="780" w:type="dxa"/>
            <w:gridSpan w:val="2"/>
            <w:shd w:val="clear" w:color="auto" w:fill="auto"/>
            <w:vAlign w:val="bottom"/>
          </w:tcPr>
          <w:p w:rsidR="00D82C51" w:rsidRDefault="005515C9">
            <w:pPr>
              <w:spacing w:line="0" w:lineRule="atLeast"/>
              <w:ind w:left="20"/>
              <w:rPr>
                <w:rFonts w:ascii="Times New Roman" w:eastAsia="Times New Roman" w:hAnsi="Times New Roman"/>
                <w:sz w:val="22"/>
              </w:rPr>
            </w:pPr>
            <w:r>
              <w:rPr>
                <w:rFonts w:ascii="Times New Roman" w:eastAsia="Times New Roman" w:hAnsi="Times New Roman"/>
                <w:sz w:val="22"/>
              </w:rPr>
              <w:t>İşlem 2</w:t>
            </w:r>
          </w:p>
        </w:tc>
        <w:tc>
          <w:tcPr>
            <w:tcW w:w="100" w:type="dxa"/>
            <w:shd w:val="clear" w:color="auto" w:fill="auto"/>
            <w:vAlign w:val="bottom"/>
          </w:tcPr>
          <w:p w:rsidR="00D82C51" w:rsidRDefault="00D82C51">
            <w:pPr>
              <w:spacing w:line="0" w:lineRule="atLeast"/>
              <w:rPr>
                <w:rFonts w:ascii="Times New Roman" w:eastAsia="Times New Roman" w:hAnsi="Times New Roman"/>
                <w:sz w:val="24"/>
              </w:rPr>
            </w:pPr>
          </w:p>
        </w:tc>
        <w:tc>
          <w:tcPr>
            <w:tcW w:w="40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 w:type="dxa"/>
            <w:shd w:val="clear" w:color="auto" w:fill="auto"/>
            <w:vAlign w:val="bottom"/>
          </w:tcPr>
          <w:p w:rsidR="00D82C51" w:rsidRDefault="00D82C51">
            <w:pPr>
              <w:spacing w:line="0" w:lineRule="atLeast"/>
              <w:rPr>
                <w:rFonts w:ascii="Times New Roman" w:eastAsia="Times New Roman" w:hAnsi="Times New Roman"/>
                <w:sz w:val="24"/>
              </w:rPr>
            </w:pPr>
          </w:p>
        </w:tc>
        <w:tc>
          <w:tcPr>
            <w:tcW w:w="320" w:type="dxa"/>
            <w:shd w:val="clear" w:color="auto" w:fill="auto"/>
            <w:vAlign w:val="bottom"/>
          </w:tcPr>
          <w:p w:rsidR="00D82C51" w:rsidRDefault="00D82C51">
            <w:pPr>
              <w:spacing w:line="0" w:lineRule="atLeast"/>
              <w:rPr>
                <w:rFonts w:ascii="Times New Roman" w:eastAsia="Times New Roman" w:hAnsi="Times New Roman"/>
                <w:sz w:val="24"/>
              </w:rPr>
            </w:pPr>
          </w:p>
        </w:tc>
        <w:tc>
          <w:tcPr>
            <w:tcW w:w="460" w:type="dxa"/>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(d)</w:t>
            </w:r>
          </w:p>
        </w:tc>
        <w:tc>
          <w:tcPr>
            <w:tcW w:w="860" w:type="dxa"/>
            <w:gridSpan w:val="3"/>
            <w:shd w:val="clear" w:color="auto" w:fill="auto"/>
            <w:vAlign w:val="bottom"/>
          </w:tcPr>
          <w:p w:rsidR="00D82C51" w:rsidRDefault="005515C9">
            <w:pPr>
              <w:spacing w:line="0" w:lineRule="atLeast"/>
              <w:rPr>
                <w:rFonts w:ascii="Times New Roman" w:eastAsia="Times New Roman" w:hAnsi="Times New Roman"/>
                <w:sz w:val="22"/>
              </w:rPr>
            </w:pPr>
            <w:r>
              <w:rPr>
                <w:rFonts w:ascii="Times New Roman" w:eastAsia="Times New Roman" w:hAnsi="Times New Roman"/>
                <w:sz w:val="22"/>
              </w:rPr>
              <w:t>İşlem 3</w:t>
            </w:r>
          </w:p>
        </w:tc>
        <w:tc>
          <w:tcPr>
            <w:tcW w:w="400" w:type="dxa"/>
            <w:shd w:val="clear" w:color="auto" w:fill="auto"/>
            <w:vAlign w:val="bottom"/>
          </w:tcPr>
          <w:p w:rsidR="00D82C51" w:rsidRDefault="00D82C51">
            <w:pPr>
              <w:spacing w:line="0" w:lineRule="atLeast"/>
              <w:rPr>
                <w:rFonts w:ascii="Times New Roman" w:eastAsia="Times New Roman" w:hAnsi="Times New Roman"/>
                <w:sz w:val="24"/>
              </w:rPr>
            </w:pPr>
          </w:p>
        </w:tc>
        <w:tc>
          <w:tcPr>
            <w:tcW w:w="360" w:type="dxa"/>
            <w:shd w:val="clear" w:color="auto" w:fill="auto"/>
            <w:vAlign w:val="bottom"/>
          </w:tcPr>
          <w:p w:rsidR="00D82C51" w:rsidRDefault="00D82C51">
            <w:pPr>
              <w:spacing w:line="0" w:lineRule="atLeast"/>
              <w:rPr>
                <w:rFonts w:ascii="Times New Roman" w:eastAsia="Times New Roman" w:hAnsi="Times New Roman"/>
                <w:sz w:val="24"/>
              </w:rPr>
            </w:pPr>
          </w:p>
        </w:tc>
        <w:tc>
          <w:tcPr>
            <w:tcW w:w="8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(e)</w:t>
            </w:r>
          </w:p>
        </w:tc>
        <w:tc>
          <w:tcPr>
            <w:tcW w:w="880" w:type="dxa"/>
            <w:gridSpan w:val="3"/>
            <w:shd w:val="clear" w:color="auto" w:fill="auto"/>
            <w:vAlign w:val="bottom"/>
          </w:tcPr>
          <w:p w:rsidR="00D82C51" w:rsidRDefault="005515C9">
            <w:pPr>
              <w:spacing w:line="0" w:lineRule="atLeast"/>
              <w:ind w:left="20"/>
              <w:rPr>
                <w:rFonts w:ascii="Times New Roman" w:eastAsia="Times New Roman" w:hAnsi="Times New Roman"/>
                <w:sz w:val="22"/>
              </w:rPr>
            </w:pPr>
            <w:r>
              <w:rPr>
                <w:rFonts w:ascii="Times New Roman" w:eastAsia="Times New Roman" w:hAnsi="Times New Roman"/>
                <w:sz w:val="22"/>
              </w:rPr>
              <w:t>İşlem 4</w:t>
            </w:r>
          </w:p>
        </w:tc>
      </w:tr>
      <w:tr w:rsidR="00D82C51">
        <w:trPr>
          <w:trHeight w:val="513"/>
        </w:trPr>
        <w:tc>
          <w:tcPr>
            <w:tcW w:w="44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D82C51">
            <w:pPr>
              <w:spacing w:line="0" w:lineRule="atLeast"/>
              <w:rPr>
                <w:rFonts w:ascii="Times New Roman" w:eastAsia="Times New Roman" w:hAnsi="Times New Roman"/>
                <w:sz w:val="24"/>
              </w:rPr>
            </w:pPr>
          </w:p>
        </w:tc>
        <w:tc>
          <w:tcPr>
            <w:tcW w:w="840" w:type="dxa"/>
            <w:gridSpan w:val="2"/>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D82C51">
            <w:pPr>
              <w:spacing w:line="0" w:lineRule="atLeast"/>
              <w:rPr>
                <w:rFonts w:ascii="Times New Roman" w:eastAsia="Times New Roman" w:hAnsi="Times New Roman"/>
                <w:sz w:val="24"/>
              </w:rPr>
            </w:pPr>
          </w:p>
        </w:tc>
        <w:tc>
          <w:tcPr>
            <w:tcW w:w="340" w:type="dxa"/>
            <w:shd w:val="clear" w:color="auto" w:fill="auto"/>
            <w:vAlign w:val="bottom"/>
          </w:tcPr>
          <w:p w:rsidR="00D82C51" w:rsidRDefault="00D82C51">
            <w:pPr>
              <w:spacing w:line="0" w:lineRule="atLeast"/>
              <w:rPr>
                <w:rFonts w:ascii="Times New Roman" w:eastAsia="Times New Roman" w:hAnsi="Times New Roman"/>
                <w:sz w:val="24"/>
              </w:rPr>
            </w:pPr>
          </w:p>
        </w:tc>
        <w:tc>
          <w:tcPr>
            <w:tcW w:w="620" w:type="dxa"/>
            <w:gridSpan w:val="3"/>
            <w:shd w:val="clear" w:color="auto" w:fill="auto"/>
            <w:vAlign w:val="bottom"/>
          </w:tcPr>
          <w:p w:rsidR="00D82C51" w:rsidRDefault="00D82C51">
            <w:pPr>
              <w:spacing w:line="0" w:lineRule="atLeast"/>
              <w:rPr>
                <w:rFonts w:ascii="Times New Roman" w:eastAsia="Times New Roman" w:hAnsi="Times New Roman"/>
                <w:sz w:val="24"/>
              </w:rPr>
            </w:pPr>
          </w:p>
        </w:tc>
        <w:tc>
          <w:tcPr>
            <w:tcW w:w="320" w:type="dxa"/>
            <w:shd w:val="clear" w:color="auto" w:fill="auto"/>
            <w:vAlign w:val="bottom"/>
          </w:tcPr>
          <w:p w:rsidR="00D82C51" w:rsidRDefault="00D82C51">
            <w:pPr>
              <w:spacing w:line="0" w:lineRule="atLeast"/>
              <w:rPr>
                <w:rFonts w:ascii="Times New Roman" w:eastAsia="Times New Roman" w:hAnsi="Times New Roman"/>
                <w:sz w:val="24"/>
              </w:rPr>
            </w:pPr>
          </w:p>
        </w:tc>
        <w:tc>
          <w:tcPr>
            <w:tcW w:w="460" w:type="dxa"/>
            <w:shd w:val="clear" w:color="auto" w:fill="auto"/>
            <w:vAlign w:val="bottom"/>
          </w:tcPr>
          <w:p w:rsidR="00D82C51" w:rsidRDefault="00D82C51">
            <w:pPr>
              <w:spacing w:line="0" w:lineRule="atLeast"/>
              <w:rPr>
                <w:rFonts w:ascii="Times New Roman" w:eastAsia="Times New Roman" w:hAnsi="Times New Roman"/>
                <w:sz w:val="24"/>
              </w:rPr>
            </w:pPr>
          </w:p>
        </w:tc>
        <w:tc>
          <w:tcPr>
            <w:tcW w:w="420" w:type="dxa"/>
            <w:shd w:val="clear" w:color="auto" w:fill="auto"/>
            <w:vAlign w:val="bottom"/>
          </w:tcPr>
          <w:p w:rsidR="00D82C51" w:rsidRDefault="00D82C51">
            <w:pPr>
              <w:spacing w:line="0" w:lineRule="atLeast"/>
              <w:rPr>
                <w:rFonts w:ascii="Times New Roman" w:eastAsia="Times New Roman" w:hAnsi="Times New Roman"/>
                <w:sz w:val="24"/>
              </w:rPr>
            </w:pPr>
          </w:p>
        </w:tc>
        <w:tc>
          <w:tcPr>
            <w:tcW w:w="32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 w:type="dxa"/>
            <w:shd w:val="clear" w:color="auto" w:fill="auto"/>
            <w:vAlign w:val="bottom"/>
          </w:tcPr>
          <w:p w:rsidR="00D82C51" w:rsidRDefault="00D82C51">
            <w:pPr>
              <w:spacing w:line="0" w:lineRule="atLeast"/>
              <w:rPr>
                <w:rFonts w:ascii="Times New Roman" w:eastAsia="Times New Roman" w:hAnsi="Times New Roman"/>
                <w:sz w:val="24"/>
              </w:rPr>
            </w:pPr>
          </w:p>
        </w:tc>
        <w:tc>
          <w:tcPr>
            <w:tcW w:w="760" w:type="dxa"/>
            <w:gridSpan w:val="2"/>
            <w:shd w:val="clear" w:color="auto" w:fill="auto"/>
            <w:vAlign w:val="bottom"/>
          </w:tcPr>
          <w:p w:rsidR="00D82C51" w:rsidRDefault="00D82C51">
            <w:pPr>
              <w:spacing w:line="0" w:lineRule="atLeast"/>
              <w:rPr>
                <w:rFonts w:ascii="Times New Roman" w:eastAsia="Times New Roman" w:hAnsi="Times New Roman"/>
                <w:sz w:val="24"/>
              </w:rPr>
            </w:pPr>
          </w:p>
        </w:tc>
        <w:tc>
          <w:tcPr>
            <w:tcW w:w="520" w:type="dxa"/>
            <w:gridSpan w:val="2"/>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D82C51">
            <w:pPr>
              <w:spacing w:line="0" w:lineRule="atLeast"/>
              <w:rPr>
                <w:rFonts w:ascii="Times New Roman" w:eastAsia="Times New Roman" w:hAnsi="Times New Roman"/>
                <w:sz w:val="24"/>
              </w:rPr>
            </w:pPr>
          </w:p>
        </w:tc>
        <w:tc>
          <w:tcPr>
            <w:tcW w:w="40" w:type="dxa"/>
            <w:shd w:val="clear" w:color="auto" w:fill="auto"/>
            <w:vAlign w:val="bottom"/>
          </w:tcPr>
          <w:p w:rsidR="00D82C51" w:rsidRDefault="00D82C51">
            <w:pPr>
              <w:spacing w:line="0" w:lineRule="atLeast"/>
              <w:rPr>
                <w:rFonts w:ascii="Times New Roman" w:eastAsia="Times New Roman" w:hAnsi="Times New Roman"/>
                <w:sz w:val="24"/>
              </w:rPr>
            </w:pPr>
          </w:p>
        </w:tc>
        <w:tc>
          <w:tcPr>
            <w:tcW w:w="40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237"/>
        </w:trPr>
        <w:tc>
          <w:tcPr>
            <w:tcW w:w="440" w:type="dxa"/>
            <w:tcBorders>
              <w:top w:val="single" w:sz="8" w:space="0" w:color="auto"/>
              <w:left w:val="single" w:sz="8" w:space="0" w:color="auto"/>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1</w:t>
            </w:r>
          </w:p>
        </w:tc>
        <w:tc>
          <w:tcPr>
            <w:tcW w:w="440" w:type="dxa"/>
            <w:tcBorders>
              <w:top w:val="single" w:sz="8" w:space="0" w:color="auto"/>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7</w:t>
            </w:r>
          </w:p>
        </w:tc>
        <w:tc>
          <w:tcPr>
            <w:tcW w:w="440" w:type="dxa"/>
            <w:tcBorders>
              <w:top w:val="single" w:sz="8" w:space="0" w:color="auto"/>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9</w:t>
            </w:r>
          </w:p>
        </w:tc>
        <w:tc>
          <w:tcPr>
            <w:tcW w:w="440" w:type="dxa"/>
            <w:tcBorders>
              <w:top w:val="single" w:sz="8" w:space="0" w:color="auto"/>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15</w:t>
            </w: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20" w:type="dxa"/>
            <w:tcBorders>
              <w:top w:val="single" w:sz="8" w:space="0" w:color="auto"/>
              <w:right w:val="single" w:sz="8" w:space="0" w:color="auto"/>
            </w:tcBorders>
            <w:shd w:val="clear" w:color="auto" w:fill="auto"/>
            <w:vAlign w:val="bottom"/>
          </w:tcPr>
          <w:p w:rsidR="00D82C51" w:rsidRDefault="005515C9">
            <w:pPr>
              <w:spacing w:line="238" w:lineRule="exact"/>
              <w:ind w:left="80"/>
              <w:rPr>
                <w:rFonts w:ascii="Times New Roman" w:eastAsia="Times New Roman" w:hAnsi="Times New Roman"/>
                <w:sz w:val="22"/>
              </w:rPr>
            </w:pPr>
            <w:r>
              <w:rPr>
                <w:rFonts w:ascii="Times New Roman" w:eastAsia="Times New Roman" w:hAnsi="Times New Roman"/>
                <w:sz w:val="22"/>
              </w:rPr>
              <w:t>1</w:t>
            </w:r>
          </w:p>
        </w:tc>
        <w:tc>
          <w:tcPr>
            <w:tcW w:w="440" w:type="dxa"/>
            <w:tcBorders>
              <w:top w:val="single" w:sz="8" w:space="0" w:color="auto"/>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5</w:t>
            </w:r>
          </w:p>
        </w:tc>
        <w:tc>
          <w:tcPr>
            <w:tcW w:w="440" w:type="dxa"/>
            <w:tcBorders>
              <w:top w:val="single" w:sz="8" w:space="0" w:color="auto"/>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9</w:t>
            </w:r>
          </w:p>
        </w:tc>
        <w:tc>
          <w:tcPr>
            <w:tcW w:w="340" w:type="dxa"/>
            <w:tcBorders>
              <w:top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w w:val="99"/>
                <w:sz w:val="22"/>
              </w:rPr>
            </w:pPr>
            <w:r>
              <w:rPr>
                <w:rFonts w:ascii="Times New Roman" w:eastAsia="Times New Roman" w:hAnsi="Times New Roman"/>
                <w:w w:val="99"/>
                <w:sz w:val="22"/>
              </w:rPr>
              <w:t>13</w:t>
            </w:r>
          </w:p>
        </w:tc>
        <w:tc>
          <w:tcPr>
            <w:tcW w:w="100" w:type="dxa"/>
            <w:tcBorders>
              <w:top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520" w:type="dxa"/>
            <w:gridSpan w:val="2"/>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20" w:type="dxa"/>
            <w:tcBorders>
              <w:top w:val="single" w:sz="8" w:space="0" w:color="auto"/>
              <w:right w:val="single" w:sz="8" w:space="0" w:color="auto"/>
            </w:tcBorders>
            <w:shd w:val="clear" w:color="auto" w:fill="auto"/>
            <w:vAlign w:val="bottom"/>
          </w:tcPr>
          <w:p w:rsidR="00D82C51" w:rsidRDefault="005515C9">
            <w:pPr>
              <w:spacing w:line="238" w:lineRule="exact"/>
              <w:ind w:right="10"/>
              <w:jc w:val="right"/>
              <w:rPr>
                <w:rFonts w:ascii="Times New Roman" w:eastAsia="Times New Roman" w:hAnsi="Times New Roman"/>
                <w:sz w:val="22"/>
              </w:rPr>
            </w:pPr>
            <w:r>
              <w:rPr>
                <w:rFonts w:ascii="Times New Roman" w:eastAsia="Times New Roman" w:hAnsi="Times New Roman"/>
                <w:sz w:val="22"/>
              </w:rPr>
              <w:t>1</w:t>
            </w:r>
          </w:p>
        </w:tc>
        <w:tc>
          <w:tcPr>
            <w:tcW w:w="460" w:type="dxa"/>
            <w:tcBorders>
              <w:top w:val="single" w:sz="8" w:space="0" w:color="auto"/>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14</w:t>
            </w:r>
          </w:p>
        </w:tc>
        <w:tc>
          <w:tcPr>
            <w:tcW w:w="420" w:type="dxa"/>
            <w:tcBorders>
              <w:top w:val="single" w:sz="8" w:space="0" w:color="auto"/>
              <w:right w:val="single" w:sz="8" w:space="0" w:color="auto"/>
            </w:tcBorders>
            <w:shd w:val="clear" w:color="auto" w:fill="auto"/>
            <w:vAlign w:val="bottom"/>
          </w:tcPr>
          <w:p w:rsidR="00D82C51" w:rsidRDefault="005515C9">
            <w:pPr>
              <w:spacing w:line="238" w:lineRule="exact"/>
              <w:ind w:left="80"/>
              <w:rPr>
                <w:rFonts w:ascii="Times New Roman" w:eastAsia="Times New Roman" w:hAnsi="Times New Roman"/>
                <w:sz w:val="22"/>
              </w:rPr>
            </w:pPr>
            <w:r>
              <w:rPr>
                <w:rFonts w:ascii="Times New Roman" w:eastAsia="Times New Roman" w:hAnsi="Times New Roman"/>
                <w:sz w:val="22"/>
              </w:rPr>
              <w:t>11</w:t>
            </w:r>
          </w:p>
        </w:tc>
        <w:tc>
          <w:tcPr>
            <w:tcW w:w="320" w:type="dxa"/>
            <w:tcBorders>
              <w:top w:val="single" w:sz="8" w:space="0" w:color="auto"/>
              <w:right w:val="single" w:sz="8" w:space="0" w:color="auto"/>
            </w:tcBorders>
            <w:shd w:val="clear" w:color="auto" w:fill="auto"/>
            <w:vAlign w:val="bottom"/>
          </w:tcPr>
          <w:p w:rsidR="00D82C51" w:rsidRDefault="005515C9">
            <w:pPr>
              <w:spacing w:line="238" w:lineRule="exact"/>
              <w:ind w:left="80"/>
              <w:rPr>
                <w:rFonts w:ascii="Times New Roman" w:eastAsia="Times New Roman" w:hAnsi="Times New Roman"/>
                <w:sz w:val="22"/>
              </w:rPr>
            </w:pPr>
            <w:r>
              <w:rPr>
                <w:rFonts w:ascii="Times New Roman" w:eastAsia="Times New Roman" w:hAnsi="Times New Roman"/>
                <w:sz w:val="22"/>
              </w:rPr>
              <w:t>8</w:t>
            </w:r>
          </w:p>
        </w:tc>
        <w:tc>
          <w:tcPr>
            <w:tcW w:w="120" w:type="dxa"/>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60" w:type="dxa"/>
            <w:tcBorders>
              <w:top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1</w:t>
            </w:r>
          </w:p>
        </w:tc>
        <w:tc>
          <w:tcPr>
            <w:tcW w:w="80" w:type="dxa"/>
            <w:tcBorders>
              <w:top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tcBorders>
              <w:top w:val="single" w:sz="8" w:space="0" w:color="auto"/>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14</w:t>
            </w:r>
          </w:p>
        </w:tc>
        <w:tc>
          <w:tcPr>
            <w:tcW w:w="440" w:type="dxa"/>
            <w:tcBorders>
              <w:top w:val="single" w:sz="8" w:space="0" w:color="auto"/>
              <w:right w:val="single" w:sz="8" w:space="0" w:color="auto"/>
            </w:tcBorders>
            <w:shd w:val="clear" w:color="auto" w:fill="auto"/>
            <w:vAlign w:val="bottom"/>
          </w:tcPr>
          <w:p w:rsidR="00D82C51" w:rsidRDefault="005515C9">
            <w:pPr>
              <w:spacing w:line="238" w:lineRule="exact"/>
              <w:ind w:left="100"/>
              <w:rPr>
                <w:rFonts w:ascii="Times New Roman" w:eastAsia="Times New Roman" w:hAnsi="Times New Roman"/>
                <w:sz w:val="22"/>
              </w:rPr>
            </w:pPr>
            <w:r>
              <w:rPr>
                <w:rFonts w:ascii="Times New Roman" w:eastAsia="Times New Roman" w:hAnsi="Times New Roman"/>
                <w:sz w:val="22"/>
              </w:rPr>
              <w:t>11</w:t>
            </w:r>
          </w:p>
        </w:tc>
        <w:tc>
          <w:tcPr>
            <w:tcW w:w="40" w:type="dxa"/>
            <w:tcBorders>
              <w:top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top w:val="single" w:sz="8" w:space="0" w:color="auto"/>
              <w:right w:val="single" w:sz="8" w:space="0" w:color="auto"/>
            </w:tcBorders>
            <w:shd w:val="clear" w:color="auto" w:fill="auto"/>
            <w:vAlign w:val="bottom"/>
          </w:tcPr>
          <w:p w:rsidR="00D82C51" w:rsidRDefault="005515C9">
            <w:pPr>
              <w:spacing w:line="238" w:lineRule="exact"/>
              <w:ind w:left="60"/>
              <w:rPr>
                <w:rFonts w:ascii="Times New Roman" w:eastAsia="Times New Roman" w:hAnsi="Times New Roman"/>
                <w:sz w:val="22"/>
              </w:rPr>
            </w:pPr>
            <w:r>
              <w:rPr>
                <w:rFonts w:ascii="Times New Roman" w:eastAsia="Times New Roman" w:hAnsi="Times New Roman"/>
                <w:sz w:val="22"/>
              </w:rPr>
              <w:t>8</w:t>
            </w:r>
          </w:p>
        </w:tc>
      </w:tr>
      <w:tr w:rsidR="00D82C51">
        <w:trPr>
          <w:trHeight w:val="134"/>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520" w:type="dxa"/>
            <w:gridSpan w:val="2"/>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6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8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235"/>
        </w:trPr>
        <w:tc>
          <w:tcPr>
            <w:tcW w:w="440" w:type="dxa"/>
            <w:tcBorders>
              <w:left w:val="single" w:sz="8" w:space="0" w:color="auto"/>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6</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12</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14</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4</w:t>
            </w: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8</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12</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16</w:t>
            </w:r>
          </w:p>
        </w:tc>
        <w:tc>
          <w:tcPr>
            <w:tcW w:w="340" w:type="dxa"/>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4</w:t>
            </w:r>
          </w:p>
        </w:tc>
        <w:tc>
          <w:tcPr>
            <w:tcW w:w="1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520" w:type="dxa"/>
            <w:gridSpan w:val="2"/>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20" w:type="dxa"/>
            <w:tcBorders>
              <w:right w:val="single" w:sz="8" w:space="0" w:color="auto"/>
            </w:tcBorders>
            <w:shd w:val="clear" w:color="auto" w:fill="auto"/>
            <w:vAlign w:val="bottom"/>
          </w:tcPr>
          <w:p w:rsidR="00D82C51" w:rsidRDefault="005515C9">
            <w:pPr>
              <w:spacing w:line="235" w:lineRule="exact"/>
              <w:ind w:right="10"/>
              <w:jc w:val="right"/>
              <w:rPr>
                <w:rFonts w:ascii="Times New Roman" w:eastAsia="Times New Roman" w:hAnsi="Times New Roman"/>
                <w:sz w:val="22"/>
              </w:rPr>
            </w:pPr>
            <w:r>
              <w:rPr>
                <w:rFonts w:ascii="Times New Roman" w:eastAsia="Times New Roman" w:hAnsi="Times New Roman"/>
                <w:sz w:val="22"/>
              </w:rPr>
              <w:t>2</w:t>
            </w:r>
          </w:p>
        </w:tc>
        <w:tc>
          <w:tcPr>
            <w:tcW w:w="46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15</w:t>
            </w: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12</w:t>
            </w:r>
          </w:p>
        </w:tc>
        <w:tc>
          <w:tcPr>
            <w:tcW w:w="3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5</w:t>
            </w:r>
          </w:p>
        </w:tc>
        <w:tc>
          <w:tcPr>
            <w:tcW w:w="120" w:type="dxa"/>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60" w:type="dxa"/>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12</w:t>
            </w:r>
          </w:p>
        </w:tc>
        <w:tc>
          <w:tcPr>
            <w:tcW w:w="8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5</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2</w:t>
            </w:r>
          </w:p>
        </w:tc>
        <w:tc>
          <w:tcPr>
            <w:tcW w:w="40" w:type="dxa"/>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5515C9">
            <w:pPr>
              <w:spacing w:line="235" w:lineRule="exact"/>
              <w:ind w:left="60"/>
              <w:rPr>
                <w:rFonts w:ascii="Times New Roman" w:eastAsia="Times New Roman" w:hAnsi="Times New Roman"/>
                <w:sz w:val="22"/>
              </w:rPr>
            </w:pPr>
            <w:r>
              <w:rPr>
                <w:rFonts w:ascii="Times New Roman" w:eastAsia="Times New Roman" w:hAnsi="Times New Roman"/>
                <w:sz w:val="22"/>
              </w:rPr>
              <w:t>15</w:t>
            </w:r>
          </w:p>
        </w:tc>
      </w:tr>
      <w:tr w:rsidR="00D82C51">
        <w:trPr>
          <w:trHeight w:val="134"/>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520" w:type="dxa"/>
            <w:gridSpan w:val="2"/>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6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8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235"/>
        </w:trPr>
        <w:tc>
          <w:tcPr>
            <w:tcW w:w="440" w:type="dxa"/>
            <w:tcBorders>
              <w:left w:val="single" w:sz="8" w:space="0" w:color="auto"/>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11</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13</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3</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5</w:t>
            </w: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11</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15</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3</w:t>
            </w:r>
          </w:p>
        </w:tc>
        <w:tc>
          <w:tcPr>
            <w:tcW w:w="340" w:type="dxa"/>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7</w:t>
            </w:r>
          </w:p>
        </w:tc>
        <w:tc>
          <w:tcPr>
            <w:tcW w:w="1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520" w:type="dxa"/>
            <w:gridSpan w:val="2"/>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20" w:type="dxa"/>
            <w:tcBorders>
              <w:right w:val="single" w:sz="8" w:space="0" w:color="auto"/>
            </w:tcBorders>
            <w:shd w:val="clear" w:color="auto" w:fill="auto"/>
            <w:vAlign w:val="bottom"/>
          </w:tcPr>
          <w:p w:rsidR="00D82C51" w:rsidRDefault="005515C9">
            <w:pPr>
              <w:spacing w:line="235" w:lineRule="exact"/>
              <w:ind w:right="10"/>
              <w:jc w:val="right"/>
              <w:rPr>
                <w:rFonts w:ascii="Times New Roman" w:eastAsia="Times New Roman" w:hAnsi="Times New Roman"/>
                <w:sz w:val="22"/>
              </w:rPr>
            </w:pPr>
            <w:r>
              <w:rPr>
                <w:rFonts w:ascii="Times New Roman" w:eastAsia="Times New Roman" w:hAnsi="Times New Roman"/>
                <w:sz w:val="22"/>
              </w:rPr>
              <w:t>3</w:t>
            </w:r>
          </w:p>
        </w:tc>
        <w:tc>
          <w:tcPr>
            <w:tcW w:w="46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16</w:t>
            </w: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9</w:t>
            </w:r>
          </w:p>
        </w:tc>
        <w:tc>
          <w:tcPr>
            <w:tcW w:w="3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6</w:t>
            </w:r>
          </w:p>
        </w:tc>
        <w:tc>
          <w:tcPr>
            <w:tcW w:w="120" w:type="dxa"/>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60" w:type="dxa"/>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3</w:t>
            </w:r>
          </w:p>
        </w:tc>
        <w:tc>
          <w:tcPr>
            <w:tcW w:w="8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16</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9</w:t>
            </w:r>
          </w:p>
        </w:tc>
        <w:tc>
          <w:tcPr>
            <w:tcW w:w="40" w:type="dxa"/>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5515C9">
            <w:pPr>
              <w:spacing w:line="235" w:lineRule="exact"/>
              <w:ind w:left="60"/>
              <w:rPr>
                <w:rFonts w:ascii="Times New Roman" w:eastAsia="Times New Roman" w:hAnsi="Times New Roman"/>
                <w:sz w:val="22"/>
              </w:rPr>
            </w:pPr>
            <w:r>
              <w:rPr>
                <w:rFonts w:ascii="Times New Roman" w:eastAsia="Times New Roman" w:hAnsi="Times New Roman"/>
                <w:sz w:val="22"/>
              </w:rPr>
              <w:t>6</w:t>
            </w:r>
          </w:p>
        </w:tc>
      </w:tr>
      <w:tr w:rsidR="00D82C51">
        <w:trPr>
          <w:trHeight w:val="134"/>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520" w:type="dxa"/>
            <w:gridSpan w:val="2"/>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6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8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235"/>
        </w:trPr>
        <w:tc>
          <w:tcPr>
            <w:tcW w:w="440" w:type="dxa"/>
            <w:tcBorders>
              <w:left w:val="single" w:sz="8" w:space="0" w:color="auto"/>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16</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2</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8</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10</w:t>
            </w: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14</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2</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6</w:t>
            </w:r>
          </w:p>
        </w:tc>
        <w:tc>
          <w:tcPr>
            <w:tcW w:w="340" w:type="dxa"/>
            <w:shd w:val="clear" w:color="auto" w:fill="auto"/>
            <w:vAlign w:val="bottom"/>
          </w:tcPr>
          <w:p w:rsidR="00D82C51" w:rsidRDefault="005515C9">
            <w:pPr>
              <w:spacing w:line="235" w:lineRule="exact"/>
              <w:ind w:left="100"/>
              <w:rPr>
                <w:rFonts w:ascii="Times New Roman" w:eastAsia="Times New Roman" w:hAnsi="Times New Roman"/>
                <w:w w:val="99"/>
                <w:sz w:val="22"/>
              </w:rPr>
            </w:pPr>
            <w:r>
              <w:rPr>
                <w:rFonts w:ascii="Times New Roman" w:eastAsia="Times New Roman" w:hAnsi="Times New Roman"/>
                <w:w w:val="99"/>
                <w:sz w:val="22"/>
              </w:rPr>
              <w:t>10</w:t>
            </w:r>
          </w:p>
        </w:tc>
        <w:tc>
          <w:tcPr>
            <w:tcW w:w="1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520" w:type="dxa"/>
            <w:gridSpan w:val="2"/>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20" w:type="dxa"/>
            <w:tcBorders>
              <w:right w:val="single" w:sz="8" w:space="0" w:color="auto"/>
            </w:tcBorders>
            <w:shd w:val="clear" w:color="auto" w:fill="auto"/>
            <w:vAlign w:val="bottom"/>
          </w:tcPr>
          <w:p w:rsidR="00D82C51" w:rsidRDefault="005515C9">
            <w:pPr>
              <w:spacing w:line="235" w:lineRule="exact"/>
              <w:ind w:right="10"/>
              <w:jc w:val="right"/>
              <w:rPr>
                <w:rFonts w:ascii="Times New Roman" w:eastAsia="Times New Roman" w:hAnsi="Times New Roman"/>
                <w:sz w:val="22"/>
              </w:rPr>
            </w:pPr>
            <w:r>
              <w:rPr>
                <w:rFonts w:ascii="Times New Roman" w:eastAsia="Times New Roman" w:hAnsi="Times New Roman"/>
                <w:sz w:val="22"/>
              </w:rPr>
              <w:t>4</w:t>
            </w:r>
          </w:p>
        </w:tc>
        <w:tc>
          <w:tcPr>
            <w:tcW w:w="46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13</w:t>
            </w:r>
          </w:p>
        </w:tc>
        <w:tc>
          <w:tcPr>
            <w:tcW w:w="4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10</w:t>
            </w:r>
          </w:p>
        </w:tc>
        <w:tc>
          <w:tcPr>
            <w:tcW w:w="320" w:type="dxa"/>
            <w:tcBorders>
              <w:right w:val="single" w:sz="8" w:space="0" w:color="auto"/>
            </w:tcBorders>
            <w:shd w:val="clear" w:color="auto" w:fill="auto"/>
            <w:vAlign w:val="bottom"/>
          </w:tcPr>
          <w:p w:rsidR="00D82C51" w:rsidRDefault="005515C9">
            <w:pPr>
              <w:spacing w:line="235" w:lineRule="exact"/>
              <w:ind w:left="80"/>
              <w:rPr>
                <w:rFonts w:ascii="Times New Roman" w:eastAsia="Times New Roman" w:hAnsi="Times New Roman"/>
                <w:sz w:val="22"/>
              </w:rPr>
            </w:pPr>
            <w:r>
              <w:rPr>
                <w:rFonts w:ascii="Times New Roman" w:eastAsia="Times New Roman" w:hAnsi="Times New Roman"/>
                <w:sz w:val="22"/>
              </w:rPr>
              <w:t>7</w:t>
            </w:r>
          </w:p>
        </w:tc>
        <w:tc>
          <w:tcPr>
            <w:tcW w:w="120" w:type="dxa"/>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360" w:type="dxa"/>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10</w:t>
            </w:r>
          </w:p>
        </w:tc>
        <w:tc>
          <w:tcPr>
            <w:tcW w:w="8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rPr>
            </w:pP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7</w:t>
            </w:r>
          </w:p>
        </w:tc>
        <w:tc>
          <w:tcPr>
            <w:tcW w:w="440" w:type="dxa"/>
            <w:tcBorders>
              <w:right w:val="single" w:sz="8" w:space="0" w:color="auto"/>
            </w:tcBorders>
            <w:shd w:val="clear" w:color="auto" w:fill="auto"/>
            <w:vAlign w:val="bottom"/>
          </w:tcPr>
          <w:p w:rsidR="00D82C51" w:rsidRDefault="005515C9">
            <w:pPr>
              <w:spacing w:line="235" w:lineRule="exact"/>
              <w:ind w:left="100"/>
              <w:rPr>
                <w:rFonts w:ascii="Times New Roman" w:eastAsia="Times New Roman" w:hAnsi="Times New Roman"/>
                <w:sz w:val="22"/>
              </w:rPr>
            </w:pPr>
            <w:r>
              <w:rPr>
                <w:rFonts w:ascii="Times New Roman" w:eastAsia="Times New Roman" w:hAnsi="Times New Roman"/>
                <w:sz w:val="22"/>
              </w:rPr>
              <w:t>4</w:t>
            </w:r>
          </w:p>
        </w:tc>
        <w:tc>
          <w:tcPr>
            <w:tcW w:w="40" w:type="dxa"/>
            <w:shd w:val="clear" w:color="auto" w:fill="auto"/>
            <w:vAlign w:val="bottom"/>
          </w:tcPr>
          <w:p w:rsidR="00D82C51" w:rsidRDefault="00D82C51">
            <w:pPr>
              <w:spacing w:line="0" w:lineRule="atLeast"/>
              <w:rPr>
                <w:rFonts w:ascii="Times New Roman" w:eastAsia="Times New Roman" w:hAnsi="Times New Roman"/>
              </w:rPr>
            </w:pPr>
          </w:p>
        </w:tc>
        <w:tc>
          <w:tcPr>
            <w:tcW w:w="400" w:type="dxa"/>
            <w:tcBorders>
              <w:right w:val="single" w:sz="8" w:space="0" w:color="auto"/>
            </w:tcBorders>
            <w:shd w:val="clear" w:color="auto" w:fill="auto"/>
            <w:vAlign w:val="bottom"/>
          </w:tcPr>
          <w:p w:rsidR="00D82C51" w:rsidRDefault="005515C9">
            <w:pPr>
              <w:spacing w:line="235" w:lineRule="exact"/>
              <w:ind w:left="60"/>
              <w:rPr>
                <w:rFonts w:ascii="Times New Roman" w:eastAsia="Times New Roman" w:hAnsi="Times New Roman"/>
                <w:sz w:val="22"/>
              </w:rPr>
            </w:pPr>
            <w:r>
              <w:rPr>
                <w:rFonts w:ascii="Times New Roman" w:eastAsia="Times New Roman" w:hAnsi="Times New Roman"/>
                <w:sz w:val="22"/>
              </w:rPr>
              <w:t>13</w:t>
            </w:r>
          </w:p>
        </w:tc>
      </w:tr>
      <w:tr w:rsidR="00D82C51">
        <w:trPr>
          <w:trHeight w:val="137"/>
        </w:trPr>
        <w:tc>
          <w:tcPr>
            <w:tcW w:w="44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6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120" w:type="dxa"/>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3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8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40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614"/>
        </w:trPr>
        <w:tc>
          <w:tcPr>
            <w:tcW w:w="44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(f)</w:t>
            </w:r>
          </w:p>
        </w:tc>
        <w:tc>
          <w:tcPr>
            <w:tcW w:w="880" w:type="dxa"/>
            <w:gridSpan w:val="2"/>
            <w:shd w:val="clear" w:color="auto" w:fill="auto"/>
            <w:vAlign w:val="bottom"/>
          </w:tcPr>
          <w:p w:rsidR="00D82C51" w:rsidRDefault="005515C9">
            <w:pPr>
              <w:spacing w:line="0" w:lineRule="atLeast"/>
              <w:ind w:left="20"/>
              <w:rPr>
                <w:rFonts w:ascii="Times New Roman" w:eastAsia="Times New Roman" w:hAnsi="Times New Roman"/>
                <w:sz w:val="22"/>
              </w:rPr>
            </w:pPr>
            <w:r>
              <w:rPr>
                <w:rFonts w:ascii="Times New Roman" w:eastAsia="Times New Roman" w:hAnsi="Times New Roman"/>
                <w:sz w:val="22"/>
              </w:rPr>
              <w:t>İşlem 5</w:t>
            </w:r>
          </w:p>
        </w:tc>
        <w:tc>
          <w:tcPr>
            <w:tcW w:w="420" w:type="dxa"/>
            <w:shd w:val="clear" w:color="auto" w:fill="auto"/>
            <w:vAlign w:val="bottom"/>
          </w:tcPr>
          <w:p w:rsidR="00D82C51" w:rsidRDefault="00D82C51">
            <w:pPr>
              <w:spacing w:line="0" w:lineRule="atLeast"/>
              <w:rPr>
                <w:rFonts w:ascii="Times New Roman" w:eastAsia="Times New Roman" w:hAnsi="Times New Roman"/>
                <w:sz w:val="24"/>
              </w:rPr>
            </w:pPr>
          </w:p>
        </w:tc>
        <w:tc>
          <w:tcPr>
            <w:tcW w:w="4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(g)</w:t>
            </w:r>
          </w:p>
        </w:tc>
        <w:tc>
          <w:tcPr>
            <w:tcW w:w="780" w:type="dxa"/>
            <w:gridSpan w:val="2"/>
            <w:shd w:val="clear" w:color="auto" w:fill="auto"/>
            <w:vAlign w:val="bottom"/>
          </w:tcPr>
          <w:p w:rsidR="00D82C51" w:rsidRDefault="005515C9">
            <w:pPr>
              <w:spacing w:line="0" w:lineRule="atLeast"/>
              <w:ind w:left="20"/>
              <w:rPr>
                <w:rFonts w:ascii="Times New Roman" w:eastAsia="Times New Roman" w:hAnsi="Times New Roman"/>
                <w:sz w:val="22"/>
              </w:rPr>
            </w:pPr>
            <w:r>
              <w:rPr>
                <w:rFonts w:ascii="Times New Roman" w:eastAsia="Times New Roman" w:hAnsi="Times New Roman"/>
                <w:sz w:val="22"/>
              </w:rPr>
              <w:t>İşlem 6</w:t>
            </w:r>
          </w:p>
        </w:tc>
        <w:tc>
          <w:tcPr>
            <w:tcW w:w="100" w:type="dxa"/>
            <w:shd w:val="clear" w:color="auto" w:fill="auto"/>
            <w:vAlign w:val="bottom"/>
          </w:tcPr>
          <w:p w:rsidR="00D82C51" w:rsidRDefault="00D82C51">
            <w:pPr>
              <w:spacing w:line="0" w:lineRule="atLeast"/>
              <w:rPr>
                <w:rFonts w:ascii="Times New Roman" w:eastAsia="Times New Roman" w:hAnsi="Times New Roman"/>
                <w:sz w:val="24"/>
              </w:rPr>
            </w:pPr>
          </w:p>
        </w:tc>
        <w:tc>
          <w:tcPr>
            <w:tcW w:w="40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 w:type="dxa"/>
            <w:shd w:val="clear" w:color="auto" w:fill="auto"/>
            <w:vAlign w:val="bottom"/>
          </w:tcPr>
          <w:p w:rsidR="00D82C51" w:rsidRDefault="00D82C51">
            <w:pPr>
              <w:spacing w:line="0" w:lineRule="atLeast"/>
              <w:rPr>
                <w:rFonts w:ascii="Times New Roman" w:eastAsia="Times New Roman" w:hAnsi="Times New Roman"/>
                <w:sz w:val="24"/>
              </w:rPr>
            </w:pPr>
          </w:p>
        </w:tc>
        <w:tc>
          <w:tcPr>
            <w:tcW w:w="320" w:type="dxa"/>
            <w:shd w:val="clear" w:color="auto" w:fill="auto"/>
            <w:vAlign w:val="bottom"/>
          </w:tcPr>
          <w:p w:rsidR="00D82C51" w:rsidRDefault="00D82C51">
            <w:pPr>
              <w:spacing w:line="0" w:lineRule="atLeast"/>
              <w:rPr>
                <w:rFonts w:ascii="Times New Roman" w:eastAsia="Times New Roman" w:hAnsi="Times New Roman"/>
                <w:sz w:val="24"/>
              </w:rPr>
            </w:pPr>
          </w:p>
        </w:tc>
        <w:tc>
          <w:tcPr>
            <w:tcW w:w="460" w:type="dxa"/>
            <w:shd w:val="clear" w:color="auto" w:fill="auto"/>
            <w:vAlign w:val="bottom"/>
          </w:tcPr>
          <w:p w:rsidR="00D82C51" w:rsidRDefault="005515C9">
            <w:pPr>
              <w:spacing w:line="0" w:lineRule="atLeast"/>
              <w:ind w:left="100"/>
              <w:rPr>
                <w:rFonts w:ascii="Times New Roman" w:eastAsia="Times New Roman" w:hAnsi="Times New Roman"/>
                <w:sz w:val="22"/>
              </w:rPr>
            </w:pPr>
            <w:r>
              <w:rPr>
                <w:rFonts w:ascii="Times New Roman" w:eastAsia="Times New Roman" w:hAnsi="Times New Roman"/>
                <w:sz w:val="22"/>
              </w:rPr>
              <w:t>(h)</w:t>
            </w:r>
          </w:p>
        </w:tc>
        <w:tc>
          <w:tcPr>
            <w:tcW w:w="860" w:type="dxa"/>
            <w:gridSpan w:val="3"/>
            <w:shd w:val="clear" w:color="auto" w:fill="auto"/>
            <w:vAlign w:val="bottom"/>
          </w:tcPr>
          <w:p w:rsidR="00D82C51" w:rsidRDefault="005515C9">
            <w:pPr>
              <w:spacing w:line="0" w:lineRule="atLeast"/>
              <w:rPr>
                <w:rFonts w:ascii="Times New Roman" w:eastAsia="Times New Roman" w:hAnsi="Times New Roman"/>
                <w:sz w:val="22"/>
              </w:rPr>
            </w:pPr>
            <w:r>
              <w:rPr>
                <w:rFonts w:ascii="Times New Roman" w:eastAsia="Times New Roman" w:hAnsi="Times New Roman"/>
                <w:sz w:val="22"/>
              </w:rPr>
              <w:t>İşlem 7</w:t>
            </w:r>
          </w:p>
        </w:tc>
        <w:tc>
          <w:tcPr>
            <w:tcW w:w="400" w:type="dxa"/>
            <w:shd w:val="clear" w:color="auto" w:fill="auto"/>
            <w:vAlign w:val="bottom"/>
          </w:tcPr>
          <w:p w:rsidR="00D82C51" w:rsidRDefault="00D82C51">
            <w:pPr>
              <w:spacing w:line="0" w:lineRule="atLeast"/>
              <w:rPr>
                <w:rFonts w:ascii="Times New Roman" w:eastAsia="Times New Roman" w:hAnsi="Times New Roman"/>
                <w:sz w:val="24"/>
              </w:rPr>
            </w:pPr>
          </w:p>
        </w:tc>
        <w:tc>
          <w:tcPr>
            <w:tcW w:w="360" w:type="dxa"/>
            <w:shd w:val="clear" w:color="auto" w:fill="auto"/>
            <w:vAlign w:val="bottom"/>
          </w:tcPr>
          <w:p w:rsidR="00D82C51" w:rsidRDefault="00D82C51">
            <w:pPr>
              <w:spacing w:line="0" w:lineRule="atLeast"/>
              <w:rPr>
                <w:rFonts w:ascii="Times New Roman" w:eastAsia="Times New Roman" w:hAnsi="Times New Roman"/>
                <w:sz w:val="24"/>
              </w:rPr>
            </w:pPr>
          </w:p>
        </w:tc>
        <w:tc>
          <w:tcPr>
            <w:tcW w:w="1000" w:type="dxa"/>
            <w:gridSpan w:val="4"/>
            <w:shd w:val="clear" w:color="auto" w:fill="auto"/>
            <w:vAlign w:val="bottom"/>
          </w:tcPr>
          <w:p w:rsidR="00D82C51" w:rsidRDefault="005515C9">
            <w:pPr>
              <w:spacing w:line="0" w:lineRule="atLeast"/>
              <w:ind w:left="40"/>
              <w:rPr>
                <w:rFonts w:ascii="Times New Roman" w:eastAsia="Times New Roman" w:hAnsi="Times New Roman"/>
                <w:sz w:val="22"/>
              </w:rPr>
            </w:pPr>
            <w:r>
              <w:rPr>
                <w:rFonts w:ascii="Times New Roman" w:eastAsia="Times New Roman" w:hAnsi="Times New Roman"/>
                <w:sz w:val="22"/>
              </w:rPr>
              <w:t>(ı) İşlem 8</w:t>
            </w:r>
          </w:p>
        </w:tc>
        <w:tc>
          <w:tcPr>
            <w:tcW w:w="400" w:type="dxa"/>
            <w:shd w:val="clear" w:color="auto" w:fill="auto"/>
            <w:vAlign w:val="bottom"/>
          </w:tcPr>
          <w:p w:rsidR="00D82C51" w:rsidRDefault="00D82C51">
            <w:pPr>
              <w:spacing w:line="0" w:lineRule="atLeast"/>
              <w:rPr>
                <w:rFonts w:ascii="Times New Roman" w:eastAsia="Times New Roman" w:hAnsi="Times New Roman"/>
                <w:sz w:val="24"/>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27008" behindDoc="1" locked="0" layoutInCell="1" allowOverlap="1">
            <wp:simplePos x="0" y="0"/>
            <wp:positionH relativeFrom="column">
              <wp:posOffset>355600</wp:posOffset>
            </wp:positionH>
            <wp:positionV relativeFrom="paragraph">
              <wp:posOffset>-2665730</wp:posOffset>
            </wp:positionV>
            <wp:extent cx="4699000" cy="1854200"/>
            <wp:effectExtent l="0" t="0" r="6350" b="0"/>
            <wp:wrapNone/>
            <wp:docPr id="107"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317" w:lineRule="exact"/>
        <w:rPr>
          <w:rFonts w:ascii="Times New Roman" w:eastAsia="Times New Roman" w:hAnsi="Times New Roman"/>
        </w:rPr>
      </w:pPr>
    </w:p>
    <w:p w:rsidR="00D82C51" w:rsidRDefault="005515C9">
      <w:pPr>
        <w:spacing w:line="0" w:lineRule="atLeast"/>
        <w:ind w:left="760"/>
        <w:rPr>
          <w:rFonts w:ascii="Times New Roman" w:eastAsia="Times New Roman" w:hAnsi="Times New Roman"/>
        </w:rPr>
      </w:pPr>
      <w:r>
        <w:rPr>
          <w:rFonts w:ascii="Times New Roman" w:eastAsia="Times New Roman" w:hAnsi="Times New Roman"/>
          <w:b/>
        </w:rPr>
        <w:t xml:space="preserve">Şekil 3.1. </w:t>
      </w:r>
      <w:r>
        <w:rPr>
          <w:rFonts w:ascii="Times New Roman" w:eastAsia="Times New Roman" w:hAnsi="Times New Roman"/>
        </w:rPr>
        <w:t>Çalışmada önerilen detayları Tablo 3.1’de verilen sekiz son işlem algoritmasının çıktıları</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5" w:lineRule="exact"/>
        <w:rPr>
          <w:rFonts w:ascii="Times New Roman" w:eastAsia="Times New Roman" w:hAnsi="Times New Roman"/>
        </w:rPr>
      </w:pPr>
    </w:p>
    <w:p w:rsidR="00D82C51" w:rsidRDefault="005515C9">
      <w:pPr>
        <w:spacing w:line="358" w:lineRule="auto"/>
        <w:ind w:left="400" w:firstLine="708"/>
        <w:jc w:val="both"/>
        <w:rPr>
          <w:rFonts w:ascii="Times New Roman" w:eastAsia="Times New Roman" w:hAnsi="Times New Roman"/>
          <w:sz w:val="22"/>
        </w:rPr>
      </w:pPr>
      <w:r>
        <w:rPr>
          <w:rFonts w:ascii="Times New Roman" w:eastAsia="Times New Roman" w:hAnsi="Times New Roman"/>
          <w:sz w:val="22"/>
        </w:rPr>
        <w:t xml:space="preserve">YDK yapısı oluşturulurken son işlem tekniğinin başarısını ön plana çıkarmak için mümkün olduğunca basit bir yaklaşım kullanılmaya çalışılmıştır bu yüzden çok güçlü bir tek yönlü fonksiyon olan mod fonksiyonu kullanılarak kaotik sistem çıkışları 0 ile 255 arasındaki değerlere dönüştürülmüştür. Kaotik sistemleri temel alarak YDK oluşturan algoritmanın akış şeması Şekil 3.2’de verilmiştir. Bu algoritma ve YDK değerlendirme </w:t>
      </w:r>
      <w:proofErr w:type="gramStart"/>
      <w:r>
        <w:rPr>
          <w:rFonts w:ascii="Times New Roman" w:eastAsia="Times New Roman" w:hAnsi="Times New Roman"/>
          <w:sz w:val="22"/>
        </w:rPr>
        <w:t>kriteri</w:t>
      </w:r>
      <w:proofErr w:type="gramEnd"/>
      <w:r>
        <w:rPr>
          <w:rFonts w:ascii="Times New Roman" w:eastAsia="Times New Roman" w:hAnsi="Times New Roman"/>
          <w:sz w:val="22"/>
        </w:rPr>
        <w:t xml:space="preserve"> olarak kullanılabilecek ölçümler hakkında daha detaylı bilgiler için Kaynak [26, 27, 72] incelenebilir. Kaynak [35]’deki algoritma kullanılarak elde edilen biri ayrık zamanlı diğeri sürekli zamanlı kaotik sistem için üretilen iki farklı YDK yapısı sırasıyla Tablo 3.2 ve Tablo 3.3’de verilmiştir.</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49"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9</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A705A4">
      <w:pPr>
        <w:spacing w:line="200" w:lineRule="exact"/>
        <w:rPr>
          <w:rFonts w:ascii="Times New Roman" w:eastAsia="Times New Roman" w:hAnsi="Times New Roman"/>
        </w:rPr>
      </w:pPr>
      <w:bookmarkStart w:id="22" w:name="page22"/>
      <w:bookmarkEnd w:id="22"/>
      <w:r>
        <w:rPr>
          <w:rFonts w:ascii="Times New Roman" w:eastAsia="Times New Roman" w:hAnsi="Times New Roman"/>
          <w:noProof/>
        </w:rPr>
        <w:lastRenderedPageBreak/>
        <w:drawing>
          <wp:anchor distT="0" distB="0" distL="114300" distR="114300" simplePos="0" relativeHeight="251628032" behindDoc="1" locked="0" layoutInCell="1" allowOverlap="1">
            <wp:simplePos x="0" y="0"/>
            <wp:positionH relativeFrom="page">
              <wp:posOffset>1170305</wp:posOffset>
            </wp:positionH>
            <wp:positionV relativeFrom="page">
              <wp:posOffset>1080770</wp:posOffset>
            </wp:positionV>
            <wp:extent cx="5544185" cy="2153285"/>
            <wp:effectExtent l="0" t="0" r="0" b="0"/>
            <wp:wrapNone/>
            <wp:docPr id="106"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44185" cy="2153285"/>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72" w:lineRule="exact"/>
        <w:rPr>
          <w:rFonts w:ascii="Times New Roman" w:eastAsia="Times New Roman" w:hAnsi="Times New Roman"/>
        </w:rPr>
      </w:pPr>
    </w:p>
    <w:p w:rsidR="00D82C51" w:rsidRDefault="005515C9">
      <w:pPr>
        <w:spacing w:line="0" w:lineRule="atLeast"/>
        <w:ind w:left="2620"/>
        <w:rPr>
          <w:rFonts w:ascii="Times New Roman" w:eastAsia="Times New Roman" w:hAnsi="Times New Roman"/>
        </w:rPr>
      </w:pPr>
      <w:r>
        <w:rPr>
          <w:rFonts w:ascii="Times New Roman" w:eastAsia="Times New Roman" w:hAnsi="Times New Roman"/>
          <w:b/>
        </w:rPr>
        <w:t>Şekil 3.2</w:t>
      </w:r>
      <w:r>
        <w:rPr>
          <w:rFonts w:ascii="Times New Roman" w:eastAsia="Times New Roman" w:hAnsi="Times New Roman"/>
        </w:rPr>
        <w:t>.</w:t>
      </w:r>
      <w:r>
        <w:rPr>
          <w:rFonts w:ascii="Times New Roman" w:eastAsia="Times New Roman" w:hAnsi="Times New Roman"/>
          <w:b/>
        </w:rPr>
        <w:t xml:space="preserve"> </w:t>
      </w:r>
      <w:r>
        <w:rPr>
          <w:rFonts w:ascii="Times New Roman" w:eastAsia="Times New Roman" w:hAnsi="Times New Roman"/>
        </w:rPr>
        <w:t>YDK oluşturmak için kullanılan algoritma</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29056" behindDoc="1" locked="0" layoutInCell="1" allowOverlap="1">
            <wp:simplePos x="0" y="0"/>
            <wp:positionH relativeFrom="column">
              <wp:posOffset>355600</wp:posOffset>
            </wp:positionH>
            <wp:positionV relativeFrom="paragraph">
              <wp:posOffset>175260</wp:posOffset>
            </wp:positionV>
            <wp:extent cx="4699000" cy="1854200"/>
            <wp:effectExtent l="0" t="0" r="6350" b="0"/>
            <wp:wrapNone/>
            <wp:docPr id="105"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16" w:lineRule="exact"/>
        <w:rPr>
          <w:rFonts w:ascii="Times New Roman" w:eastAsia="Times New Roman" w:hAnsi="Times New Roman"/>
        </w:rPr>
      </w:pPr>
    </w:p>
    <w:p w:rsidR="00D82C51" w:rsidRDefault="005515C9">
      <w:pPr>
        <w:spacing w:line="0" w:lineRule="atLeast"/>
        <w:ind w:left="2640"/>
        <w:rPr>
          <w:rFonts w:ascii="Times New Roman" w:eastAsia="Times New Roman" w:hAnsi="Times New Roman"/>
        </w:rPr>
      </w:pPr>
      <w:r>
        <w:rPr>
          <w:rFonts w:ascii="Times New Roman" w:eastAsia="Times New Roman" w:hAnsi="Times New Roman"/>
          <w:b/>
        </w:rPr>
        <w:t xml:space="preserve">Tablo 3.2. </w:t>
      </w:r>
      <w:r>
        <w:rPr>
          <w:rFonts w:ascii="Times New Roman" w:eastAsia="Times New Roman" w:hAnsi="Times New Roman"/>
        </w:rPr>
        <w:t>Ayrık zamanlı</w:t>
      </w:r>
      <w:r>
        <w:rPr>
          <w:rFonts w:ascii="Times New Roman" w:eastAsia="Times New Roman" w:hAnsi="Times New Roman"/>
          <w:b/>
        </w:rPr>
        <w:t xml:space="preserve"> </w:t>
      </w:r>
      <w:r>
        <w:rPr>
          <w:rFonts w:ascii="Times New Roman" w:eastAsia="Times New Roman" w:hAnsi="Times New Roman"/>
        </w:rPr>
        <w:t>kaotik sistem</w:t>
      </w:r>
      <w:r>
        <w:rPr>
          <w:rFonts w:ascii="Times New Roman" w:eastAsia="Times New Roman" w:hAnsi="Times New Roman"/>
          <w:b/>
        </w:rPr>
        <w:t xml:space="preserve"> </w:t>
      </w:r>
      <w:r>
        <w:rPr>
          <w:rFonts w:ascii="Times New Roman" w:eastAsia="Times New Roman" w:hAnsi="Times New Roman"/>
        </w:rPr>
        <w:t>YDK yapısı</w:t>
      </w:r>
    </w:p>
    <w:p w:rsidR="00D82C51" w:rsidRDefault="00D82C51">
      <w:pPr>
        <w:spacing w:line="300"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
        <w:gridCol w:w="440"/>
        <w:gridCol w:w="520"/>
        <w:gridCol w:w="520"/>
        <w:gridCol w:w="520"/>
        <w:gridCol w:w="500"/>
        <w:gridCol w:w="520"/>
        <w:gridCol w:w="500"/>
        <w:gridCol w:w="520"/>
        <w:gridCol w:w="520"/>
        <w:gridCol w:w="500"/>
        <w:gridCol w:w="520"/>
        <w:gridCol w:w="500"/>
        <w:gridCol w:w="520"/>
        <w:gridCol w:w="520"/>
        <w:gridCol w:w="500"/>
        <w:gridCol w:w="520"/>
        <w:gridCol w:w="520"/>
      </w:tblGrid>
      <w:tr w:rsidR="00D82C51">
        <w:trPr>
          <w:trHeight w:val="216"/>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44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1</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2</w:t>
            </w:r>
          </w:p>
        </w:tc>
        <w:tc>
          <w:tcPr>
            <w:tcW w:w="50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3</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4</w:t>
            </w:r>
          </w:p>
        </w:tc>
        <w:tc>
          <w:tcPr>
            <w:tcW w:w="50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5</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6</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7</w:t>
            </w:r>
          </w:p>
        </w:tc>
        <w:tc>
          <w:tcPr>
            <w:tcW w:w="50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8</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9</w:t>
            </w:r>
          </w:p>
        </w:tc>
        <w:tc>
          <w:tcPr>
            <w:tcW w:w="500" w:type="dxa"/>
            <w:tcBorders>
              <w:top w:val="single" w:sz="8" w:space="0" w:color="7F7F7F"/>
            </w:tcBorders>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A</w:t>
            </w:r>
          </w:p>
        </w:tc>
        <w:tc>
          <w:tcPr>
            <w:tcW w:w="520" w:type="dxa"/>
            <w:tcBorders>
              <w:top w:val="single" w:sz="8" w:space="0" w:color="7F7F7F"/>
            </w:tcBorders>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B</w:t>
            </w:r>
          </w:p>
        </w:tc>
        <w:tc>
          <w:tcPr>
            <w:tcW w:w="520" w:type="dxa"/>
            <w:tcBorders>
              <w:top w:val="single" w:sz="8" w:space="0" w:color="7F7F7F"/>
            </w:tcBorders>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C</w:t>
            </w:r>
          </w:p>
        </w:tc>
        <w:tc>
          <w:tcPr>
            <w:tcW w:w="500" w:type="dxa"/>
            <w:tcBorders>
              <w:top w:val="single" w:sz="8" w:space="0" w:color="7F7F7F"/>
            </w:tcBorders>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D</w:t>
            </w:r>
          </w:p>
        </w:tc>
        <w:tc>
          <w:tcPr>
            <w:tcW w:w="520" w:type="dxa"/>
            <w:tcBorders>
              <w:top w:val="single" w:sz="8" w:space="0" w:color="7F7F7F"/>
            </w:tcBorders>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E</w:t>
            </w:r>
          </w:p>
        </w:tc>
        <w:tc>
          <w:tcPr>
            <w:tcW w:w="520" w:type="dxa"/>
            <w:tcBorders>
              <w:top w:val="single" w:sz="8" w:space="0" w:color="7F7F7F"/>
            </w:tcBorders>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F</w:t>
            </w:r>
          </w:p>
        </w:tc>
      </w:tr>
      <w:tr w:rsidR="00D82C51">
        <w:trPr>
          <w:trHeight w:val="104"/>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4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440" w:type="dxa"/>
            <w:shd w:val="clear" w:color="auto" w:fill="auto"/>
            <w:vAlign w:val="bottom"/>
          </w:tcPr>
          <w:p w:rsidR="00D82C51" w:rsidRDefault="005515C9">
            <w:pPr>
              <w:spacing w:line="195" w:lineRule="exact"/>
              <w:ind w:left="180"/>
              <w:rPr>
                <w:rFonts w:ascii="Times New Roman" w:eastAsia="Times New Roman" w:hAnsi="Times New Roman"/>
                <w:b/>
                <w:sz w:val="18"/>
              </w:rPr>
            </w:pPr>
            <w:r>
              <w:rPr>
                <w:rFonts w:ascii="Times New Roman" w:eastAsia="Times New Roman" w:hAnsi="Times New Roman"/>
                <w:b/>
                <w:sz w:val="18"/>
              </w:rPr>
              <w:t>0</w:t>
            </w:r>
          </w:p>
        </w:tc>
        <w:tc>
          <w:tcPr>
            <w:tcW w:w="520" w:type="dxa"/>
            <w:shd w:val="clear" w:color="auto" w:fill="auto"/>
            <w:vAlign w:val="bottom"/>
          </w:tcPr>
          <w:p w:rsidR="00D82C51" w:rsidRDefault="005515C9">
            <w:pPr>
              <w:spacing w:line="195" w:lineRule="exact"/>
              <w:jc w:val="center"/>
              <w:rPr>
                <w:rFonts w:ascii="Times New Roman" w:eastAsia="Times New Roman" w:hAnsi="Times New Roman"/>
                <w:w w:val="96"/>
                <w:sz w:val="18"/>
              </w:rPr>
            </w:pPr>
            <w:r>
              <w:rPr>
                <w:rFonts w:ascii="Times New Roman" w:eastAsia="Times New Roman" w:hAnsi="Times New Roman"/>
                <w:w w:val="96"/>
                <w:sz w:val="18"/>
              </w:rPr>
              <w:t>100</w:t>
            </w:r>
          </w:p>
        </w:tc>
        <w:tc>
          <w:tcPr>
            <w:tcW w:w="52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169</w:t>
            </w:r>
          </w:p>
        </w:tc>
        <w:tc>
          <w:tcPr>
            <w:tcW w:w="52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155</w:t>
            </w:r>
          </w:p>
        </w:tc>
        <w:tc>
          <w:tcPr>
            <w:tcW w:w="500" w:type="dxa"/>
            <w:shd w:val="clear" w:color="auto" w:fill="auto"/>
            <w:vAlign w:val="bottom"/>
          </w:tcPr>
          <w:p w:rsidR="00D82C51" w:rsidRDefault="005515C9">
            <w:pPr>
              <w:spacing w:line="195" w:lineRule="exact"/>
              <w:jc w:val="center"/>
              <w:rPr>
                <w:rFonts w:ascii="Times New Roman" w:eastAsia="Times New Roman" w:hAnsi="Times New Roman"/>
                <w:w w:val="99"/>
                <w:sz w:val="18"/>
              </w:rPr>
            </w:pPr>
            <w:r>
              <w:rPr>
                <w:rFonts w:ascii="Times New Roman" w:eastAsia="Times New Roman" w:hAnsi="Times New Roman"/>
                <w:w w:val="99"/>
                <w:sz w:val="18"/>
              </w:rPr>
              <w:t>98</w:t>
            </w:r>
          </w:p>
        </w:tc>
        <w:tc>
          <w:tcPr>
            <w:tcW w:w="52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235</w:t>
            </w:r>
          </w:p>
        </w:tc>
        <w:tc>
          <w:tcPr>
            <w:tcW w:w="500" w:type="dxa"/>
            <w:shd w:val="clear" w:color="auto" w:fill="auto"/>
            <w:vAlign w:val="bottom"/>
          </w:tcPr>
          <w:p w:rsidR="00D82C51" w:rsidRDefault="005515C9">
            <w:pPr>
              <w:spacing w:line="195" w:lineRule="exact"/>
              <w:jc w:val="center"/>
              <w:rPr>
                <w:rFonts w:ascii="Times New Roman" w:eastAsia="Times New Roman" w:hAnsi="Times New Roman"/>
                <w:w w:val="99"/>
                <w:sz w:val="18"/>
              </w:rPr>
            </w:pPr>
            <w:r>
              <w:rPr>
                <w:rFonts w:ascii="Times New Roman" w:eastAsia="Times New Roman" w:hAnsi="Times New Roman"/>
                <w:w w:val="99"/>
                <w:sz w:val="18"/>
              </w:rPr>
              <w:t>49</w:t>
            </w:r>
          </w:p>
        </w:tc>
        <w:tc>
          <w:tcPr>
            <w:tcW w:w="52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152</w:t>
            </w:r>
          </w:p>
        </w:tc>
        <w:tc>
          <w:tcPr>
            <w:tcW w:w="520" w:type="dxa"/>
            <w:shd w:val="clear" w:color="auto" w:fill="auto"/>
            <w:vAlign w:val="bottom"/>
          </w:tcPr>
          <w:p w:rsidR="00D82C51" w:rsidRDefault="005515C9">
            <w:pPr>
              <w:spacing w:line="195" w:lineRule="exact"/>
              <w:jc w:val="center"/>
              <w:rPr>
                <w:rFonts w:ascii="Times New Roman" w:eastAsia="Times New Roman" w:hAnsi="Times New Roman"/>
                <w:w w:val="99"/>
                <w:sz w:val="18"/>
              </w:rPr>
            </w:pPr>
            <w:r>
              <w:rPr>
                <w:rFonts w:ascii="Times New Roman" w:eastAsia="Times New Roman" w:hAnsi="Times New Roman"/>
                <w:w w:val="99"/>
                <w:sz w:val="18"/>
              </w:rPr>
              <w:t>73</w:t>
            </w:r>
          </w:p>
        </w:tc>
        <w:tc>
          <w:tcPr>
            <w:tcW w:w="500" w:type="dxa"/>
            <w:shd w:val="clear" w:color="auto" w:fill="auto"/>
            <w:vAlign w:val="bottom"/>
          </w:tcPr>
          <w:p w:rsidR="00D82C51" w:rsidRDefault="005515C9">
            <w:pPr>
              <w:spacing w:line="195" w:lineRule="exact"/>
              <w:jc w:val="center"/>
              <w:rPr>
                <w:rFonts w:ascii="Times New Roman" w:eastAsia="Times New Roman" w:hAnsi="Times New Roman"/>
                <w:w w:val="99"/>
                <w:sz w:val="18"/>
              </w:rPr>
            </w:pPr>
            <w:r>
              <w:rPr>
                <w:rFonts w:ascii="Times New Roman" w:eastAsia="Times New Roman" w:hAnsi="Times New Roman"/>
                <w:w w:val="99"/>
                <w:sz w:val="18"/>
              </w:rPr>
              <w:t>19</w:t>
            </w:r>
          </w:p>
        </w:tc>
        <w:tc>
          <w:tcPr>
            <w:tcW w:w="52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81</w:t>
            </w:r>
          </w:p>
        </w:tc>
        <w:tc>
          <w:tcPr>
            <w:tcW w:w="500" w:type="dxa"/>
            <w:shd w:val="clear" w:color="auto" w:fill="auto"/>
            <w:vAlign w:val="bottom"/>
          </w:tcPr>
          <w:p w:rsidR="00D82C51" w:rsidRDefault="005515C9">
            <w:pPr>
              <w:spacing w:line="195" w:lineRule="exact"/>
              <w:jc w:val="center"/>
              <w:rPr>
                <w:rFonts w:ascii="Times New Roman" w:eastAsia="Times New Roman" w:hAnsi="Times New Roman"/>
                <w:w w:val="99"/>
                <w:sz w:val="18"/>
              </w:rPr>
            </w:pPr>
            <w:r>
              <w:rPr>
                <w:rFonts w:ascii="Times New Roman" w:eastAsia="Times New Roman" w:hAnsi="Times New Roman"/>
                <w:w w:val="99"/>
                <w:sz w:val="18"/>
              </w:rPr>
              <w:t>36</w:t>
            </w:r>
          </w:p>
        </w:tc>
        <w:tc>
          <w:tcPr>
            <w:tcW w:w="520" w:type="dxa"/>
            <w:shd w:val="clear" w:color="auto" w:fill="auto"/>
            <w:vAlign w:val="bottom"/>
          </w:tcPr>
          <w:p w:rsidR="00D82C51" w:rsidRDefault="005515C9">
            <w:pPr>
              <w:spacing w:line="195" w:lineRule="exact"/>
              <w:jc w:val="center"/>
              <w:rPr>
                <w:rFonts w:ascii="Times New Roman" w:eastAsia="Times New Roman" w:hAnsi="Times New Roman"/>
                <w:w w:val="99"/>
                <w:sz w:val="18"/>
              </w:rPr>
            </w:pPr>
            <w:r>
              <w:rPr>
                <w:rFonts w:ascii="Times New Roman" w:eastAsia="Times New Roman" w:hAnsi="Times New Roman"/>
                <w:w w:val="99"/>
                <w:sz w:val="18"/>
              </w:rPr>
              <w:t>43</w:t>
            </w:r>
          </w:p>
        </w:tc>
        <w:tc>
          <w:tcPr>
            <w:tcW w:w="52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9</w:t>
            </w:r>
          </w:p>
        </w:tc>
        <w:tc>
          <w:tcPr>
            <w:tcW w:w="500" w:type="dxa"/>
            <w:shd w:val="clear" w:color="auto" w:fill="auto"/>
            <w:vAlign w:val="bottom"/>
          </w:tcPr>
          <w:p w:rsidR="00D82C51" w:rsidRDefault="005515C9">
            <w:pPr>
              <w:spacing w:line="195" w:lineRule="exact"/>
              <w:jc w:val="center"/>
              <w:rPr>
                <w:rFonts w:ascii="Times New Roman" w:eastAsia="Times New Roman" w:hAnsi="Times New Roman"/>
                <w:w w:val="96"/>
                <w:sz w:val="18"/>
              </w:rPr>
            </w:pPr>
            <w:r>
              <w:rPr>
                <w:rFonts w:ascii="Times New Roman" w:eastAsia="Times New Roman" w:hAnsi="Times New Roman"/>
                <w:w w:val="96"/>
                <w:sz w:val="18"/>
              </w:rPr>
              <w:t>216</w:t>
            </w:r>
          </w:p>
        </w:tc>
        <w:tc>
          <w:tcPr>
            <w:tcW w:w="520" w:type="dxa"/>
            <w:shd w:val="clear" w:color="auto" w:fill="auto"/>
            <w:vAlign w:val="bottom"/>
          </w:tcPr>
          <w:p w:rsidR="00D82C51" w:rsidRDefault="005515C9">
            <w:pPr>
              <w:spacing w:line="195" w:lineRule="exact"/>
              <w:jc w:val="center"/>
              <w:rPr>
                <w:rFonts w:ascii="Times New Roman" w:eastAsia="Times New Roman" w:hAnsi="Times New Roman"/>
                <w:w w:val="99"/>
                <w:sz w:val="18"/>
              </w:rPr>
            </w:pPr>
            <w:r>
              <w:rPr>
                <w:rFonts w:ascii="Times New Roman" w:eastAsia="Times New Roman" w:hAnsi="Times New Roman"/>
                <w:w w:val="99"/>
                <w:sz w:val="18"/>
              </w:rPr>
              <w:t>62</w:t>
            </w:r>
          </w:p>
        </w:tc>
        <w:tc>
          <w:tcPr>
            <w:tcW w:w="520" w:type="dxa"/>
            <w:shd w:val="clear" w:color="auto" w:fill="auto"/>
            <w:vAlign w:val="bottom"/>
          </w:tcPr>
          <w:p w:rsidR="00D82C51" w:rsidRDefault="005515C9">
            <w:pPr>
              <w:spacing w:line="195" w:lineRule="exact"/>
              <w:jc w:val="center"/>
              <w:rPr>
                <w:rFonts w:ascii="Times New Roman" w:eastAsia="Times New Roman" w:hAnsi="Times New Roman"/>
                <w:w w:val="96"/>
                <w:sz w:val="18"/>
              </w:rPr>
            </w:pPr>
            <w:r>
              <w:rPr>
                <w:rFonts w:ascii="Times New Roman" w:eastAsia="Times New Roman" w:hAnsi="Times New Roman"/>
                <w:w w:val="96"/>
                <w:sz w:val="18"/>
              </w:rPr>
              <w:t>195</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137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165</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162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193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54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218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71</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133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161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183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254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39</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191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255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78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253</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234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229</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190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217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204</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131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251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214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231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252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168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76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113</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167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230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250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88</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A</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164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213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72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138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B</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199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208</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C</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93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194</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D</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210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185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41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148</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E</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187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52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F</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135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211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150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219</w:t>
            </w:r>
          </w:p>
        </w:tc>
      </w:tr>
      <w:tr w:rsidR="00D82C51">
        <w:trPr>
          <w:trHeight w:val="104"/>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bl>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22"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10</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6" w:lineRule="exact"/>
        <w:rPr>
          <w:rFonts w:ascii="Times New Roman" w:eastAsia="Times New Roman" w:hAnsi="Times New Roman"/>
        </w:rPr>
      </w:pPr>
      <w:bookmarkStart w:id="23" w:name="page23"/>
      <w:bookmarkEnd w:id="23"/>
    </w:p>
    <w:p w:rsidR="00D82C51" w:rsidRDefault="005515C9">
      <w:pPr>
        <w:spacing w:line="0" w:lineRule="atLeast"/>
        <w:ind w:left="2580"/>
        <w:rPr>
          <w:rFonts w:ascii="Times New Roman" w:eastAsia="Times New Roman" w:hAnsi="Times New Roman"/>
        </w:rPr>
      </w:pPr>
      <w:r>
        <w:rPr>
          <w:rFonts w:ascii="Times New Roman" w:eastAsia="Times New Roman" w:hAnsi="Times New Roman"/>
          <w:b/>
        </w:rPr>
        <w:t>Tablo 3.3</w:t>
      </w:r>
      <w:r>
        <w:rPr>
          <w:rFonts w:ascii="Times New Roman" w:eastAsia="Times New Roman" w:hAnsi="Times New Roman"/>
        </w:rPr>
        <w:t>.</w:t>
      </w:r>
      <w:r>
        <w:rPr>
          <w:rFonts w:ascii="Times New Roman" w:eastAsia="Times New Roman" w:hAnsi="Times New Roman"/>
          <w:b/>
        </w:rPr>
        <w:t xml:space="preserve"> </w:t>
      </w:r>
      <w:r>
        <w:rPr>
          <w:rFonts w:ascii="Times New Roman" w:eastAsia="Times New Roman" w:hAnsi="Times New Roman"/>
        </w:rPr>
        <w:t>Sürekli zamanlı kaotik sistem YDK yapısı</w:t>
      </w:r>
    </w:p>
    <w:p w:rsidR="00D82C51" w:rsidRDefault="00D82C51">
      <w:pPr>
        <w:spacing w:line="300"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
        <w:gridCol w:w="440"/>
        <w:gridCol w:w="520"/>
        <w:gridCol w:w="520"/>
        <w:gridCol w:w="520"/>
        <w:gridCol w:w="500"/>
        <w:gridCol w:w="520"/>
        <w:gridCol w:w="500"/>
        <w:gridCol w:w="520"/>
        <w:gridCol w:w="520"/>
        <w:gridCol w:w="500"/>
        <w:gridCol w:w="520"/>
        <w:gridCol w:w="500"/>
        <w:gridCol w:w="520"/>
        <w:gridCol w:w="520"/>
        <w:gridCol w:w="500"/>
        <w:gridCol w:w="520"/>
        <w:gridCol w:w="520"/>
      </w:tblGrid>
      <w:tr w:rsidR="00D82C51">
        <w:trPr>
          <w:trHeight w:val="216"/>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44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1</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2</w:t>
            </w:r>
          </w:p>
        </w:tc>
        <w:tc>
          <w:tcPr>
            <w:tcW w:w="50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3</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4</w:t>
            </w:r>
          </w:p>
        </w:tc>
        <w:tc>
          <w:tcPr>
            <w:tcW w:w="50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5</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6</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7</w:t>
            </w:r>
          </w:p>
        </w:tc>
        <w:tc>
          <w:tcPr>
            <w:tcW w:w="50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8</w:t>
            </w:r>
          </w:p>
        </w:tc>
        <w:tc>
          <w:tcPr>
            <w:tcW w:w="52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9</w:t>
            </w:r>
          </w:p>
        </w:tc>
        <w:tc>
          <w:tcPr>
            <w:tcW w:w="500" w:type="dxa"/>
            <w:tcBorders>
              <w:top w:val="single" w:sz="8" w:space="0" w:color="7F7F7F"/>
            </w:tcBorders>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A</w:t>
            </w:r>
          </w:p>
        </w:tc>
        <w:tc>
          <w:tcPr>
            <w:tcW w:w="520" w:type="dxa"/>
            <w:tcBorders>
              <w:top w:val="single" w:sz="8" w:space="0" w:color="7F7F7F"/>
            </w:tcBorders>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B</w:t>
            </w:r>
          </w:p>
        </w:tc>
        <w:tc>
          <w:tcPr>
            <w:tcW w:w="520" w:type="dxa"/>
            <w:tcBorders>
              <w:top w:val="single" w:sz="8" w:space="0" w:color="7F7F7F"/>
            </w:tcBorders>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C</w:t>
            </w:r>
          </w:p>
        </w:tc>
        <w:tc>
          <w:tcPr>
            <w:tcW w:w="500" w:type="dxa"/>
            <w:tcBorders>
              <w:top w:val="single" w:sz="8" w:space="0" w:color="7F7F7F"/>
            </w:tcBorders>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D</w:t>
            </w:r>
          </w:p>
        </w:tc>
        <w:tc>
          <w:tcPr>
            <w:tcW w:w="520" w:type="dxa"/>
            <w:tcBorders>
              <w:top w:val="single" w:sz="8" w:space="0" w:color="7F7F7F"/>
            </w:tcBorders>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E</w:t>
            </w:r>
          </w:p>
        </w:tc>
        <w:tc>
          <w:tcPr>
            <w:tcW w:w="520" w:type="dxa"/>
            <w:tcBorders>
              <w:top w:val="single" w:sz="8" w:space="0" w:color="7F7F7F"/>
            </w:tcBorders>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F</w:t>
            </w:r>
          </w:p>
        </w:tc>
      </w:tr>
      <w:tr w:rsidR="00D82C51">
        <w:trPr>
          <w:trHeight w:val="104"/>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4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8"/>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440" w:type="dxa"/>
            <w:shd w:val="clear" w:color="auto" w:fill="auto"/>
            <w:vAlign w:val="bottom"/>
          </w:tcPr>
          <w:p w:rsidR="00D82C51" w:rsidRDefault="005515C9">
            <w:pPr>
              <w:spacing w:line="198" w:lineRule="exact"/>
              <w:ind w:left="180"/>
              <w:rPr>
                <w:rFonts w:ascii="Times New Roman" w:eastAsia="Times New Roman" w:hAnsi="Times New Roman"/>
                <w:b/>
                <w:sz w:val="18"/>
              </w:rPr>
            </w:pPr>
            <w:r>
              <w:rPr>
                <w:rFonts w:ascii="Times New Roman" w:eastAsia="Times New Roman" w:hAnsi="Times New Roman"/>
                <w:b/>
                <w:sz w:val="18"/>
              </w:rPr>
              <w:t>0</w:t>
            </w:r>
          </w:p>
        </w:tc>
        <w:tc>
          <w:tcPr>
            <w:tcW w:w="520" w:type="dxa"/>
            <w:shd w:val="clear" w:color="auto" w:fill="auto"/>
            <w:vAlign w:val="bottom"/>
          </w:tcPr>
          <w:p w:rsidR="00D82C51" w:rsidRDefault="005515C9">
            <w:pPr>
              <w:spacing w:line="197" w:lineRule="exact"/>
              <w:jc w:val="center"/>
              <w:rPr>
                <w:rFonts w:ascii="Times New Roman" w:eastAsia="Times New Roman" w:hAnsi="Times New Roman"/>
                <w:w w:val="96"/>
                <w:sz w:val="18"/>
              </w:rPr>
            </w:pPr>
            <w:r>
              <w:rPr>
                <w:rFonts w:ascii="Times New Roman" w:eastAsia="Times New Roman" w:hAnsi="Times New Roman"/>
                <w:w w:val="96"/>
                <w:sz w:val="18"/>
              </w:rPr>
              <w:t>100</w:t>
            </w:r>
          </w:p>
        </w:tc>
        <w:tc>
          <w:tcPr>
            <w:tcW w:w="520" w:type="dxa"/>
            <w:shd w:val="clear" w:color="auto" w:fill="auto"/>
            <w:vAlign w:val="bottom"/>
          </w:tcPr>
          <w:p w:rsidR="00D82C51" w:rsidRDefault="005515C9">
            <w:pPr>
              <w:spacing w:line="197" w:lineRule="exact"/>
              <w:jc w:val="center"/>
              <w:rPr>
                <w:rFonts w:ascii="Times New Roman" w:eastAsia="Times New Roman" w:hAnsi="Times New Roman"/>
                <w:sz w:val="18"/>
              </w:rPr>
            </w:pPr>
            <w:r>
              <w:rPr>
                <w:rFonts w:ascii="Times New Roman" w:eastAsia="Times New Roman" w:hAnsi="Times New Roman"/>
                <w:sz w:val="18"/>
              </w:rPr>
              <w:t>169</w:t>
            </w:r>
          </w:p>
        </w:tc>
        <w:tc>
          <w:tcPr>
            <w:tcW w:w="520" w:type="dxa"/>
            <w:shd w:val="clear" w:color="auto" w:fill="auto"/>
            <w:vAlign w:val="bottom"/>
          </w:tcPr>
          <w:p w:rsidR="00D82C51" w:rsidRDefault="005515C9">
            <w:pPr>
              <w:spacing w:line="197" w:lineRule="exact"/>
              <w:jc w:val="center"/>
              <w:rPr>
                <w:rFonts w:ascii="Times New Roman" w:eastAsia="Times New Roman" w:hAnsi="Times New Roman"/>
                <w:sz w:val="18"/>
              </w:rPr>
            </w:pPr>
            <w:r>
              <w:rPr>
                <w:rFonts w:ascii="Times New Roman" w:eastAsia="Times New Roman" w:hAnsi="Times New Roman"/>
                <w:sz w:val="18"/>
              </w:rPr>
              <w:t>235</w:t>
            </w:r>
          </w:p>
        </w:tc>
        <w:tc>
          <w:tcPr>
            <w:tcW w:w="500" w:type="dxa"/>
            <w:shd w:val="clear" w:color="auto" w:fill="auto"/>
            <w:vAlign w:val="bottom"/>
          </w:tcPr>
          <w:p w:rsidR="00D82C51" w:rsidRDefault="005515C9">
            <w:pPr>
              <w:spacing w:line="197" w:lineRule="exact"/>
              <w:jc w:val="center"/>
              <w:rPr>
                <w:rFonts w:ascii="Times New Roman" w:eastAsia="Times New Roman" w:hAnsi="Times New Roman"/>
                <w:w w:val="99"/>
                <w:sz w:val="18"/>
              </w:rPr>
            </w:pPr>
            <w:r>
              <w:rPr>
                <w:rFonts w:ascii="Times New Roman" w:eastAsia="Times New Roman" w:hAnsi="Times New Roman"/>
                <w:w w:val="99"/>
                <w:sz w:val="18"/>
              </w:rPr>
              <w:t>49</w:t>
            </w:r>
          </w:p>
        </w:tc>
        <w:tc>
          <w:tcPr>
            <w:tcW w:w="520" w:type="dxa"/>
            <w:shd w:val="clear" w:color="auto" w:fill="auto"/>
            <w:vAlign w:val="bottom"/>
          </w:tcPr>
          <w:p w:rsidR="00D82C51" w:rsidRDefault="005515C9">
            <w:pPr>
              <w:spacing w:line="197" w:lineRule="exact"/>
              <w:jc w:val="center"/>
              <w:rPr>
                <w:rFonts w:ascii="Times New Roman" w:eastAsia="Times New Roman" w:hAnsi="Times New Roman"/>
                <w:w w:val="88"/>
                <w:sz w:val="18"/>
              </w:rPr>
            </w:pPr>
            <w:r>
              <w:rPr>
                <w:rFonts w:ascii="Times New Roman" w:eastAsia="Times New Roman" w:hAnsi="Times New Roman"/>
                <w:w w:val="88"/>
                <w:sz w:val="18"/>
              </w:rPr>
              <w:t>9</w:t>
            </w:r>
          </w:p>
        </w:tc>
        <w:tc>
          <w:tcPr>
            <w:tcW w:w="500" w:type="dxa"/>
            <w:shd w:val="clear" w:color="auto" w:fill="auto"/>
            <w:vAlign w:val="bottom"/>
          </w:tcPr>
          <w:p w:rsidR="00D82C51" w:rsidRDefault="005515C9">
            <w:pPr>
              <w:spacing w:line="197" w:lineRule="exact"/>
              <w:jc w:val="center"/>
              <w:rPr>
                <w:rFonts w:ascii="Times New Roman" w:eastAsia="Times New Roman" w:hAnsi="Times New Roman"/>
                <w:w w:val="99"/>
                <w:sz w:val="18"/>
              </w:rPr>
            </w:pPr>
            <w:r>
              <w:rPr>
                <w:rFonts w:ascii="Times New Roman" w:eastAsia="Times New Roman" w:hAnsi="Times New Roman"/>
                <w:w w:val="99"/>
                <w:sz w:val="18"/>
              </w:rPr>
              <w:t>19</w:t>
            </w:r>
          </w:p>
        </w:tc>
        <w:tc>
          <w:tcPr>
            <w:tcW w:w="520" w:type="dxa"/>
            <w:shd w:val="clear" w:color="auto" w:fill="auto"/>
            <w:vAlign w:val="bottom"/>
          </w:tcPr>
          <w:p w:rsidR="00D82C51" w:rsidRDefault="005515C9">
            <w:pPr>
              <w:spacing w:line="197" w:lineRule="exact"/>
              <w:jc w:val="center"/>
              <w:rPr>
                <w:rFonts w:ascii="Times New Roman" w:eastAsia="Times New Roman" w:hAnsi="Times New Roman"/>
                <w:w w:val="99"/>
                <w:sz w:val="18"/>
              </w:rPr>
            </w:pPr>
            <w:r>
              <w:rPr>
                <w:rFonts w:ascii="Times New Roman" w:eastAsia="Times New Roman" w:hAnsi="Times New Roman"/>
                <w:w w:val="99"/>
                <w:sz w:val="18"/>
              </w:rPr>
              <w:t>73</w:t>
            </w:r>
          </w:p>
        </w:tc>
        <w:tc>
          <w:tcPr>
            <w:tcW w:w="520" w:type="dxa"/>
            <w:shd w:val="clear" w:color="auto" w:fill="auto"/>
            <w:vAlign w:val="bottom"/>
          </w:tcPr>
          <w:p w:rsidR="00D82C51" w:rsidRDefault="005515C9">
            <w:pPr>
              <w:spacing w:line="197" w:lineRule="exact"/>
              <w:jc w:val="center"/>
              <w:rPr>
                <w:rFonts w:ascii="Times New Roman" w:eastAsia="Times New Roman" w:hAnsi="Times New Roman"/>
                <w:sz w:val="18"/>
              </w:rPr>
            </w:pPr>
            <w:r>
              <w:rPr>
                <w:rFonts w:ascii="Times New Roman" w:eastAsia="Times New Roman" w:hAnsi="Times New Roman"/>
                <w:sz w:val="18"/>
              </w:rPr>
              <w:t>152</w:t>
            </w:r>
          </w:p>
        </w:tc>
        <w:tc>
          <w:tcPr>
            <w:tcW w:w="500" w:type="dxa"/>
            <w:shd w:val="clear" w:color="auto" w:fill="auto"/>
            <w:vAlign w:val="bottom"/>
          </w:tcPr>
          <w:p w:rsidR="00D82C51" w:rsidRDefault="005515C9">
            <w:pPr>
              <w:spacing w:line="197" w:lineRule="exact"/>
              <w:jc w:val="center"/>
              <w:rPr>
                <w:rFonts w:ascii="Times New Roman" w:eastAsia="Times New Roman" w:hAnsi="Times New Roman"/>
                <w:w w:val="99"/>
                <w:sz w:val="18"/>
              </w:rPr>
            </w:pPr>
            <w:r>
              <w:rPr>
                <w:rFonts w:ascii="Times New Roman" w:eastAsia="Times New Roman" w:hAnsi="Times New Roman"/>
                <w:w w:val="99"/>
                <w:sz w:val="18"/>
              </w:rPr>
              <w:t>43</w:t>
            </w:r>
          </w:p>
        </w:tc>
        <w:tc>
          <w:tcPr>
            <w:tcW w:w="520" w:type="dxa"/>
            <w:shd w:val="clear" w:color="auto" w:fill="auto"/>
            <w:vAlign w:val="bottom"/>
          </w:tcPr>
          <w:p w:rsidR="00D82C51" w:rsidRDefault="005515C9">
            <w:pPr>
              <w:spacing w:line="197" w:lineRule="exact"/>
              <w:jc w:val="center"/>
              <w:rPr>
                <w:rFonts w:ascii="Times New Roman" w:eastAsia="Times New Roman" w:hAnsi="Times New Roman"/>
                <w:sz w:val="18"/>
              </w:rPr>
            </w:pPr>
            <w:r>
              <w:rPr>
                <w:rFonts w:ascii="Times New Roman" w:eastAsia="Times New Roman" w:hAnsi="Times New Roman"/>
                <w:sz w:val="18"/>
              </w:rPr>
              <w:t>98</w:t>
            </w:r>
          </w:p>
        </w:tc>
        <w:tc>
          <w:tcPr>
            <w:tcW w:w="500" w:type="dxa"/>
            <w:shd w:val="clear" w:color="auto" w:fill="auto"/>
            <w:vAlign w:val="bottom"/>
          </w:tcPr>
          <w:p w:rsidR="00D82C51" w:rsidRDefault="005515C9">
            <w:pPr>
              <w:spacing w:line="197" w:lineRule="exact"/>
              <w:jc w:val="center"/>
              <w:rPr>
                <w:rFonts w:ascii="Times New Roman" w:eastAsia="Times New Roman" w:hAnsi="Times New Roman"/>
                <w:w w:val="96"/>
                <w:sz w:val="18"/>
              </w:rPr>
            </w:pPr>
            <w:r>
              <w:rPr>
                <w:rFonts w:ascii="Times New Roman" w:eastAsia="Times New Roman" w:hAnsi="Times New Roman"/>
                <w:w w:val="96"/>
                <w:sz w:val="18"/>
              </w:rPr>
              <w:t>195</w:t>
            </w:r>
          </w:p>
        </w:tc>
        <w:tc>
          <w:tcPr>
            <w:tcW w:w="520" w:type="dxa"/>
            <w:shd w:val="clear" w:color="auto" w:fill="auto"/>
            <w:vAlign w:val="bottom"/>
          </w:tcPr>
          <w:p w:rsidR="00D82C51" w:rsidRDefault="005515C9">
            <w:pPr>
              <w:spacing w:line="197" w:lineRule="exact"/>
              <w:jc w:val="center"/>
              <w:rPr>
                <w:rFonts w:ascii="Times New Roman" w:eastAsia="Times New Roman" w:hAnsi="Times New Roman"/>
                <w:sz w:val="18"/>
              </w:rPr>
            </w:pPr>
            <w:r>
              <w:rPr>
                <w:rFonts w:ascii="Times New Roman" w:eastAsia="Times New Roman" w:hAnsi="Times New Roman"/>
                <w:sz w:val="18"/>
              </w:rPr>
              <w:t>105</w:t>
            </w:r>
          </w:p>
        </w:tc>
        <w:tc>
          <w:tcPr>
            <w:tcW w:w="520" w:type="dxa"/>
            <w:shd w:val="clear" w:color="auto" w:fill="auto"/>
            <w:vAlign w:val="bottom"/>
          </w:tcPr>
          <w:p w:rsidR="00D82C51" w:rsidRDefault="005515C9">
            <w:pPr>
              <w:spacing w:line="197" w:lineRule="exact"/>
              <w:jc w:val="center"/>
              <w:rPr>
                <w:rFonts w:ascii="Times New Roman" w:eastAsia="Times New Roman" w:hAnsi="Times New Roman"/>
                <w:sz w:val="18"/>
              </w:rPr>
            </w:pPr>
            <w:r>
              <w:rPr>
                <w:rFonts w:ascii="Times New Roman" w:eastAsia="Times New Roman" w:hAnsi="Times New Roman"/>
                <w:sz w:val="18"/>
              </w:rPr>
              <w:t>147</w:t>
            </w:r>
          </w:p>
        </w:tc>
        <w:tc>
          <w:tcPr>
            <w:tcW w:w="500" w:type="dxa"/>
            <w:shd w:val="clear" w:color="auto" w:fill="auto"/>
            <w:vAlign w:val="bottom"/>
          </w:tcPr>
          <w:p w:rsidR="00D82C51" w:rsidRDefault="005515C9">
            <w:pPr>
              <w:spacing w:line="197" w:lineRule="exact"/>
              <w:jc w:val="center"/>
              <w:rPr>
                <w:rFonts w:ascii="Times New Roman" w:eastAsia="Times New Roman" w:hAnsi="Times New Roman"/>
                <w:w w:val="99"/>
                <w:sz w:val="18"/>
              </w:rPr>
            </w:pPr>
            <w:r>
              <w:rPr>
                <w:rFonts w:ascii="Times New Roman" w:eastAsia="Times New Roman" w:hAnsi="Times New Roman"/>
                <w:w w:val="99"/>
                <w:sz w:val="18"/>
              </w:rPr>
              <w:t>16</w:t>
            </w:r>
          </w:p>
        </w:tc>
        <w:tc>
          <w:tcPr>
            <w:tcW w:w="520" w:type="dxa"/>
            <w:shd w:val="clear" w:color="auto" w:fill="auto"/>
            <w:vAlign w:val="bottom"/>
          </w:tcPr>
          <w:p w:rsidR="00D82C51" w:rsidRDefault="005515C9">
            <w:pPr>
              <w:spacing w:line="197" w:lineRule="exact"/>
              <w:jc w:val="center"/>
              <w:rPr>
                <w:rFonts w:ascii="Times New Roman" w:eastAsia="Times New Roman" w:hAnsi="Times New Roman"/>
                <w:sz w:val="18"/>
              </w:rPr>
            </w:pPr>
            <w:r>
              <w:rPr>
                <w:rFonts w:ascii="Times New Roman" w:eastAsia="Times New Roman" w:hAnsi="Times New Roman"/>
                <w:sz w:val="18"/>
              </w:rPr>
              <w:t>224</w:t>
            </w:r>
          </w:p>
        </w:tc>
        <w:tc>
          <w:tcPr>
            <w:tcW w:w="520" w:type="dxa"/>
            <w:shd w:val="clear" w:color="auto" w:fill="auto"/>
            <w:vAlign w:val="bottom"/>
          </w:tcPr>
          <w:p w:rsidR="00D82C51" w:rsidRDefault="005515C9">
            <w:pPr>
              <w:spacing w:line="197" w:lineRule="exact"/>
              <w:jc w:val="center"/>
              <w:rPr>
                <w:rFonts w:ascii="Times New Roman" w:eastAsia="Times New Roman" w:hAnsi="Times New Roman"/>
                <w:w w:val="96"/>
                <w:sz w:val="18"/>
              </w:rPr>
            </w:pPr>
            <w:r>
              <w:rPr>
                <w:rFonts w:ascii="Times New Roman" w:eastAsia="Times New Roman" w:hAnsi="Times New Roman"/>
                <w:w w:val="96"/>
                <w:sz w:val="18"/>
              </w:rPr>
              <w:t>162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163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137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165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232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62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254</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133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151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74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66</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161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221</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191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253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71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247</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182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231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255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217</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251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181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193</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252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136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48</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158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250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69</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A</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156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239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176</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B</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80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C</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213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203</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D</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194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196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86</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E</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59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185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148</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44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F</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211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150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219</w:t>
            </w:r>
          </w:p>
        </w:tc>
      </w:tr>
      <w:tr w:rsidR="00D82C51">
        <w:trPr>
          <w:trHeight w:val="106"/>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9"/>
        </w:rPr>
        <w:drawing>
          <wp:anchor distT="0" distB="0" distL="114300" distR="114300" simplePos="0" relativeHeight="251630080" behindDoc="1" locked="0" layoutInCell="1" allowOverlap="1">
            <wp:simplePos x="0" y="0"/>
            <wp:positionH relativeFrom="column">
              <wp:posOffset>355600</wp:posOffset>
            </wp:positionH>
            <wp:positionV relativeFrom="paragraph">
              <wp:posOffset>-1039495</wp:posOffset>
            </wp:positionV>
            <wp:extent cx="4699000" cy="1854200"/>
            <wp:effectExtent l="0" t="0" r="6350" b="0"/>
            <wp:wrapNone/>
            <wp:docPr id="104"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57" w:lineRule="exact"/>
        <w:rPr>
          <w:rFonts w:ascii="Times New Roman" w:eastAsia="Times New Roman" w:hAnsi="Times New Roman"/>
        </w:rPr>
      </w:pPr>
    </w:p>
    <w:p w:rsidR="00D82C51" w:rsidRDefault="005515C9">
      <w:pPr>
        <w:tabs>
          <w:tab w:val="left" w:pos="960"/>
        </w:tabs>
        <w:spacing w:line="0" w:lineRule="atLeast"/>
        <w:ind w:left="400"/>
        <w:rPr>
          <w:rFonts w:ascii="Times New Roman" w:eastAsia="Times New Roman" w:hAnsi="Times New Roman"/>
          <w:b/>
          <w:sz w:val="23"/>
        </w:rPr>
      </w:pPr>
      <w:r>
        <w:rPr>
          <w:rFonts w:ascii="Times New Roman" w:eastAsia="Times New Roman" w:hAnsi="Times New Roman"/>
          <w:b/>
          <w:sz w:val="24"/>
        </w:rPr>
        <w:t>3.2.</w:t>
      </w:r>
      <w:r>
        <w:rPr>
          <w:rFonts w:ascii="Times New Roman" w:eastAsia="Times New Roman" w:hAnsi="Times New Roman"/>
        </w:rPr>
        <w:tab/>
      </w:r>
      <w:r>
        <w:rPr>
          <w:rFonts w:ascii="Times New Roman" w:eastAsia="Times New Roman" w:hAnsi="Times New Roman"/>
          <w:b/>
          <w:sz w:val="23"/>
        </w:rPr>
        <w:t>Performans İyileştirmesi için Önerilen Algoritma II</w:t>
      </w:r>
    </w:p>
    <w:p w:rsidR="00D82C51" w:rsidRDefault="00D82C51">
      <w:pPr>
        <w:spacing w:line="383" w:lineRule="exact"/>
        <w:rPr>
          <w:rFonts w:ascii="Times New Roman" w:eastAsia="Times New Roman" w:hAnsi="Times New Roman"/>
        </w:rPr>
      </w:pPr>
    </w:p>
    <w:p w:rsidR="00D82C51" w:rsidRDefault="005515C9">
      <w:pPr>
        <w:spacing w:line="358" w:lineRule="auto"/>
        <w:ind w:left="400" w:firstLine="566"/>
        <w:jc w:val="both"/>
        <w:rPr>
          <w:rFonts w:ascii="Times New Roman" w:eastAsia="Times New Roman" w:hAnsi="Times New Roman"/>
          <w:sz w:val="22"/>
        </w:rPr>
      </w:pPr>
      <w:r>
        <w:rPr>
          <w:rFonts w:ascii="Times New Roman" w:eastAsia="Times New Roman" w:hAnsi="Times New Roman"/>
          <w:sz w:val="22"/>
        </w:rPr>
        <w:t>Bu bölümde önerilen yöntemin en önemli özelliği ideal entropi kaynağı kullanılarak üretilen YDK yapılarının önerilen son işlem tekniği ile yeniden konumlandırılmasıdır</w:t>
      </w:r>
      <w:r>
        <w:rPr>
          <w:rFonts w:ascii="Times New Roman" w:eastAsia="Times New Roman" w:hAnsi="Times New Roman"/>
          <w:color w:val="FF0000"/>
          <w:sz w:val="22"/>
        </w:rPr>
        <w:t>.</w:t>
      </w:r>
      <w:r>
        <w:rPr>
          <w:rFonts w:ascii="Times New Roman" w:eastAsia="Times New Roman" w:hAnsi="Times New Roman"/>
          <w:sz w:val="22"/>
        </w:rPr>
        <w:t xml:space="preserve"> Kaynak [8]’de </w:t>
      </w:r>
      <w:proofErr w:type="gramStart"/>
      <w:r>
        <w:rPr>
          <w:rFonts w:ascii="Times New Roman" w:eastAsia="Times New Roman" w:hAnsi="Times New Roman"/>
          <w:sz w:val="22"/>
        </w:rPr>
        <w:t>optimizasyon</w:t>
      </w:r>
      <w:proofErr w:type="gramEnd"/>
      <w:r>
        <w:rPr>
          <w:rFonts w:ascii="Times New Roman" w:eastAsia="Times New Roman" w:hAnsi="Times New Roman"/>
          <w:sz w:val="22"/>
        </w:rPr>
        <w:t xml:space="preserve"> algoritmaları aracılığı ile kaotik sistemler için ideal entropi kaynağını üretecek başlangıç koşulları ve kontrol parametrelerinin nasıl seçilebileceği gösterilmiştir. Bu bölümde öncelikle en uygun başlangıç koşulları ve kontrol parametre değerlerinin nasıl belirlenebileceği açıklanmıştır. Ardından bu ideal entropi kaynağını yer değiştirme kutularına dönüştürmek için önerilen yöntemin ayrıntıları verilmiştir. Son olarak son işlem algoritması olarak kullanılan zig-zag yönteminin detaylarına yer verilmiştir.</w:t>
      </w:r>
    </w:p>
    <w:p w:rsidR="00D82C51" w:rsidRDefault="00D82C51">
      <w:pPr>
        <w:spacing w:line="200" w:lineRule="exact"/>
        <w:rPr>
          <w:rFonts w:ascii="Times New Roman" w:eastAsia="Times New Roman" w:hAnsi="Times New Roman"/>
        </w:rPr>
      </w:pPr>
    </w:p>
    <w:p w:rsidR="00D82C51" w:rsidRDefault="00D82C51">
      <w:pPr>
        <w:spacing w:line="209" w:lineRule="exact"/>
        <w:rPr>
          <w:rFonts w:ascii="Times New Roman" w:eastAsia="Times New Roman" w:hAnsi="Times New Roman"/>
        </w:rPr>
      </w:pPr>
    </w:p>
    <w:p w:rsidR="00D82C51" w:rsidRDefault="005515C9">
      <w:pPr>
        <w:tabs>
          <w:tab w:val="left" w:pos="1100"/>
        </w:tabs>
        <w:spacing w:line="0" w:lineRule="atLeast"/>
        <w:ind w:left="400"/>
        <w:rPr>
          <w:rFonts w:ascii="Times New Roman" w:eastAsia="Times New Roman" w:hAnsi="Times New Roman"/>
          <w:b/>
          <w:sz w:val="22"/>
        </w:rPr>
      </w:pPr>
      <w:r>
        <w:rPr>
          <w:rFonts w:ascii="Times New Roman" w:eastAsia="Times New Roman" w:hAnsi="Times New Roman"/>
          <w:b/>
          <w:sz w:val="22"/>
        </w:rPr>
        <w:t>3.2.1.</w:t>
      </w:r>
      <w:r>
        <w:rPr>
          <w:rFonts w:ascii="Times New Roman" w:eastAsia="Times New Roman" w:hAnsi="Times New Roman"/>
        </w:rPr>
        <w:tab/>
      </w:r>
      <w:r>
        <w:rPr>
          <w:rFonts w:ascii="Times New Roman" w:eastAsia="Times New Roman" w:hAnsi="Times New Roman"/>
          <w:b/>
          <w:sz w:val="22"/>
        </w:rPr>
        <w:t>Kaos Tabanlı İdeal Entropi Kaynağının Üretilmesi</w:t>
      </w:r>
    </w:p>
    <w:p w:rsidR="00D82C51" w:rsidRDefault="00D82C51">
      <w:pPr>
        <w:spacing w:line="374" w:lineRule="exact"/>
        <w:rPr>
          <w:rFonts w:ascii="Times New Roman" w:eastAsia="Times New Roman" w:hAnsi="Times New Roman"/>
        </w:rPr>
      </w:pPr>
    </w:p>
    <w:p w:rsidR="00D82C51" w:rsidRDefault="005515C9">
      <w:pPr>
        <w:spacing w:line="351" w:lineRule="auto"/>
        <w:ind w:left="400" w:firstLine="708"/>
        <w:jc w:val="both"/>
        <w:rPr>
          <w:rFonts w:ascii="Times New Roman" w:eastAsia="Times New Roman" w:hAnsi="Times New Roman"/>
          <w:sz w:val="22"/>
        </w:rPr>
      </w:pPr>
      <w:r>
        <w:rPr>
          <w:rFonts w:ascii="Times New Roman" w:eastAsia="Times New Roman" w:hAnsi="Times New Roman"/>
          <w:sz w:val="22"/>
        </w:rPr>
        <w:t xml:space="preserve">Kaos ve rastgelelik arasındaki heyecan verici ilişki </w:t>
      </w:r>
      <w:proofErr w:type="gramStart"/>
      <w:r>
        <w:rPr>
          <w:rFonts w:ascii="Times New Roman" w:eastAsia="Times New Roman" w:hAnsi="Times New Roman"/>
          <w:sz w:val="22"/>
        </w:rPr>
        <w:t>literatürde</w:t>
      </w:r>
      <w:proofErr w:type="gramEnd"/>
      <w:r>
        <w:rPr>
          <w:rFonts w:ascii="Times New Roman" w:eastAsia="Times New Roman" w:hAnsi="Times New Roman"/>
          <w:sz w:val="22"/>
        </w:rPr>
        <w:t xml:space="preserve"> çok yaygın şekilde kullanılmıştır. Ancak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 rastgelelik üreteçleri için literatürde önemli bir eksiklik bulunmaktadır: Doğrusal olmayan bir sistemin kaotik davranış gösterebilmesi için başlangıç koşulları ve kontrol parametrelerinin uygun şekilde seçilmesi gerekmektedir. Genellikle doğrusal olmayan sistemlerin kaotik davranış gösterdiği başlangıç koşulları ve kontrol parametrelerinin alabileceği değer aralıkları iki rasyonel sayı aralığındadır. Literatürde önerilen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w:t>
      </w:r>
    </w:p>
    <w:p w:rsidR="00D82C51" w:rsidRDefault="005515C9">
      <w:pPr>
        <w:spacing w:line="230" w:lineRule="auto"/>
        <w:ind w:right="-399"/>
        <w:jc w:val="center"/>
        <w:rPr>
          <w:rFonts w:ascii="Times New Roman" w:eastAsia="Times New Roman" w:hAnsi="Times New Roman"/>
        </w:rPr>
      </w:pPr>
      <w:r>
        <w:rPr>
          <w:rFonts w:ascii="Times New Roman" w:eastAsia="Times New Roman" w:hAnsi="Times New Roman"/>
        </w:rPr>
        <w:t>11</w:t>
      </w:r>
    </w:p>
    <w:p w:rsidR="00D82C51" w:rsidRDefault="00D82C51">
      <w:pPr>
        <w:spacing w:line="230" w:lineRule="auto"/>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6" w:lineRule="exact"/>
        <w:rPr>
          <w:rFonts w:ascii="Times New Roman" w:eastAsia="Times New Roman" w:hAnsi="Times New Roman"/>
        </w:rPr>
      </w:pPr>
      <w:bookmarkStart w:id="24" w:name="page24"/>
      <w:bookmarkEnd w:id="24"/>
    </w:p>
    <w:p w:rsidR="00D82C51" w:rsidRDefault="005515C9">
      <w:pPr>
        <w:spacing w:line="359" w:lineRule="auto"/>
        <w:ind w:left="400"/>
        <w:jc w:val="both"/>
        <w:rPr>
          <w:rFonts w:ascii="Times New Roman" w:eastAsia="Times New Roman" w:hAnsi="Times New Roman"/>
          <w:sz w:val="22"/>
        </w:rPr>
      </w:pPr>
      <w:proofErr w:type="gramStart"/>
      <w:r>
        <w:rPr>
          <w:rFonts w:ascii="Times New Roman" w:eastAsia="Times New Roman" w:hAnsi="Times New Roman"/>
          <w:sz w:val="22"/>
        </w:rPr>
        <w:t>rastgelelik</w:t>
      </w:r>
      <w:proofErr w:type="gramEnd"/>
      <w:r>
        <w:rPr>
          <w:rFonts w:ascii="Times New Roman" w:eastAsia="Times New Roman" w:hAnsi="Times New Roman"/>
          <w:sz w:val="22"/>
        </w:rPr>
        <w:t xml:space="preserve"> üreteçlerinde başlangıç koşulları ve kontrol parametrelerinin bu aralıkta herhangi bir değer seçilerek tasarımların gerçekleştirildiği bilgisi paylaşılmıştır. Ancak bu seçimlerin rastgelelik üzerindeki etkisi incelenmemiştir. Örneğin matematiksel modeli Denklem 3.1’de verilen en yaygın kaotik sistemlerden biri olan lojistik harita isimli doğrusal olmayan sistemin çatallaşma (bifurcation) diyagramı Şekil 3.3’de verilmiştir. Denklem 3.1’de x</w:t>
      </w:r>
      <w:r>
        <w:rPr>
          <w:rFonts w:ascii="Times New Roman" w:eastAsia="Times New Roman" w:hAnsi="Times New Roman"/>
          <w:sz w:val="13"/>
        </w:rPr>
        <w:t>0</w:t>
      </w:r>
      <w:r>
        <w:rPr>
          <w:rFonts w:ascii="Times New Roman" w:eastAsia="Times New Roman" w:hAnsi="Times New Roman"/>
          <w:sz w:val="22"/>
        </w:rPr>
        <w:t xml:space="preserve"> değeri sistemin başlangıç koşulu a parametresi ise doğrusal olmayan sistemin kontrol parametresidir. Şekil 3.3’den görülebileceği gibi a parametresinin 1 ile 3 arasındaki değerlerinde sistem kaotik değildir ve tek bir denge noktası vardır, sistem bu noktaya yaklaşarak orada sabit kalır. </w:t>
      </w:r>
      <w:proofErr w:type="gramStart"/>
      <w:r>
        <w:rPr>
          <w:rFonts w:ascii="Times New Roman" w:eastAsia="Times New Roman" w:hAnsi="Times New Roman"/>
          <w:sz w:val="22"/>
        </w:rPr>
        <w:t>a</w:t>
      </w:r>
      <w:proofErr w:type="gramEnd"/>
      <w:r>
        <w:rPr>
          <w:rFonts w:ascii="Times New Roman" w:eastAsia="Times New Roman" w:hAnsi="Times New Roman"/>
          <w:sz w:val="22"/>
        </w:rPr>
        <w:t xml:space="preserve"> parametresinin 3 ile 3,5 arasındaki değerleri için iki denge noktası vardır ve herhangi birine yaklaşarak orada sabit kalır. Fakat 3,5 değerinden sonra sistem </w:t>
      </w:r>
      <w:proofErr w:type="gramStart"/>
      <w:r>
        <w:rPr>
          <w:rFonts w:ascii="Times New Roman" w:eastAsia="Times New Roman" w:hAnsi="Times New Roman"/>
          <w:sz w:val="22"/>
        </w:rPr>
        <w:t>kaosa</w:t>
      </w:r>
      <w:proofErr w:type="gramEnd"/>
      <w:r>
        <w:rPr>
          <w:rFonts w:ascii="Times New Roman" w:eastAsia="Times New Roman" w:hAnsi="Times New Roman"/>
          <w:sz w:val="22"/>
        </w:rPr>
        <w:t xml:space="preserve"> girmiştir ve davranışı kestirilemez. Bu kestirilemez davranış rastgelelik için önemli olduğundan literatürdeki birçok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 rastgelelik üreteç tasarımında x</w:t>
      </w:r>
      <w:r>
        <w:rPr>
          <w:rFonts w:ascii="Times New Roman" w:eastAsia="Times New Roman" w:hAnsi="Times New Roman"/>
          <w:sz w:val="13"/>
        </w:rPr>
        <w:t>n</w:t>
      </w:r>
      <w:r>
        <w:rPr>
          <w:rFonts w:ascii="Times New Roman" w:eastAsia="Times New Roman" w:hAnsi="Times New Roman"/>
          <w:sz w:val="22"/>
        </w:rPr>
        <w:t xml:space="preserve"> değerinin [0 - 1] aralığında a değerinin ise [3,5 - 4] arasında seçilmesi istenmiştir. Ancak her iki parametrenin tanımlı olduğu aralıkta sonsuz adet seçim yapılabilir. Yapılabilecek bu seçimlerin etkisinin incelenmemiş olması önemli bir eksikliktir. Bu çalışmanın amacı bu problemleri </w:t>
      </w:r>
      <w:proofErr w:type="gramStart"/>
      <w:r>
        <w:rPr>
          <w:rFonts w:ascii="Times New Roman" w:eastAsia="Times New Roman" w:hAnsi="Times New Roman"/>
          <w:sz w:val="22"/>
        </w:rPr>
        <w:t>optimizasyon</w:t>
      </w:r>
      <w:proofErr w:type="gramEnd"/>
      <w:r>
        <w:rPr>
          <w:rFonts w:ascii="Times New Roman" w:eastAsia="Times New Roman" w:hAnsi="Times New Roman"/>
          <w:sz w:val="22"/>
        </w:rPr>
        <w:t xml:space="preserve"> algoritmaları yardımıyla adresleyebilmektir.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31104" behindDoc="1" locked="0" layoutInCell="1" allowOverlap="1">
            <wp:simplePos x="0" y="0"/>
            <wp:positionH relativeFrom="column">
              <wp:posOffset>355600</wp:posOffset>
            </wp:positionH>
            <wp:positionV relativeFrom="paragraph">
              <wp:posOffset>-929005</wp:posOffset>
            </wp:positionV>
            <wp:extent cx="4699000" cy="1854200"/>
            <wp:effectExtent l="0" t="0" r="6350" b="0"/>
            <wp:wrapNone/>
            <wp:docPr id="103"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120" w:type="dxa"/>
        <w:tblLayout w:type="fixed"/>
        <w:tblCellMar>
          <w:left w:w="0" w:type="dxa"/>
          <w:right w:w="0" w:type="dxa"/>
        </w:tblCellMar>
        <w:tblLook w:val="0000" w:firstRow="0" w:lastRow="0" w:firstColumn="0" w:lastColumn="0" w:noHBand="0" w:noVBand="0"/>
      </w:tblPr>
      <w:tblGrid>
        <w:gridCol w:w="4680"/>
        <w:gridCol w:w="2820"/>
      </w:tblGrid>
      <w:tr w:rsidR="00D82C51">
        <w:trPr>
          <w:trHeight w:val="676"/>
        </w:trPr>
        <w:tc>
          <w:tcPr>
            <w:tcW w:w="4680" w:type="dxa"/>
            <w:shd w:val="clear" w:color="auto" w:fill="auto"/>
            <w:vAlign w:val="bottom"/>
          </w:tcPr>
          <w:p w:rsidR="00D82C51" w:rsidRDefault="005515C9">
            <w:pPr>
              <w:spacing w:line="674" w:lineRule="exact"/>
              <w:rPr>
                <w:rFonts w:ascii="Cambria Math" w:eastAsia="Cambria Math" w:hAnsi="Cambria Math"/>
                <w:sz w:val="12"/>
              </w:rPr>
            </w:pPr>
            <w:r>
              <w:rPr>
                <w:rFonts w:ascii="Cambria Math" w:eastAsia="Cambria Math" w:hAnsi="Cambria Math"/>
                <w:sz w:val="16"/>
                <w:vertAlign w:val="subscript"/>
              </w:rPr>
              <w:t xml:space="preserve">  +1</w:t>
            </w:r>
            <w:r>
              <w:rPr>
                <w:rFonts w:ascii="Cambria Math" w:eastAsia="Cambria Math" w:hAnsi="Cambria Math"/>
                <w:sz w:val="12"/>
              </w:rPr>
              <w:t xml:space="preserve"> =  ∗  ∗(1−  )</w:t>
            </w:r>
          </w:p>
        </w:tc>
        <w:tc>
          <w:tcPr>
            <w:tcW w:w="2820" w:type="dxa"/>
            <w:shd w:val="clear" w:color="auto" w:fill="auto"/>
            <w:vAlign w:val="bottom"/>
          </w:tcPr>
          <w:p w:rsidR="00D82C51" w:rsidRDefault="005515C9">
            <w:pPr>
              <w:spacing w:line="0" w:lineRule="atLeast"/>
              <w:jc w:val="right"/>
              <w:rPr>
                <w:rFonts w:ascii="Times New Roman" w:eastAsia="Times New Roman" w:hAnsi="Times New Roman"/>
                <w:sz w:val="22"/>
              </w:rPr>
            </w:pPr>
            <w:r>
              <w:rPr>
                <w:rFonts w:ascii="Times New Roman" w:eastAsia="Times New Roman" w:hAnsi="Times New Roman"/>
                <w:sz w:val="22"/>
              </w:rPr>
              <w:t>(3.1)</w:t>
            </w:r>
          </w:p>
        </w:tc>
      </w:tr>
    </w:tbl>
    <w:p w:rsidR="00D82C51" w:rsidRDefault="00D82C51">
      <w:pPr>
        <w:rPr>
          <w:rFonts w:ascii="Times New Roman" w:eastAsia="Times New Roman" w:hAnsi="Times New Roman"/>
          <w:sz w:val="22"/>
        </w:rPr>
        <w:sectPr w:rsidR="00D82C51">
          <w:pgSz w:w="11900" w:h="16838"/>
          <w:pgMar w:top="1440" w:right="1406" w:bottom="786" w:left="1440" w:header="0" w:footer="0" w:gutter="0"/>
          <w:cols w:space="0" w:equalWidth="0">
            <w:col w:w="9060"/>
          </w:cols>
          <w:docGrid w:linePitch="360"/>
        </w:sect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60" w:lineRule="exact"/>
        <w:rPr>
          <w:rFonts w:ascii="Times New Roman" w:eastAsia="Times New Roman" w:hAnsi="Times New Roman"/>
        </w:rPr>
      </w:pPr>
    </w:p>
    <w:tbl>
      <w:tblPr>
        <w:tblW w:w="0" w:type="auto"/>
        <w:tblInd w:w="2201" w:type="dxa"/>
        <w:tblLayout w:type="fixed"/>
        <w:tblCellMar>
          <w:left w:w="0" w:type="dxa"/>
          <w:right w:w="0" w:type="dxa"/>
        </w:tblCellMar>
        <w:tblLook w:val="0000" w:firstRow="0" w:lastRow="0" w:firstColumn="0" w:lastColumn="0" w:noHBand="0" w:noVBand="0"/>
      </w:tblPr>
      <w:tblGrid>
        <w:gridCol w:w="149"/>
      </w:tblGrid>
      <w:tr w:rsidR="00D82C51">
        <w:trPr>
          <w:trHeight w:val="160"/>
        </w:trPr>
        <w:tc>
          <w:tcPr>
            <w:tcW w:w="149" w:type="dxa"/>
            <w:shd w:val="clear" w:color="auto" w:fill="auto"/>
            <w:textDirection w:val="btLr"/>
            <w:vAlign w:val="bottom"/>
          </w:tcPr>
          <w:p w:rsidR="00D82C51" w:rsidRDefault="005515C9">
            <w:pPr>
              <w:spacing w:line="0" w:lineRule="atLeast"/>
              <w:rPr>
                <w:rFonts w:ascii="Arial" w:eastAsia="Arial" w:hAnsi="Arial"/>
                <w:sz w:val="13"/>
              </w:rPr>
            </w:pPr>
            <w:r>
              <w:rPr>
                <w:rFonts w:ascii="Arial" w:eastAsia="Arial" w:hAnsi="Arial"/>
                <w:sz w:val="13"/>
              </w:rPr>
              <w:t>xn</w:t>
            </w:r>
          </w:p>
        </w:tc>
      </w:tr>
    </w:tbl>
    <w:p w:rsidR="00D82C51" w:rsidRDefault="005515C9">
      <w:pPr>
        <w:spacing w:line="200" w:lineRule="exact"/>
        <w:rPr>
          <w:rFonts w:ascii="Times New Roman" w:eastAsia="Times New Roman" w:hAnsi="Times New Roman"/>
        </w:rPr>
      </w:pPr>
      <w:r>
        <w:rPr>
          <w:rFonts w:ascii="Arial" w:eastAsia="Arial" w:hAnsi="Arial"/>
          <w:sz w:val="13"/>
        </w:rPr>
        <w:br w:type="column"/>
      </w:r>
    </w:p>
    <w:p w:rsidR="00D82C51" w:rsidRDefault="00D82C51">
      <w:pPr>
        <w:spacing w:line="370" w:lineRule="exact"/>
        <w:rPr>
          <w:rFonts w:ascii="Times New Roman" w:eastAsia="Times New Roman" w:hAnsi="Times New Roman"/>
        </w:rPr>
      </w:pPr>
    </w:p>
    <w:p w:rsidR="00D82C51" w:rsidRDefault="005515C9">
      <w:pPr>
        <w:spacing w:line="0" w:lineRule="atLeast"/>
        <w:ind w:right="1880"/>
        <w:jc w:val="center"/>
        <w:rPr>
          <w:rFonts w:ascii="Arial" w:eastAsia="Arial" w:hAnsi="Arial"/>
          <w:sz w:val="13"/>
        </w:rPr>
      </w:pPr>
      <w:proofErr w:type="gramStart"/>
      <w:r>
        <w:rPr>
          <w:rFonts w:ascii="Arial" w:eastAsia="Arial" w:hAnsi="Arial"/>
          <w:sz w:val="13"/>
        </w:rPr>
        <w:t>lojistik</w:t>
      </w:r>
      <w:proofErr w:type="gramEnd"/>
      <w:r>
        <w:rPr>
          <w:rFonts w:ascii="Arial" w:eastAsia="Arial" w:hAnsi="Arial"/>
          <w:sz w:val="13"/>
        </w:rPr>
        <w:t xml:space="preserve"> haritanin çatallasma diyagrami</w:t>
      </w:r>
    </w:p>
    <w:p w:rsidR="00D82C51" w:rsidRDefault="00D82C51">
      <w:pPr>
        <w:spacing w:line="4" w:lineRule="exact"/>
        <w:rPr>
          <w:rFonts w:ascii="Times New Roman" w:eastAsia="Times New Roman" w:hAnsi="Times New Roman"/>
        </w:rPr>
      </w:pPr>
    </w:p>
    <w:p w:rsidR="00D82C51" w:rsidRDefault="005515C9">
      <w:pPr>
        <w:spacing w:line="0" w:lineRule="atLeast"/>
        <w:ind w:right="1960"/>
        <w:jc w:val="center"/>
        <w:rPr>
          <w:rFonts w:ascii="Arial" w:eastAsia="Arial" w:hAnsi="Arial"/>
          <w:sz w:val="1"/>
        </w:rPr>
      </w:pPr>
      <w:r>
        <w:rPr>
          <w:rFonts w:ascii="Arial" w:eastAsia="Arial" w:hAnsi="Arial"/>
          <w:sz w:val="1"/>
        </w:rPr>
        <w:t xml:space="preserve">1 </w:t>
      </w:r>
      <w:r w:rsidR="00A705A4">
        <w:rPr>
          <w:rFonts w:ascii="Arial" w:eastAsia="Arial" w:hAnsi="Arial"/>
          <w:noProof/>
          <w:sz w:val="1"/>
        </w:rPr>
        <w:drawing>
          <wp:inline distT="0" distB="0" distL="0" distR="0">
            <wp:extent cx="2762250" cy="285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250" cy="2857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A705A4">
        <w:rPr>
          <w:rFonts w:ascii="Arial" w:eastAsia="Arial" w:hAnsi="Arial"/>
          <w:noProof/>
          <w:sz w:val="1"/>
        </w:rPr>
        <w:drawing>
          <wp:inline distT="0" distB="0" distL="0" distR="0">
            <wp:extent cx="28575" cy="2857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 cy="28575"/>
                    </a:xfrm>
                    <a:prstGeom prst="rect">
                      <a:avLst/>
                    </a:prstGeom>
                    <a:noFill/>
                    <a:ln>
                      <a:noFill/>
                    </a:ln>
                  </pic:spPr>
                </pic:pic>
              </a:graphicData>
            </a:graphic>
          </wp:inline>
        </w:drawing>
      </w:r>
      <w:r w:rsidR="00A705A4">
        <w:rPr>
          <w:rFonts w:ascii="Arial" w:eastAsia="Arial" w:hAnsi="Arial"/>
          <w:noProof/>
          <w:sz w:val="1"/>
        </w:rPr>
        <w:drawing>
          <wp:inline distT="0" distB="0" distL="0" distR="0">
            <wp:extent cx="9525" cy="952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D82C51" w:rsidRDefault="00A705A4">
      <w:pPr>
        <w:spacing w:line="20" w:lineRule="exact"/>
        <w:rPr>
          <w:rFonts w:ascii="Times New Roman" w:eastAsia="Times New Roman" w:hAnsi="Times New Roman"/>
        </w:rPr>
      </w:pPr>
      <w:r>
        <w:rPr>
          <w:rFonts w:ascii="Arial" w:eastAsia="Arial" w:hAnsi="Arial"/>
          <w:noProof/>
          <w:sz w:val="1"/>
        </w:rPr>
        <w:drawing>
          <wp:anchor distT="0" distB="0" distL="114300" distR="114300" simplePos="0" relativeHeight="251632128" behindDoc="1" locked="0" layoutInCell="1" allowOverlap="1">
            <wp:simplePos x="0" y="0"/>
            <wp:positionH relativeFrom="column">
              <wp:posOffset>137795</wp:posOffset>
            </wp:positionH>
            <wp:positionV relativeFrom="paragraph">
              <wp:posOffset>-635</wp:posOffset>
            </wp:positionV>
            <wp:extent cx="2775585" cy="2195195"/>
            <wp:effectExtent l="0" t="0" r="5715" b="0"/>
            <wp:wrapNone/>
            <wp:docPr id="102"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5585" cy="2195195"/>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38" w:lineRule="exact"/>
        <w:rPr>
          <w:rFonts w:ascii="Times New Roman" w:eastAsia="Times New Roman" w:hAnsi="Times New Roman"/>
        </w:rPr>
      </w:pPr>
    </w:p>
    <w:p w:rsidR="00D82C51" w:rsidRDefault="005515C9">
      <w:pPr>
        <w:spacing w:line="0" w:lineRule="atLeast"/>
        <w:rPr>
          <w:rFonts w:ascii="Arial" w:eastAsia="Arial" w:hAnsi="Arial"/>
          <w:sz w:val="13"/>
        </w:rPr>
      </w:pPr>
      <w:r>
        <w:rPr>
          <w:rFonts w:ascii="Arial" w:eastAsia="Arial" w:hAnsi="Arial"/>
          <w:sz w:val="13"/>
        </w:rPr>
        <w:t>0.9</w:t>
      </w:r>
    </w:p>
    <w:p w:rsidR="00D82C51" w:rsidRDefault="00A705A4">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33152" behindDoc="1" locked="0" layoutInCell="1" allowOverlap="1">
            <wp:simplePos x="0" y="0"/>
            <wp:positionH relativeFrom="column">
              <wp:posOffset>2907030</wp:posOffset>
            </wp:positionH>
            <wp:positionV relativeFrom="paragraph">
              <wp:posOffset>-41910</wp:posOffset>
            </wp:positionV>
            <wp:extent cx="6350" cy="6350"/>
            <wp:effectExtent l="0" t="0" r="0" b="0"/>
            <wp:wrapNone/>
            <wp:docPr id="90"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74" w:lineRule="exact"/>
        <w:rPr>
          <w:rFonts w:ascii="Times New Roman" w:eastAsia="Times New Roman" w:hAnsi="Times New Roman"/>
        </w:rPr>
      </w:pPr>
    </w:p>
    <w:p w:rsidR="00D82C51" w:rsidRDefault="005515C9">
      <w:pPr>
        <w:spacing w:line="0" w:lineRule="atLeast"/>
        <w:rPr>
          <w:rFonts w:ascii="Arial" w:eastAsia="Arial" w:hAnsi="Arial"/>
          <w:sz w:val="13"/>
        </w:rPr>
      </w:pPr>
      <w:r>
        <w:rPr>
          <w:rFonts w:ascii="Arial" w:eastAsia="Arial" w:hAnsi="Arial"/>
          <w:sz w:val="13"/>
        </w:rPr>
        <w:t>0.8</w:t>
      </w:r>
    </w:p>
    <w:p w:rsidR="00D82C51" w:rsidRDefault="00A705A4">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34176" behindDoc="1" locked="0" layoutInCell="1" allowOverlap="1">
            <wp:simplePos x="0" y="0"/>
            <wp:positionH relativeFrom="column">
              <wp:posOffset>2907030</wp:posOffset>
            </wp:positionH>
            <wp:positionV relativeFrom="paragraph">
              <wp:posOffset>-41275</wp:posOffset>
            </wp:positionV>
            <wp:extent cx="6350" cy="6350"/>
            <wp:effectExtent l="0" t="0" r="0" b="0"/>
            <wp:wrapNone/>
            <wp:docPr id="88"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74" w:lineRule="exact"/>
        <w:rPr>
          <w:rFonts w:ascii="Times New Roman" w:eastAsia="Times New Roman" w:hAnsi="Times New Roman"/>
        </w:rPr>
      </w:pPr>
    </w:p>
    <w:p w:rsidR="00D82C51" w:rsidRDefault="005515C9">
      <w:pPr>
        <w:spacing w:line="0" w:lineRule="atLeast"/>
        <w:rPr>
          <w:rFonts w:ascii="Arial" w:eastAsia="Arial" w:hAnsi="Arial"/>
          <w:sz w:val="13"/>
        </w:rPr>
      </w:pPr>
      <w:r>
        <w:rPr>
          <w:rFonts w:ascii="Arial" w:eastAsia="Arial" w:hAnsi="Arial"/>
          <w:sz w:val="13"/>
        </w:rPr>
        <w:t>0.7</w:t>
      </w:r>
    </w:p>
    <w:p w:rsidR="00D82C51" w:rsidRDefault="00A705A4">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35200" behindDoc="1" locked="0" layoutInCell="1" allowOverlap="1">
            <wp:simplePos x="0" y="0"/>
            <wp:positionH relativeFrom="column">
              <wp:posOffset>2907030</wp:posOffset>
            </wp:positionH>
            <wp:positionV relativeFrom="paragraph">
              <wp:posOffset>-41275</wp:posOffset>
            </wp:positionV>
            <wp:extent cx="6350" cy="6350"/>
            <wp:effectExtent l="0" t="0" r="0" b="0"/>
            <wp:wrapNone/>
            <wp:docPr id="8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74" w:lineRule="exact"/>
        <w:rPr>
          <w:rFonts w:ascii="Times New Roman" w:eastAsia="Times New Roman" w:hAnsi="Times New Roman"/>
        </w:rPr>
      </w:pPr>
    </w:p>
    <w:p w:rsidR="00D82C51" w:rsidRDefault="005515C9">
      <w:pPr>
        <w:spacing w:line="0" w:lineRule="atLeast"/>
        <w:rPr>
          <w:rFonts w:ascii="Arial" w:eastAsia="Arial" w:hAnsi="Arial"/>
          <w:sz w:val="13"/>
        </w:rPr>
      </w:pPr>
      <w:r>
        <w:rPr>
          <w:rFonts w:ascii="Arial" w:eastAsia="Arial" w:hAnsi="Arial"/>
          <w:sz w:val="13"/>
        </w:rPr>
        <w:t>0.6</w:t>
      </w:r>
    </w:p>
    <w:p w:rsidR="00D82C51" w:rsidRDefault="00A705A4">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36224" behindDoc="1" locked="0" layoutInCell="1" allowOverlap="1">
            <wp:simplePos x="0" y="0"/>
            <wp:positionH relativeFrom="column">
              <wp:posOffset>2907030</wp:posOffset>
            </wp:positionH>
            <wp:positionV relativeFrom="paragraph">
              <wp:posOffset>-41910</wp:posOffset>
            </wp:positionV>
            <wp:extent cx="6350" cy="6350"/>
            <wp:effectExtent l="0" t="0" r="0" b="0"/>
            <wp:wrapNone/>
            <wp:docPr id="84"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84" w:lineRule="exact"/>
        <w:rPr>
          <w:rFonts w:ascii="Times New Roman" w:eastAsia="Times New Roman" w:hAnsi="Times New Roman"/>
        </w:rPr>
      </w:pPr>
    </w:p>
    <w:p w:rsidR="00D82C51" w:rsidRDefault="005515C9">
      <w:pPr>
        <w:spacing w:line="0" w:lineRule="atLeast"/>
        <w:rPr>
          <w:rFonts w:ascii="Arial" w:eastAsia="Arial" w:hAnsi="Arial"/>
          <w:sz w:val="13"/>
        </w:rPr>
      </w:pPr>
      <w:r>
        <w:rPr>
          <w:rFonts w:ascii="Arial" w:eastAsia="Arial" w:hAnsi="Arial"/>
          <w:sz w:val="13"/>
        </w:rPr>
        <w:t>0.5</w:t>
      </w:r>
    </w:p>
    <w:p w:rsidR="00D82C51" w:rsidRDefault="00A705A4">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37248" behindDoc="1" locked="0" layoutInCell="1" allowOverlap="1">
            <wp:simplePos x="0" y="0"/>
            <wp:positionH relativeFrom="column">
              <wp:posOffset>2907030</wp:posOffset>
            </wp:positionH>
            <wp:positionV relativeFrom="paragraph">
              <wp:posOffset>-41910</wp:posOffset>
            </wp:positionV>
            <wp:extent cx="6350" cy="6350"/>
            <wp:effectExtent l="0" t="0" r="0" b="0"/>
            <wp:wrapNone/>
            <wp:docPr id="82"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74" w:lineRule="exact"/>
        <w:rPr>
          <w:rFonts w:ascii="Times New Roman" w:eastAsia="Times New Roman" w:hAnsi="Times New Roman"/>
        </w:rPr>
      </w:pPr>
    </w:p>
    <w:p w:rsidR="00D82C51" w:rsidRDefault="005515C9">
      <w:pPr>
        <w:spacing w:line="0" w:lineRule="atLeast"/>
        <w:rPr>
          <w:rFonts w:ascii="Arial" w:eastAsia="Arial" w:hAnsi="Arial"/>
          <w:sz w:val="13"/>
        </w:rPr>
      </w:pPr>
      <w:r>
        <w:rPr>
          <w:rFonts w:ascii="Arial" w:eastAsia="Arial" w:hAnsi="Arial"/>
          <w:sz w:val="13"/>
        </w:rPr>
        <w:t>0.4</w:t>
      </w:r>
    </w:p>
    <w:p w:rsidR="00D82C51" w:rsidRDefault="00A705A4">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38272" behindDoc="1" locked="0" layoutInCell="1" allowOverlap="1">
            <wp:simplePos x="0" y="0"/>
            <wp:positionH relativeFrom="column">
              <wp:posOffset>2907030</wp:posOffset>
            </wp:positionH>
            <wp:positionV relativeFrom="paragraph">
              <wp:posOffset>-41275</wp:posOffset>
            </wp:positionV>
            <wp:extent cx="6350" cy="6350"/>
            <wp:effectExtent l="0" t="0" r="0" b="0"/>
            <wp:wrapNone/>
            <wp:docPr id="80"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74" w:lineRule="exact"/>
        <w:rPr>
          <w:rFonts w:ascii="Times New Roman" w:eastAsia="Times New Roman" w:hAnsi="Times New Roman"/>
        </w:rPr>
      </w:pPr>
    </w:p>
    <w:p w:rsidR="00D82C51" w:rsidRDefault="005515C9">
      <w:pPr>
        <w:spacing w:line="0" w:lineRule="atLeast"/>
        <w:rPr>
          <w:rFonts w:ascii="Arial" w:eastAsia="Arial" w:hAnsi="Arial"/>
          <w:sz w:val="13"/>
        </w:rPr>
      </w:pPr>
      <w:r>
        <w:rPr>
          <w:rFonts w:ascii="Arial" w:eastAsia="Arial" w:hAnsi="Arial"/>
          <w:sz w:val="13"/>
        </w:rPr>
        <w:t>0.3</w:t>
      </w:r>
    </w:p>
    <w:p w:rsidR="00D82C51" w:rsidRDefault="00A705A4">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39296" behindDoc="1" locked="0" layoutInCell="1" allowOverlap="1">
            <wp:simplePos x="0" y="0"/>
            <wp:positionH relativeFrom="column">
              <wp:posOffset>2907030</wp:posOffset>
            </wp:positionH>
            <wp:positionV relativeFrom="paragraph">
              <wp:posOffset>-41275</wp:posOffset>
            </wp:positionV>
            <wp:extent cx="6350" cy="6350"/>
            <wp:effectExtent l="0" t="0" r="0" b="0"/>
            <wp:wrapNone/>
            <wp:docPr id="78"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74" w:lineRule="exact"/>
        <w:rPr>
          <w:rFonts w:ascii="Times New Roman" w:eastAsia="Times New Roman" w:hAnsi="Times New Roman"/>
        </w:rPr>
      </w:pPr>
    </w:p>
    <w:p w:rsidR="00D82C51" w:rsidRDefault="005515C9">
      <w:pPr>
        <w:spacing w:line="0" w:lineRule="atLeast"/>
        <w:rPr>
          <w:rFonts w:ascii="Arial" w:eastAsia="Arial" w:hAnsi="Arial"/>
          <w:sz w:val="13"/>
        </w:rPr>
      </w:pPr>
      <w:r>
        <w:rPr>
          <w:rFonts w:ascii="Arial" w:eastAsia="Arial" w:hAnsi="Arial"/>
          <w:sz w:val="13"/>
        </w:rPr>
        <w:t>0.2</w:t>
      </w:r>
    </w:p>
    <w:p w:rsidR="00D82C51" w:rsidRDefault="00A705A4">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40320" behindDoc="1" locked="0" layoutInCell="1" allowOverlap="1">
            <wp:simplePos x="0" y="0"/>
            <wp:positionH relativeFrom="column">
              <wp:posOffset>2907030</wp:posOffset>
            </wp:positionH>
            <wp:positionV relativeFrom="paragraph">
              <wp:posOffset>-41910</wp:posOffset>
            </wp:positionV>
            <wp:extent cx="6350" cy="6350"/>
            <wp:effectExtent l="0" t="0" r="0" b="0"/>
            <wp:wrapNone/>
            <wp:docPr id="76"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74" w:lineRule="exact"/>
        <w:rPr>
          <w:rFonts w:ascii="Times New Roman" w:eastAsia="Times New Roman" w:hAnsi="Times New Roman"/>
        </w:rPr>
      </w:pPr>
    </w:p>
    <w:p w:rsidR="00D82C51" w:rsidRDefault="005515C9">
      <w:pPr>
        <w:spacing w:line="0" w:lineRule="atLeast"/>
        <w:rPr>
          <w:rFonts w:ascii="Arial" w:eastAsia="Arial" w:hAnsi="Arial"/>
          <w:sz w:val="13"/>
        </w:rPr>
      </w:pPr>
      <w:r>
        <w:rPr>
          <w:rFonts w:ascii="Arial" w:eastAsia="Arial" w:hAnsi="Arial"/>
          <w:sz w:val="13"/>
        </w:rPr>
        <w:t>0.1</w:t>
      </w:r>
    </w:p>
    <w:p w:rsidR="00D82C51" w:rsidRDefault="00A705A4">
      <w:pPr>
        <w:spacing w:line="20" w:lineRule="exact"/>
        <w:rPr>
          <w:rFonts w:ascii="Times New Roman" w:eastAsia="Times New Roman" w:hAnsi="Times New Roman"/>
        </w:rPr>
      </w:pPr>
      <w:r>
        <w:rPr>
          <w:rFonts w:ascii="Arial" w:eastAsia="Arial" w:hAnsi="Arial"/>
          <w:noProof/>
          <w:sz w:val="13"/>
        </w:rPr>
        <w:drawing>
          <wp:anchor distT="0" distB="0" distL="114300" distR="114300" simplePos="0" relativeHeight="251641344" behindDoc="1" locked="0" layoutInCell="1" allowOverlap="1">
            <wp:simplePos x="0" y="0"/>
            <wp:positionH relativeFrom="column">
              <wp:posOffset>2907030</wp:posOffset>
            </wp:positionH>
            <wp:positionV relativeFrom="paragraph">
              <wp:posOffset>-41910</wp:posOffset>
            </wp:positionV>
            <wp:extent cx="6350" cy="6350"/>
            <wp:effectExtent l="0" t="0" r="0" b="0"/>
            <wp:wrapNone/>
            <wp:docPr id="73"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48" w:lineRule="exact"/>
        <w:rPr>
          <w:rFonts w:ascii="Times New Roman" w:eastAsia="Times New Roman" w:hAnsi="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360"/>
        <w:gridCol w:w="600"/>
        <w:gridCol w:w="500"/>
        <w:gridCol w:w="580"/>
        <w:gridCol w:w="500"/>
        <w:gridCol w:w="600"/>
        <w:gridCol w:w="500"/>
        <w:gridCol w:w="600"/>
        <w:gridCol w:w="280"/>
      </w:tblGrid>
      <w:tr w:rsidR="00D82C51">
        <w:trPr>
          <w:trHeight w:val="149"/>
        </w:trPr>
        <w:tc>
          <w:tcPr>
            <w:tcW w:w="360" w:type="dxa"/>
            <w:shd w:val="clear" w:color="auto" w:fill="auto"/>
            <w:vAlign w:val="bottom"/>
          </w:tcPr>
          <w:p w:rsidR="00D82C51" w:rsidRDefault="005515C9">
            <w:pPr>
              <w:spacing w:line="0" w:lineRule="atLeast"/>
              <w:ind w:right="214"/>
              <w:jc w:val="right"/>
              <w:rPr>
                <w:rFonts w:ascii="Arial" w:eastAsia="Arial" w:hAnsi="Arial"/>
                <w:w w:val="82"/>
                <w:sz w:val="13"/>
              </w:rPr>
            </w:pPr>
            <w:r>
              <w:rPr>
                <w:rFonts w:ascii="Arial" w:eastAsia="Arial" w:hAnsi="Arial"/>
                <w:w w:val="82"/>
                <w:sz w:val="13"/>
              </w:rPr>
              <w:t>0</w:t>
            </w:r>
          </w:p>
        </w:tc>
        <w:tc>
          <w:tcPr>
            <w:tcW w:w="600" w:type="dxa"/>
            <w:shd w:val="clear" w:color="auto" w:fill="auto"/>
            <w:vAlign w:val="bottom"/>
          </w:tcPr>
          <w:p w:rsidR="00D82C51" w:rsidRDefault="00D82C51">
            <w:pPr>
              <w:spacing w:line="0" w:lineRule="atLeast"/>
              <w:rPr>
                <w:rFonts w:ascii="Times New Roman" w:eastAsia="Times New Roman" w:hAnsi="Times New Roman"/>
                <w:sz w:val="12"/>
              </w:rPr>
            </w:pPr>
          </w:p>
        </w:tc>
        <w:tc>
          <w:tcPr>
            <w:tcW w:w="500" w:type="dxa"/>
            <w:shd w:val="clear" w:color="auto" w:fill="auto"/>
            <w:vAlign w:val="bottom"/>
          </w:tcPr>
          <w:p w:rsidR="00D82C51" w:rsidRDefault="00D82C51">
            <w:pPr>
              <w:spacing w:line="0" w:lineRule="atLeast"/>
              <w:rPr>
                <w:rFonts w:ascii="Times New Roman" w:eastAsia="Times New Roman" w:hAnsi="Times New Roman"/>
                <w:sz w:val="12"/>
              </w:rPr>
            </w:pPr>
          </w:p>
        </w:tc>
        <w:tc>
          <w:tcPr>
            <w:tcW w:w="580" w:type="dxa"/>
            <w:shd w:val="clear" w:color="auto" w:fill="auto"/>
            <w:vAlign w:val="bottom"/>
          </w:tcPr>
          <w:p w:rsidR="00D82C51" w:rsidRDefault="00D82C51">
            <w:pPr>
              <w:spacing w:line="0" w:lineRule="atLeast"/>
              <w:rPr>
                <w:rFonts w:ascii="Times New Roman" w:eastAsia="Times New Roman" w:hAnsi="Times New Roman"/>
                <w:sz w:val="12"/>
              </w:rPr>
            </w:pPr>
          </w:p>
        </w:tc>
        <w:tc>
          <w:tcPr>
            <w:tcW w:w="500" w:type="dxa"/>
            <w:shd w:val="clear" w:color="auto" w:fill="auto"/>
            <w:vAlign w:val="bottom"/>
          </w:tcPr>
          <w:p w:rsidR="00D82C51" w:rsidRDefault="00D82C51">
            <w:pPr>
              <w:spacing w:line="0" w:lineRule="atLeast"/>
              <w:rPr>
                <w:rFonts w:ascii="Times New Roman" w:eastAsia="Times New Roman" w:hAnsi="Times New Roman"/>
                <w:sz w:val="12"/>
              </w:rPr>
            </w:pPr>
          </w:p>
        </w:tc>
        <w:tc>
          <w:tcPr>
            <w:tcW w:w="600" w:type="dxa"/>
            <w:shd w:val="clear" w:color="auto" w:fill="auto"/>
            <w:vAlign w:val="bottom"/>
          </w:tcPr>
          <w:p w:rsidR="00D82C51" w:rsidRDefault="00D82C51">
            <w:pPr>
              <w:spacing w:line="0" w:lineRule="atLeast"/>
              <w:rPr>
                <w:rFonts w:ascii="Times New Roman" w:eastAsia="Times New Roman" w:hAnsi="Times New Roman"/>
                <w:sz w:val="12"/>
              </w:rPr>
            </w:pPr>
          </w:p>
        </w:tc>
        <w:tc>
          <w:tcPr>
            <w:tcW w:w="500" w:type="dxa"/>
            <w:shd w:val="clear" w:color="auto" w:fill="auto"/>
            <w:vAlign w:val="bottom"/>
          </w:tcPr>
          <w:p w:rsidR="00D82C51" w:rsidRDefault="00D82C51">
            <w:pPr>
              <w:spacing w:line="0" w:lineRule="atLeast"/>
              <w:rPr>
                <w:rFonts w:ascii="Times New Roman" w:eastAsia="Times New Roman" w:hAnsi="Times New Roman"/>
                <w:sz w:val="12"/>
              </w:rPr>
            </w:pPr>
          </w:p>
        </w:tc>
        <w:tc>
          <w:tcPr>
            <w:tcW w:w="600" w:type="dxa"/>
            <w:shd w:val="clear" w:color="auto" w:fill="auto"/>
            <w:vAlign w:val="bottom"/>
          </w:tcPr>
          <w:p w:rsidR="00D82C51" w:rsidRDefault="00D82C51">
            <w:pPr>
              <w:spacing w:line="0" w:lineRule="atLeast"/>
              <w:rPr>
                <w:rFonts w:ascii="Times New Roman" w:eastAsia="Times New Roman" w:hAnsi="Times New Roman"/>
                <w:sz w:val="12"/>
              </w:rPr>
            </w:pPr>
          </w:p>
        </w:tc>
        <w:tc>
          <w:tcPr>
            <w:tcW w:w="280" w:type="dxa"/>
            <w:shd w:val="clear" w:color="auto" w:fill="auto"/>
            <w:vAlign w:val="bottom"/>
          </w:tcPr>
          <w:p w:rsidR="00D82C51" w:rsidRDefault="00D82C51">
            <w:pPr>
              <w:spacing w:line="0" w:lineRule="atLeast"/>
              <w:rPr>
                <w:rFonts w:ascii="Times New Roman" w:eastAsia="Times New Roman" w:hAnsi="Times New Roman"/>
                <w:sz w:val="12"/>
              </w:rPr>
            </w:pPr>
          </w:p>
        </w:tc>
      </w:tr>
      <w:tr w:rsidR="00D82C51">
        <w:trPr>
          <w:trHeight w:val="148"/>
        </w:trPr>
        <w:tc>
          <w:tcPr>
            <w:tcW w:w="360" w:type="dxa"/>
            <w:shd w:val="clear" w:color="auto" w:fill="auto"/>
            <w:vAlign w:val="bottom"/>
          </w:tcPr>
          <w:p w:rsidR="00D82C51" w:rsidRDefault="005515C9">
            <w:pPr>
              <w:spacing w:line="148" w:lineRule="exact"/>
              <w:ind w:right="134"/>
              <w:jc w:val="right"/>
              <w:rPr>
                <w:rFonts w:ascii="Arial" w:eastAsia="Arial" w:hAnsi="Arial"/>
                <w:sz w:val="13"/>
              </w:rPr>
            </w:pPr>
            <w:r>
              <w:rPr>
                <w:rFonts w:ascii="Arial" w:eastAsia="Arial" w:hAnsi="Arial"/>
                <w:sz w:val="13"/>
              </w:rPr>
              <w:t>0</w:t>
            </w:r>
          </w:p>
        </w:tc>
        <w:tc>
          <w:tcPr>
            <w:tcW w:w="600" w:type="dxa"/>
            <w:shd w:val="clear" w:color="auto" w:fill="auto"/>
            <w:vAlign w:val="bottom"/>
          </w:tcPr>
          <w:p w:rsidR="00D82C51" w:rsidRDefault="005515C9">
            <w:pPr>
              <w:spacing w:line="148" w:lineRule="exact"/>
              <w:ind w:right="134"/>
              <w:jc w:val="right"/>
              <w:rPr>
                <w:rFonts w:ascii="Arial" w:eastAsia="Arial" w:hAnsi="Arial"/>
                <w:sz w:val="13"/>
              </w:rPr>
            </w:pPr>
            <w:r>
              <w:rPr>
                <w:rFonts w:ascii="Arial" w:eastAsia="Arial" w:hAnsi="Arial"/>
                <w:sz w:val="13"/>
              </w:rPr>
              <w:t>0.5</w:t>
            </w:r>
          </w:p>
        </w:tc>
        <w:tc>
          <w:tcPr>
            <w:tcW w:w="500" w:type="dxa"/>
            <w:shd w:val="clear" w:color="auto" w:fill="auto"/>
            <w:vAlign w:val="bottom"/>
          </w:tcPr>
          <w:p w:rsidR="00D82C51" w:rsidRDefault="005515C9">
            <w:pPr>
              <w:spacing w:line="148" w:lineRule="exact"/>
              <w:ind w:right="154"/>
              <w:jc w:val="right"/>
              <w:rPr>
                <w:rFonts w:ascii="Arial" w:eastAsia="Arial" w:hAnsi="Arial"/>
                <w:sz w:val="13"/>
              </w:rPr>
            </w:pPr>
            <w:r>
              <w:rPr>
                <w:rFonts w:ascii="Arial" w:eastAsia="Arial" w:hAnsi="Arial"/>
                <w:sz w:val="13"/>
              </w:rPr>
              <w:t>1</w:t>
            </w:r>
          </w:p>
        </w:tc>
        <w:tc>
          <w:tcPr>
            <w:tcW w:w="580" w:type="dxa"/>
            <w:shd w:val="clear" w:color="auto" w:fill="auto"/>
            <w:vAlign w:val="bottom"/>
          </w:tcPr>
          <w:p w:rsidR="00D82C51" w:rsidRDefault="005515C9">
            <w:pPr>
              <w:spacing w:line="148" w:lineRule="exact"/>
              <w:ind w:right="134"/>
              <w:jc w:val="right"/>
              <w:rPr>
                <w:rFonts w:ascii="Arial" w:eastAsia="Arial" w:hAnsi="Arial"/>
                <w:sz w:val="13"/>
              </w:rPr>
            </w:pPr>
            <w:r>
              <w:rPr>
                <w:rFonts w:ascii="Arial" w:eastAsia="Arial" w:hAnsi="Arial"/>
                <w:sz w:val="13"/>
              </w:rPr>
              <w:t>1.5</w:t>
            </w:r>
          </w:p>
        </w:tc>
        <w:tc>
          <w:tcPr>
            <w:tcW w:w="500" w:type="dxa"/>
            <w:shd w:val="clear" w:color="auto" w:fill="auto"/>
            <w:vAlign w:val="bottom"/>
          </w:tcPr>
          <w:p w:rsidR="00D82C51" w:rsidRDefault="005515C9">
            <w:pPr>
              <w:spacing w:line="148" w:lineRule="exact"/>
              <w:ind w:right="134"/>
              <w:jc w:val="right"/>
              <w:rPr>
                <w:rFonts w:ascii="Arial" w:eastAsia="Arial" w:hAnsi="Arial"/>
                <w:sz w:val="13"/>
              </w:rPr>
            </w:pPr>
            <w:r>
              <w:rPr>
                <w:rFonts w:ascii="Arial" w:eastAsia="Arial" w:hAnsi="Arial"/>
                <w:sz w:val="13"/>
              </w:rPr>
              <w:t>2</w:t>
            </w:r>
          </w:p>
        </w:tc>
        <w:tc>
          <w:tcPr>
            <w:tcW w:w="600" w:type="dxa"/>
            <w:shd w:val="clear" w:color="auto" w:fill="auto"/>
            <w:vAlign w:val="bottom"/>
          </w:tcPr>
          <w:p w:rsidR="00D82C51" w:rsidRDefault="005515C9">
            <w:pPr>
              <w:spacing w:line="148" w:lineRule="exact"/>
              <w:ind w:right="134"/>
              <w:jc w:val="right"/>
              <w:rPr>
                <w:rFonts w:ascii="Arial" w:eastAsia="Arial" w:hAnsi="Arial"/>
                <w:sz w:val="13"/>
              </w:rPr>
            </w:pPr>
            <w:r>
              <w:rPr>
                <w:rFonts w:ascii="Arial" w:eastAsia="Arial" w:hAnsi="Arial"/>
                <w:sz w:val="13"/>
              </w:rPr>
              <w:t>2.5</w:t>
            </w:r>
          </w:p>
        </w:tc>
        <w:tc>
          <w:tcPr>
            <w:tcW w:w="500" w:type="dxa"/>
            <w:shd w:val="clear" w:color="auto" w:fill="auto"/>
            <w:vAlign w:val="bottom"/>
          </w:tcPr>
          <w:p w:rsidR="00D82C51" w:rsidRDefault="005515C9">
            <w:pPr>
              <w:spacing w:line="148" w:lineRule="exact"/>
              <w:ind w:right="154"/>
              <w:jc w:val="right"/>
              <w:rPr>
                <w:rFonts w:ascii="Arial" w:eastAsia="Arial" w:hAnsi="Arial"/>
                <w:sz w:val="13"/>
              </w:rPr>
            </w:pPr>
            <w:r>
              <w:rPr>
                <w:rFonts w:ascii="Arial" w:eastAsia="Arial" w:hAnsi="Arial"/>
                <w:sz w:val="13"/>
              </w:rPr>
              <w:t>3</w:t>
            </w:r>
          </w:p>
        </w:tc>
        <w:tc>
          <w:tcPr>
            <w:tcW w:w="600" w:type="dxa"/>
            <w:shd w:val="clear" w:color="auto" w:fill="auto"/>
            <w:vAlign w:val="bottom"/>
          </w:tcPr>
          <w:p w:rsidR="00D82C51" w:rsidRDefault="005515C9">
            <w:pPr>
              <w:spacing w:line="148" w:lineRule="exact"/>
              <w:ind w:right="154"/>
              <w:jc w:val="right"/>
              <w:rPr>
                <w:rFonts w:ascii="Arial" w:eastAsia="Arial" w:hAnsi="Arial"/>
                <w:sz w:val="13"/>
              </w:rPr>
            </w:pPr>
            <w:r>
              <w:rPr>
                <w:rFonts w:ascii="Arial" w:eastAsia="Arial" w:hAnsi="Arial"/>
                <w:sz w:val="13"/>
              </w:rPr>
              <w:t>3.5</w:t>
            </w:r>
          </w:p>
        </w:tc>
        <w:tc>
          <w:tcPr>
            <w:tcW w:w="280" w:type="dxa"/>
            <w:shd w:val="clear" w:color="auto" w:fill="auto"/>
            <w:vAlign w:val="bottom"/>
          </w:tcPr>
          <w:p w:rsidR="00D82C51" w:rsidRDefault="005515C9">
            <w:pPr>
              <w:spacing w:line="148" w:lineRule="exact"/>
              <w:jc w:val="right"/>
              <w:rPr>
                <w:rFonts w:ascii="Arial" w:eastAsia="Arial" w:hAnsi="Arial"/>
                <w:sz w:val="13"/>
              </w:rPr>
            </w:pPr>
            <w:r>
              <w:rPr>
                <w:rFonts w:ascii="Arial" w:eastAsia="Arial" w:hAnsi="Arial"/>
                <w:sz w:val="13"/>
              </w:rPr>
              <w:t>4</w:t>
            </w:r>
          </w:p>
        </w:tc>
      </w:tr>
      <w:tr w:rsidR="00D82C51">
        <w:trPr>
          <w:trHeight w:val="171"/>
        </w:trPr>
        <w:tc>
          <w:tcPr>
            <w:tcW w:w="360" w:type="dxa"/>
            <w:shd w:val="clear" w:color="auto" w:fill="auto"/>
            <w:vAlign w:val="bottom"/>
          </w:tcPr>
          <w:p w:rsidR="00D82C51" w:rsidRDefault="00D82C51">
            <w:pPr>
              <w:spacing w:line="0" w:lineRule="atLeast"/>
              <w:rPr>
                <w:rFonts w:ascii="Times New Roman" w:eastAsia="Times New Roman" w:hAnsi="Times New Roman"/>
                <w:sz w:val="14"/>
              </w:rPr>
            </w:pPr>
          </w:p>
        </w:tc>
        <w:tc>
          <w:tcPr>
            <w:tcW w:w="600" w:type="dxa"/>
            <w:shd w:val="clear" w:color="auto" w:fill="auto"/>
            <w:vAlign w:val="bottom"/>
          </w:tcPr>
          <w:p w:rsidR="00D82C51" w:rsidRDefault="00D82C51">
            <w:pPr>
              <w:spacing w:line="0" w:lineRule="atLeast"/>
              <w:rPr>
                <w:rFonts w:ascii="Times New Roman" w:eastAsia="Times New Roman" w:hAnsi="Times New Roman"/>
                <w:sz w:val="14"/>
              </w:rPr>
            </w:pPr>
          </w:p>
        </w:tc>
        <w:tc>
          <w:tcPr>
            <w:tcW w:w="500" w:type="dxa"/>
            <w:shd w:val="clear" w:color="auto" w:fill="auto"/>
            <w:vAlign w:val="bottom"/>
          </w:tcPr>
          <w:p w:rsidR="00D82C51" w:rsidRDefault="00D82C51">
            <w:pPr>
              <w:spacing w:line="0" w:lineRule="atLeast"/>
              <w:rPr>
                <w:rFonts w:ascii="Times New Roman" w:eastAsia="Times New Roman" w:hAnsi="Times New Roman"/>
                <w:sz w:val="14"/>
              </w:rPr>
            </w:pPr>
          </w:p>
        </w:tc>
        <w:tc>
          <w:tcPr>
            <w:tcW w:w="580" w:type="dxa"/>
            <w:shd w:val="clear" w:color="auto" w:fill="auto"/>
            <w:vAlign w:val="bottom"/>
          </w:tcPr>
          <w:p w:rsidR="00D82C51" w:rsidRDefault="00D82C51">
            <w:pPr>
              <w:spacing w:line="0" w:lineRule="atLeast"/>
              <w:rPr>
                <w:rFonts w:ascii="Times New Roman" w:eastAsia="Times New Roman" w:hAnsi="Times New Roman"/>
                <w:sz w:val="14"/>
              </w:rPr>
            </w:pPr>
          </w:p>
        </w:tc>
        <w:tc>
          <w:tcPr>
            <w:tcW w:w="500" w:type="dxa"/>
            <w:shd w:val="clear" w:color="auto" w:fill="auto"/>
            <w:vAlign w:val="bottom"/>
          </w:tcPr>
          <w:p w:rsidR="00D82C51" w:rsidRDefault="005515C9">
            <w:pPr>
              <w:spacing w:line="0" w:lineRule="atLeast"/>
              <w:ind w:right="154"/>
              <w:jc w:val="right"/>
              <w:rPr>
                <w:rFonts w:ascii="Arial" w:eastAsia="Arial" w:hAnsi="Arial"/>
                <w:sz w:val="13"/>
              </w:rPr>
            </w:pPr>
            <w:proofErr w:type="gramStart"/>
            <w:r>
              <w:rPr>
                <w:rFonts w:ascii="Arial" w:eastAsia="Arial" w:hAnsi="Arial"/>
                <w:sz w:val="13"/>
              </w:rPr>
              <w:t>a</w:t>
            </w:r>
            <w:proofErr w:type="gramEnd"/>
          </w:p>
        </w:tc>
        <w:tc>
          <w:tcPr>
            <w:tcW w:w="600" w:type="dxa"/>
            <w:shd w:val="clear" w:color="auto" w:fill="auto"/>
            <w:vAlign w:val="bottom"/>
          </w:tcPr>
          <w:p w:rsidR="00D82C51" w:rsidRDefault="00D82C51">
            <w:pPr>
              <w:spacing w:line="0" w:lineRule="atLeast"/>
              <w:rPr>
                <w:rFonts w:ascii="Times New Roman" w:eastAsia="Times New Roman" w:hAnsi="Times New Roman"/>
                <w:sz w:val="14"/>
              </w:rPr>
            </w:pPr>
          </w:p>
        </w:tc>
        <w:tc>
          <w:tcPr>
            <w:tcW w:w="500" w:type="dxa"/>
            <w:shd w:val="clear" w:color="auto" w:fill="auto"/>
            <w:vAlign w:val="bottom"/>
          </w:tcPr>
          <w:p w:rsidR="00D82C51" w:rsidRDefault="00D82C51">
            <w:pPr>
              <w:spacing w:line="0" w:lineRule="atLeast"/>
              <w:rPr>
                <w:rFonts w:ascii="Times New Roman" w:eastAsia="Times New Roman" w:hAnsi="Times New Roman"/>
                <w:sz w:val="14"/>
              </w:rPr>
            </w:pPr>
          </w:p>
        </w:tc>
        <w:tc>
          <w:tcPr>
            <w:tcW w:w="600" w:type="dxa"/>
            <w:shd w:val="clear" w:color="auto" w:fill="auto"/>
            <w:vAlign w:val="bottom"/>
          </w:tcPr>
          <w:p w:rsidR="00D82C51" w:rsidRDefault="00D82C51">
            <w:pPr>
              <w:spacing w:line="0" w:lineRule="atLeast"/>
              <w:rPr>
                <w:rFonts w:ascii="Times New Roman" w:eastAsia="Times New Roman" w:hAnsi="Times New Roman"/>
                <w:sz w:val="14"/>
              </w:rPr>
            </w:pPr>
          </w:p>
        </w:tc>
        <w:tc>
          <w:tcPr>
            <w:tcW w:w="280" w:type="dxa"/>
            <w:shd w:val="clear" w:color="auto" w:fill="auto"/>
            <w:vAlign w:val="bottom"/>
          </w:tcPr>
          <w:p w:rsidR="00D82C51" w:rsidRDefault="00D82C51">
            <w:pPr>
              <w:spacing w:line="0" w:lineRule="atLeast"/>
              <w:rPr>
                <w:rFonts w:ascii="Times New Roman" w:eastAsia="Times New Roman" w:hAnsi="Times New Roman"/>
                <w:sz w:val="14"/>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14"/>
        </w:rPr>
        <w:drawing>
          <wp:anchor distT="0" distB="0" distL="114300" distR="114300" simplePos="0" relativeHeight="251642368" behindDoc="1" locked="0" layoutInCell="1" allowOverlap="1">
            <wp:simplePos x="0" y="0"/>
            <wp:positionH relativeFrom="column">
              <wp:posOffset>2907030</wp:posOffset>
            </wp:positionH>
            <wp:positionV relativeFrom="paragraph">
              <wp:posOffset>-253365</wp:posOffset>
            </wp:positionV>
            <wp:extent cx="6350" cy="6350"/>
            <wp:effectExtent l="0" t="0" r="0" b="0"/>
            <wp:wrapNone/>
            <wp:docPr id="65"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4"/>
        </w:rPr>
        <w:drawing>
          <wp:anchor distT="0" distB="0" distL="114300" distR="114300" simplePos="0" relativeHeight="251643392" behindDoc="1" locked="0" layoutInCell="1" allowOverlap="1">
            <wp:simplePos x="0" y="0"/>
            <wp:positionH relativeFrom="column">
              <wp:posOffset>2907030</wp:posOffset>
            </wp:positionH>
            <wp:positionV relativeFrom="paragraph">
              <wp:posOffset>-227330</wp:posOffset>
            </wp:positionV>
            <wp:extent cx="6350" cy="6350"/>
            <wp:effectExtent l="0" t="0" r="0" b="0"/>
            <wp:wrapNone/>
            <wp:docPr id="6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 w:lineRule="exact"/>
        <w:rPr>
          <w:rFonts w:ascii="Times New Roman" w:eastAsia="Times New Roman" w:hAnsi="Times New Roman"/>
        </w:rPr>
        <w:sectPr w:rsidR="00D82C51">
          <w:type w:val="continuous"/>
          <w:pgSz w:w="11900" w:h="16838"/>
          <w:pgMar w:top="1440" w:right="1406" w:bottom="786" w:left="1440" w:header="0" w:footer="0" w:gutter="0"/>
          <w:cols w:num="2" w:space="0" w:equalWidth="0">
            <w:col w:w="2350" w:space="70"/>
            <w:col w:w="6640"/>
          </w:cols>
          <w:docGrid w:linePitch="360"/>
        </w:sectPr>
      </w:pPr>
    </w:p>
    <w:p w:rsidR="00D82C51" w:rsidRDefault="00D82C51">
      <w:pPr>
        <w:spacing w:line="200" w:lineRule="exact"/>
        <w:rPr>
          <w:rFonts w:ascii="Times New Roman" w:eastAsia="Times New Roman" w:hAnsi="Times New Roman"/>
        </w:rPr>
      </w:pPr>
    </w:p>
    <w:p w:rsidR="00D82C51" w:rsidRDefault="00D82C51">
      <w:pPr>
        <w:spacing w:line="238" w:lineRule="exact"/>
        <w:rPr>
          <w:rFonts w:ascii="Times New Roman" w:eastAsia="Times New Roman" w:hAnsi="Times New Roman"/>
        </w:rPr>
      </w:pPr>
    </w:p>
    <w:p w:rsidR="00D82C51" w:rsidRDefault="005515C9">
      <w:pPr>
        <w:spacing w:line="0" w:lineRule="atLeast"/>
        <w:ind w:left="2740"/>
        <w:rPr>
          <w:rFonts w:ascii="Times New Roman" w:eastAsia="Times New Roman" w:hAnsi="Times New Roman"/>
        </w:rPr>
      </w:pPr>
      <w:r>
        <w:rPr>
          <w:rFonts w:ascii="Times New Roman" w:eastAsia="Times New Roman" w:hAnsi="Times New Roman"/>
          <w:b/>
        </w:rPr>
        <w:t>Şekil 3.3</w:t>
      </w:r>
      <w:r>
        <w:rPr>
          <w:rFonts w:ascii="Times New Roman" w:eastAsia="Times New Roman" w:hAnsi="Times New Roman"/>
        </w:rPr>
        <w:t>.</w:t>
      </w:r>
      <w:r>
        <w:rPr>
          <w:rFonts w:ascii="Times New Roman" w:eastAsia="Times New Roman" w:hAnsi="Times New Roman"/>
          <w:b/>
        </w:rPr>
        <w:t xml:space="preserve"> </w:t>
      </w:r>
      <w:r>
        <w:rPr>
          <w:rFonts w:ascii="Times New Roman" w:eastAsia="Times New Roman" w:hAnsi="Times New Roman"/>
        </w:rPr>
        <w:t>Lojistik haritanın çatallaşma diyagramı</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5" w:lineRule="exact"/>
        <w:rPr>
          <w:rFonts w:ascii="Times New Roman" w:eastAsia="Times New Roman" w:hAnsi="Times New Roman"/>
        </w:rPr>
      </w:pPr>
    </w:p>
    <w:p w:rsidR="00D82C51" w:rsidRDefault="005515C9">
      <w:pPr>
        <w:spacing w:line="376" w:lineRule="auto"/>
        <w:ind w:left="400" w:right="20" w:firstLine="708"/>
        <w:jc w:val="both"/>
        <w:rPr>
          <w:rFonts w:ascii="Times New Roman" w:eastAsia="Times New Roman" w:hAnsi="Times New Roman"/>
          <w:sz w:val="21"/>
        </w:rPr>
      </w:pPr>
      <w:r>
        <w:rPr>
          <w:rFonts w:ascii="Times New Roman" w:eastAsia="Times New Roman" w:hAnsi="Times New Roman"/>
          <w:sz w:val="21"/>
        </w:rPr>
        <w:t>Optimizasyon, bir problem için, verilen şartlar altında tüm çözümler arasından en iyi çözümü̈ elde etme işidir. Optimizasyonun performansını etkileyen ve kontrolümüz altında değerleri olan değişkenlere karar değişkenleri denir. Karar değişkenlerinin amaç üzerindeki etkilerinin</w:t>
      </w:r>
    </w:p>
    <w:p w:rsidR="00D82C51" w:rsidRDefault="00D82C51">
      <w:pPr>
        <w:spacing w:line="180"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12</w:t>
      </w:r>
    </w:p>
    <w:p w:rsidR="00D82C51" w:rsidRDefault="00D82C51">
      <w:pPr>
        <w:spacing w:line="0" w:lineRule="atLeast"/>
        <w:ind w:right="-379"/>
        <w:jc w:val="center"/>
        <w:rPr>
          <w:rFonts w:ascii="Times New Roman" w:eastAsia="Times New Roman" w:hAnsi="Times New Roman"/>
        </w:rPr>
        <w:sectPr w:rsidR="00D82C51">
          <w:type w:val="continuous"/>
          <w:pgSz w:w="11900" w:h="16838"/>
          <w:pgMar w:top="1440" w:right="1406" w:bottom="786" w:left="1440" w:header="0" w:footer="0" w:gutter="0"/>
          <w:cols w:space="0" w:equalWidth="0">
            <w:col w:w="9060"/>
          </w:cols>
          <w:docGrid w:linePitch="360"/>
        </w:sectPr>
      </w:pPr>
    </w:p>
    <w:p w:rsidR="00D82C51" w:rsidRDefault="00D82C51">
      <w:pPr>
        <w:spacing w:line="266" w:lineRule="exact"/>
        <w:rPr>
          <w:rFonts w:ascii="Times New Roman" w:eastAsia="Times New Roman" w:hAnsi="Times New Roman"/>
        </w:rPr>
      </w:pPr>
      <w:bookmarkStart w:id="25" w:name="page25"/>
      <w:bookmarkEnd w:id="25"/>
    </w:p>
    <w:p w:rsidR="00D82C51" w:rsidRDefault="005515C9">
      <w:pPr>
        <w:spacing w:line="357" w:lineRule="auto"/>
        <w:ind w:left="400"/>
        <w:jc w:val="both"/>
        <w:rPr>
          <w:rFonts w:ascii="Times New Roman" w:eastAsia="Times New Roman" w:hAnsi="Times New Roman"/>
          <w:sz w:val="22"/>
        </w:rPr>
      </w:pPr>
      <w:proofErr w:type="gramStart"/>
      <w:r>
        <w:rPr>
          <w:rFonts w:ascii="Times New Roman" w:eastAsia="Times New Roman" w:hAnsi="Times New Roman"/>
          <w:sz w:val="22"/>
        </w:rPr>
        <w:t>analitik</w:t>
      </w:r>
      <w:proofErr w:type="gramEnd"/>
      <w:r>
        <w:rPr>
          <w:rFonts w:ascii="Times New Roman" w:eastAsia="Times New Roman" w:hAnsi="Times New Roman"/>
          <w:sz w:val="22"/>
        </w:rPr>
        <w:t xml:space="preserve"> olarak gösterilmesiyle amaç fonksiyonu oluşturulur. Çoğu durumda, karar değişkenlerinin sadece belirli değerleri kullanılmalıdır. Karar değişkenlerinin değerleri üzerindeki bu sınırlandırmalara sınırlayıcılar denir. O halde farklı bir ifadeyle </w:t>
      </w:r>
      <w:proofErr w:type="gramStart"/>
      <w:r>
        <w:rPr>
          <w:rFonts w:ascii="Times New Roman" w:eastAsia="Times New Roman" w:hAnsi="Times New Roman"/>
          <w:sz w:val="22"/>
        </w:rPr>
        <w:t>optimizasyon</w:t>
      </w:r>
      <w:proofErr w:type="gramEnd"/>
      <w:r>
        <w:rPr>
          <w:rFonts w:ascii="Times New Roman" w:eastAsia="Times New Roman" w:hAnsi="Times New Roman"/>
          <w:sz w:val="22"/>
        </w:rPr>
        <w:t>, karar değişkenlerinin mümkün olan tüm kombinasyonları arasından verilen tüm sınırlayıcıları sağlayan ve amaç fonksiyonunu en iyi hale getiren (maksimizasyon ya da minimizasyon) kombinasyonun bulunması işidir.</w:t>
      </w:r>
    </w:p>
    <w:p w:rsidR="00D82C51" w:rsidRDefault="00D82C51">
      <w:pPr>
        <w:spacing w:line="17" w:lineRule="exact"/>
        <w:rPr>
          <w:rFonts w:ascii="Times New Roman" w:eastAsia="Times New Roman" w:hAnsi="Times New Roman"/>
        </w:rPr>
      </w:pPr>
    </w:p>
    <w:p w:rsidR="00D82C51" w:rsidRDefault="005515C9">
      <w:pPr>
        <w:spacing w:line="358" w:lineRule="auto"/>
        <w:ind w:left="400" w:firstLine="708"/>
        <w:jc w:val="both"/>
        <w:rPr>
          <w:rFonts w:ascii="Times New Roman" w:eastAsia="Times New Roman" w:hAnsi="Times New Roman"/>
          <w:sz w:val="22"/>
        </w:rPr>
      </w:pPr>
      <w:r>
        <w:rPr>
          <w:rFonts w:ascii="Times New Roman" w:eastAsia="Times New Roman" w:hAnsi="Times New Roman"/>
          <w:sz w:val="22"/>
        </w:rPr>
        <w:t>Kaynak [8]’de rastgelelik gereksinimlerini amaç fonksiyonu olarak kullanıp; karar değişkenlerindeki sınırlayıcılar için ise rastgelelik testlerinden faydalanarak farklı rastgelelik gereksinimlerine sahip uygulamalara özgü belirlenen gereksinimleri en iyi şekilde sağlayan kaotik sistem veya sistemlerin başlangıç koşulları ve kontrol parametrelerini belirleyerek rastgelelik üretecinin tasarımı gerçekleştirilmiştir. Önerilen yöntemin akış şeması Şekil 3.4’de verilmiştir. Belirlenen akış şemasının bir uygulaması aşağıda adım adım açıklanmıştır.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44416" behindDoc="1" locked="0" layoutInCell="1" allowOverlap="1">
            <wp:simplePos x="0" y="0"/>
            <wp:positionH relativeFrom="column">
              <wp:posOffset>255905</wp:posOffset>
            </wp:positionH>
            <wp:positionV relativeFrom="paragraph">
              <wp:posOffset>-207010</wp:posOffset>
            </wp:positionV>
            <wp:extent cx="4963795" cy="3879850"/>
            <wp:effectExtent l="0" t="0" r="8255" b="6350"/>
            <wp:wrapNone/>
            <wp:docPr id="63"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3795" cy="387985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91" w:lineRule="exact"/>
        <w:rPr>
          <w:rFonts w:ascii="Times New Roman" w:eastAsia="Times New Roman" w:hAnsi="Times New Roman"/>
        </w:rPr>
      </w:pPr>
    </w:p>
    <w:p w:rsidR="00D82C51" w:rsidRDefault="005515C9">
      <w:pPr>
        <w:spacing w:line="0" w:lineRule="atLeast"/>
        <w:ind w:left="1000"/>
        <w:rPr>
          <w:rFonts w:ascii="Times New Roman" w:eastAsia="Times New Roman" w:hAnsi="Times New Roman"/>
        </w:rPr>
      </w:pPr>
      <w:r>
        <w:rPr>
          <w:rFonts w:ascii="Times New Roman" w:eastAsia="Times New Roman" w:hAnsi="Times New Roman"/>
          <w:b/>
        </w:rPr>
        <w:t>Şekil 3.4</w:t>
      </w:r>
      <w:r>
        <w:rPr>
          <w:rFonts w:ascii="Times New Roman" w:eastAsia="Times New Roman" w:hAnsi="Times New Roman"/>
        </w:rPr>
        <w:t>. Kaos tabanlı</w:t>
      </w:r>
      <w:r>
        <w:rPr>
          <w:rFonts w:ascii="Times New Roman" w:eastAsia="Times New Roman" w:hAnsi="Times New Roman"/>
          <w:b/>
        </w:rPr>
        <w:t xml:space="preserve"> </w:t>
      </w:r>
      <w:r>
        <w:rPr>
          <w:rFonts w:ascii="Times New Roman" w:eastAsia="Times New Roman" w:hAnsi="Times New Roman"/>
        </w:rPr>
        <w:t>ideal entropi</w:t>
      </w:r>
      <w:r>
        <w:rPr>
          <w:rFonts w:ascii="Times New Roman" w:eastAsia="Times New Roman" w:hAnsi="Times New Roman"/>
          <w:b/>
        </w:rPr>
        <w:t xml:space="preserve"> </w:t>
      </w:r>
      <w:r>
        <w:rPr>
          <w:rFonts w:ascii="Times New Roman" w:eastAsia="Times New Roman" w:hAnsi="Times New Roman"/>
        </w:rPr>
        <w:t>kaynağı elde etmek için kullanılan yöntemin akış şeması</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72"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13</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6" w:lineRule="exact"/>
        <w:rPr>
          <w:rFonts w:ascii="Times New Roman" w:eastAsia="Times New Roman" w:hAnsi="Times New Roman"/>
        </w:rPr>
      </w:pPr>
      <w:bookmarkStart w:id="26" w:name="page26"/>
      <w:bookmarkEnd w:id="26"/>
    </w:p>
    <w:p w:rsidR="00D82C51" w:rsidRDefault="005515C9">
      <w:pPr>
        <w:tabs>
          <w:tab w:val="left" w:pos="2160"/>
        </w:tabs>
        <w:spacing w:line="354" w:lineRule="auto"/>
        <w:ind w:left="2180" w:right="20" w:hanging="1081"/>
        <w:jc w:val="both"/>
        <w:rPr>
          <w:rFonts w:ascii="Times New Roman" w:eastAsia="Times New Roman" w:hAnsi="Times New Roman"/>
          <w:sz w:val="22"/>
        </w:rPr>
      </w:pPr>
      <w:r>
        <w:rPr>
          <w:rFonts w:ascii="Times New Roman" w:eastAsia="Times New Roman" w:hAnsi="Times New Roman"/>
          <w:sz w:val="22"/>
        </w:rPr>
        <w:t>Adım 1.</w:t>
      </w:r>
      <w:r>
        <w:rPr>
          <w:rFonts w:ascii="Times New Roman" w:eastAsia="Times New Roman" w:hAnsi="Times New Roman"/>
        </w:rPr>
        <w:tab/>
      </w:r>
      <w:r>
        <w:rPr>
          <w:rFonts w:ascii="Times New Roman" w:eastAsia="Times New Roman" w:hAnsi="Times New Roman"/>
          <w:sz w:val="22"/>
        </w:rPr>
        <w:t>Kullanılacak Kaotik Sistem Sınıfının Belirlenmesi: Bu çalışmada en basit matematiksel modele sahip kaotik sistem sınıfı olan ayrık zamanlı kaotik sistem sınıfı seçilmiştir.</w:t>
      </w:r>
    </w:p>
    <w:p w:rsidR="00D82C51" w:rsidRDefault="00D82C51">
      <w:pPr>
        <w:spacing w:line="18" w:lineRule="exact"/>
        <w:rPr>
          <w:rFonts w:ascii="Times New Roman" w:eastAsia="Times New Roman" w:hAnsi="Times New Roman"/>
        </w:rPr>
      </w:pPr>
    </w:p>
    <w:p w:rsidR="00D82C51" w:rsidRDefault="005515C9">
      <w:pPr>
        <w:tabs>
          <w:tab w:val="left" w:pos="2160"/>
        </w:tabs>
        <w:spacing w:line="356" w:lineRule="auto"/>
        <w:ind w:left="2180" w:hanging="1081"/>
        <w:jc w:val="both"/>
        <w:rPr>
          <w:rFonts w:ascii="Times New Roman" w:eastAsia="Times New Roman" w:hAnsi="Times New Roman"/>
          <w:sz w:val="22"/>
        </w:rPr>
      </w:pPr>
      <w:r>
        <w:rPr>
          <w:rFonts w:ascii="Times New Roman" w:eastAsia="Times New Roman" w:hAnsi="Times New Roman"/>
          <w:sz w:val="22"/>
        </w:rPr>
        <w:t>Adım 2.</w:t>
      </w:r>
      <w:r>
        <w:rPr>
          <w:rFonts w:ascii="Times New Roman" w:eastAsia="Times New Roman" w:hAnsi="Times New Roman"/>
        </w:rPr>
        <w:tab/>
      </w:r>
      <w:r>
        <w:rPr>
          <w:rFonts w:ascii="Times New Roman" w:eastAsia="Times New Roman" w:hAnsi="Times New Roman"/>
          <w:sz w:val="22"/>
        </w:rPr>
        <w:t>Kullanılacak Kaotik Sistemlerin Belirlenmesi: Literatürde birçok ayrık zamanlı kaotik sistem bulunmaktadır. Çalışmada dört farklı ayrık zamanlı kaotik sistem kullanılmıştır. Bu sistemler lojistik, çadır (tent), sine ve çember (circle) haritalardır.</w:t>
      </w:r>
    </w:p>
    <w:p w:rsidR="00D82C51" w:rsidRDefault="00D82C51">
      <w:pPr>
        <w:spacing w:line="18" w:lineRule="exact"/>
        <w:rPr>
          <w:rFonts w:ascii="Times New Roman" w:eastAsia="Times New Roman" w:hAnsi="Times New Roman"/>
        </w:rPr>
      </w:pPr>
    </w:p>
    <w:p w:rsidR="00D82C51" w:rsidRDefault="005515C9">
      <w:pPr>
        <w:tabs>
          <w:tab w:val="left" w:pos="2160"/>
        </w:tabs>
        <w:spacing w:line="354" w:lineRule="auto"/>
        <w:ind w:left="2180" w:hanging="1081"/>
        <w:jc w:val="both"/>
        <w:rPr>
          <w:rFonts w:ascii="Times New Roman" w:eastAsia="Times New Roman" w:hAnsi="Times New Roman"/>
          <w:sz w:val="22"/>
        </w:rPr>
      </w:pPr>
      <w:r>
        <w:rPr>
          <w:rFonts w:ascii="Times New Roman" w:eastAsia="Times New Roman" w:hAnsi="Times New Roman"/>
          <w:sz w:val="22"/>
        </w:rPr>
        <w:t>Adım 3.</w:t>
      </w:r>
      <w:r>
        <w:rPr>
          <w:rFonts w:ascii="Times New Roman" w:eastAsia="Times New Roman" w:hAnsi="Times New Roman"/>
        </w:rPr>
        <w:tab/>
      </w:r>
      <w:r>
        <w:rPr>
          <w:rFonts w:ascii="Times New Roman" w:eastAsia="Times New Roman" w:hAnsi="Times New Roman"/>
          <w:sz w:val="22"/>
        </w:rPr>
        <w:t>Uygulama Alanına Özel Rastgelelik Gereksinimlerini Belirle: Sözde rastgele sayı üreteçleri için istatistiksel rastgelelik yeterli olmaktadır. Bu durumda iyi istatistiksel özellikler göstermesi gereksiniminin sağlanması yeterli olacaktır.</w:t>
      </w:r>
    </w:p>
    <w:p w:rsidR="00D82C51" w:rsidRDefault="00D82C51">
      <w:pPr>
        <w:spacing w:line="19" w:lineRule="exact"/>
        <w:rPr>
          <w:rFonts w:ascii="Times New Roman" w:eastAsia="Times New Roman" w:hAnsi="Times New Roman"/>
        </w:rPr>
      </w:pPr>
    </w:p>
    <w:p w:rsidR="00D82C51" w:rsidRDefault="005515C9">
      <w:pPr>
        <w:tabs>
          <w:tab w:val="left" w:pos="2160"/>
        </w:tabs>
        <w:spacing w:line="356" w:lineRule="auto"/>
        <w:ind w:left="2180" w:hanging="1081"/>
        <w:jc w:val="both"/>
        <w:rPr>
          <w:rFonts w:ascii="Times New Roman" w:eastAsia="Times New Roman" w:hAnsi="Times New Roman"/>
          <w:sz w:val="22"/>
        </w:rPr>
      </w:pPr>
      <w:r>
        <w:rPr>
          <w:rFonts w:ascii="Times New Roman" w:eastAsia="Times New Roman" w:hAnsi="Times New Roman"/>
          <w:sz w:val="22"/>
        </w:rPr>
        <w:t>Adım 4.</w:t>
      </w:r>
      <w:r>
        <w:rPr>
          <w:rFonts w:ascii="Times New Roman" w:eastAsia="Times New Roman" w:hAnsi="Times New Roman"/>
        </w:rPr>
        <w:tab/>
      </w:r>
      <w:r>
        <w:rPr>
          <w:rFonts w:ascii="Times New Roman" w:eastAsia="Times New Roman" w:hAnsi="Times New Roman"/>
          <w:sz w:val="22"/>
        </w:rPr>
        <w:t>Gereksinimlerin Sağlandığını Test Edecek Kriterleri Seç: İyi istatistiksel özelliklerin sağladığının kontrol edilmesi yeterli olacaktır. Bu aşamada mümkün olduğu kadar basit olması için ki-kare testi rasgelelik testi olarak kullanılmıştır.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45440" behindDoc="1" locked="0" layoutInCell="1" allowOverlap="1">
            <wp:simplePos x="0" y="0"/>
            <wp:positionH relativeFrom="column">
              <wp:posOffset>355600</wp:posOffset>
            </wp:positionH>
            <wp:positionV relativeFrom="paragraph">
              <wp:posOffset>-687070</wp:posOffset>
            </wp:positionV>
            <wp:extent cx="4699000" cy="1854200"/>
            <wp:effectExtent l="0" t="0" r="6350" b="0"/>
            <wp:wrapNone/>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5515C9">
      <w:pPr>
        <w:tabs>
          <w:tab w:val="left" w:pos="2160"/>
        </w:tabs>
        <w:spacing w:line="358" w:lineRule="auto"/>
        <w:ind w:left="2180" w:hanging="1081"/>
        <w:jc w:val="both"/>
        <w:rPr>
          <w:rFonts w:ascii="Times New Roman" w:eastAsia="Times New Roman" w:hAnsi="Times New Roman"/>
          <w:sz w:val="22"/>
        </w:rPr>
      </w:pPr>
      <w:r>
        <w:rPr>
          <w:rFonts w:ascii="Times New Roman" w:eastAsia="Times New Roman" w:hAnsi="Times New Roman"/>
          <w:sz w:val="22"/>
        </w:rPr>
        <w:t>Adım 5.</w:t>
      </w:r>
      <w:r>
        <w:rPr>
          <w:rFonts w:ascii="Times New Roman" w:eastAsia="Times New Roman" w:hAnsi="Times New Roman"/>
        </w:rPr>
        <w:tab/>
      </w:r>
      <w:r>
        <w:rPr>
          <w:rFonts w:ascii="Times New Roman" w:eastAsia="Times New Roman" w:hAnsi="Times New Roman"/>
          <w:sz w:val="22"/>
        </w:rPr>
        <w:t xml:space="preserve">RSÜ Tasarım Mantığına Karar Verilmesi: Literatürde birçok farklı RSÜ tasarım mantığı bulunmaktadır. Rastgele sayıları üretmek için </w:t>
      </w:r>
      <w:proofErr w:type="gramStart"/>
      <w:r>
        <w:rPr>
          <w:rFonts w:ascii="Times New Roman" w:eastAsia="Times New Roman" w:hAnsi="Times New Roman"/>
          <w:sz w:val="22"/>
        </w:rPr>
        <w:t>literatürde</w:t>
      </w:r>
      <w:proofErr w:type="gramEnd"/>
      <w:r>
        <w:rPr>
          <w:rFonts w:ascii="Times New Roman" w:eastAsia="Times New Roman" w:hAnsi="Times New Roman"/>
          <w:sz w:val="22"/>
        </w:rPr>
        <w:t xml:space="preserve"> yaygın şekilde kullanılan bir yöntem; seçilen eşik değerine göre kaotik sistem çıkışlarını 0 veya 1 değerlerine dönüştürme işlemidir. Analizlerde eşik değeri olarak 0,5 değeri seçilmiştir. Eğer kaotik sistem çıkışı 0,5’ den küçük ise 0 bit değeri üretilir. Kaotik sistemin çıkış değeri 0,5 değerine eşit veya büyük ise 1 değeri üretilir. Yani kaotik sistem çıkışları bir entropi kaynağı olarak seçilmiş ve kaotik sistem çıkışları 0/1 bit dizisine dönüştürülerek bir rastgele sayı üreteci tasarlanmıştır.</w:t>
      </w:r>
    </w:p>
    <w:p w:rsidR="00D82C51" w:rsidRDefault="00D82C51">
      <w:pPr>
        <w:spacing w:line="19" w:lineRule="exact"/>
        <w:rPr>
          <w:rFonts w:ascii="Times New Roman" w:eastAsia="Times New Roman" w:hAnsi="Times New Roman"/>
        </w:rPr>
      </w:pPr>
    </w:p>
    <w:p w:rsidR="00D82C51" w:rsidRDefault="005515C9">
      <w:pPr>
        <w:tabs>
          <w:tab w:val="left" w:pos="2160"/>
        </w:tabs>
        <w:spacing w:line="356" w:lineRule="auto"/>
        <w:ind w:left="2180" w:right="20" w:hanging="1081"/>
        <w:jc w:val="both"/>
        <w:rPr>
          <w:rFonts w:ascii="Times New Roman" w:eastAsia="Times New Roman" w:hAnsi="Times New Roman"/>
          <w:sz w:val="22"/>
        </w:rPr>
      </w:pPr>
      <w:r>
        <w:rPr>
          <w:rFonts w:ascii="Times New Roman" w:eastAsia="Times New Roman" w:hAnsi="Times New Roman"/>
          <w:sz w:val="22"/>
        </w:rPr>
        <w:t>Adım 6.</w:t>
      </w:r>
      <w:r>
        <w:rPr>
          <w:rFonts w:ascii="Times New Roman" w:eastAsia="Times New Roman" w:hAnsi="Times New Roman"/>
        </w:rPr>
        <w:tab/>
      </w:r>
      <w:r>
        <w:rPr>
          <w:rFonts w:ascii="Times New Roman" w:eastAsia="Times New Roman" w:hAnsi="Times New Roman"/>
          <w:sz w:val="22"/>
        </w:rPr>
        <w:t xml:space="preserve">Kaotik Sistemin Başlangıç Koşulları ve Kontrol Parametrelerinin Optimizasyonu: Bu aşamada amacımız üretilen bit dizisinin veya başka bir ifade ile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 RSÜ’ nin rastgelelik karakteristiklerini optimize edecek başlangıç koşulları ve kontrol parametrelerine karar verebilmektir.</w:t>
      </w:r>
    </w:p>
    <w:p w:rsidR="00D82C51" w:rsidRDefault="00D82C51">
      <w:pPr>
        <w:spacing w:line="200" w:lineRule="exact"/>
        <w:rPr>
          <w:rFonts w:ascii="Times New Roman" w:eastAsia="Times New Roman" w:hAnsi="Times New Roman"/>
        </w:rPr>
      </w:pPr>
    </w:p>
    <w:p w:rsidR="00D82C51" w:rsidRDefault="00D82C51">
      <w:pPr>
        <w:spacing w:line="210" w:lineRule="exact"/>
        <w:rPr>
          <w:rFonts w:ascii="Times New Roman" w:eastAsia="Times New Roman" w:hAnsi="Times New Roman"/>
        </w:rPr>
      </w:pPr>
    </w:p>
    <w:p w:rsidR="00D82C51" w:rsidRDefault="005515C9">
      <w:pPr>
        <w:tabs>
          <w:tab w:val="left" w:pos="1100"/>
        </w:tabs>
        <w:spacing w:line="0" w:lineRule="atLeast"/>
        <w:ind w:left="400"/>
        <w:rPr>
          <w:rFonts w:ascii="Times New Roman" w:eastAsia="Times New Roman" w:hAnsi="Times New Roman"/>
          <w:b/>
          <w:sz w:val="22"/>
        </w:rPr>
      </w:pPr>
      <w:r>
        <w:rPr>
          <w:rFonts w:ascii="Times New Roman" w:eastAsia="Times New Roman" w:hAnsi="Times New Roman"/>
          <w:b/>
          <w:sz w:val="22"/>
        </w:rPr>
        <w:t>3.2.2.</w:t>
      </w:r>
      <w:r>
        <w:rPr>
          <w:rFonts w:ascii="Times New Roman" w:eastAsia="Times New Roman" w:hAnsi="Times New Roman"/>
          <w:b/>
          <w:sz w:val="22"/>
        </w:rPr>
        <w:tab/>
        <w:t>Kaos Tabanlı İdeal Entropi Kaynağından Yer Değiştirme Kutularının Üretilmesi</w:t>
      </w:r>
    </w:p>
    <w:p w:rsidR="00D82C51" w:rsidRDefault="00D82C51">
      <w:pPr>
        <w:spacing w:line="376" w:lineRule="exact"/>
        <w:rPr>
          <w:rFonts w:ascii="Times New Roman" w:eastAsia="Times New Roman" w:hAnsi="Times New Roman"/>
        </w:rPr>
      </w:pPr>
    </w:p>
    <w:p w:rsidR="00D82C51" w:rsidRDefault="005515C9">
      <w:pPr>
        <w:spacing w:line="357" w:lineRule="auto"/>
        <w:ind w:left="400" w:firstLine="708"/>
        <w:jc w:val="both"/>
        <w:rPr>
          <w:rFonts w:ascii="Times New Roman" w:eastAsia="Times New Roman" w:hAnsi="Times New Roman"/>
          <w:sz w:val="22"/>
        </w:rPr>
      </w:pPr>
      <w:r>
        <w:rPr>
          <w:rFonts w:ascii="Times New Roman" w:eastAsia="Times New Roman" w:hAnsi="Times New Roman"/>
          <w:sz w:val="22"/>
        </w:rPr>
        <w:t>İdeal entropi kaynağı belirlenmesinin ardından 1024000 adet bit elde edilmiştir. 1024000 adet bit üretilmesinin sebebi entropi kaynağının istatistiksel özelliklerinin test edilebilmesi ile ilişkilidir. Elde edilen bu entropi kaynağı Şekil 3.5’de akış şeması verilen algoritma kullanılarak 219 adet YDK yapısına dönüştürülmüştür. Üretilen YDK sayısı fazla olduğu için sadece doğrusal olmama ölçütü 105 ve üstü, XOR dağılımı ise 10 olan tabloya Tablo 3.4’ de yer verilmiştir.</w:t>
      </w:r>
    </w:p>
    <w:p w:rsidR="00D82C51" w:rsidRDefault="00D82C51">
      <w:pPr>
        <w:spacing w:line="200" w:lineRule="exact"/>
        <w:rPr>
          <w:rFonts w:ascii="Times New Roman" w:eastAsia="Times New Roman" w:hAnsi="Times New Roman"/>
        </w:rPr>
      </w:pPr>
    </w:p>
    <w:p w:rsidR="00D82C51" w:rsidRDefault="00D82C51">
      <w:pPr>
        <w:spacing w:line="203"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14</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A705A4">
      <w:pPr>
        <w:spacing w:line="200" w:lineRule="exact"/>
        <w:rPr>
          <w:rFonts w:ascii="Times New Roman" w:eastAsia="Times New Roman" w:hAnsi="Times New Roman"/>
        </w:rPr>
      </w:pPr>
      <w:bookmarkStart w:id="27" w:name="page27"/>
      <w:bookmarkEnd w:id="27"/>
      <w:r>
        <w:rPr>
          <w:rFonts w:ascii="Times New Roman" w:eastAsia="Times New Roman" w:hAnsi="Times New Roman"/>
          <w:noProof/>
        </w:rPr>
        <w:lastRenderedPageBreak/>
        <w:drawing>
          <wp:anchor distT="0" distB="0" distL="114300" distR="114300" simplePos="0" relativeHeight="251646464" behindDoc="1" locked="0" layoutInCell="1" allowOverlap="1">
            <wp:simplePos x="0" y="0"/>
            <wp:positionH relativeFrom="page">
              <wp:posOffset>1270000</wp:posOffset>
            </wp:positionH>
            <wp:positionV relativeFrom="page">
              <wp:posOffset>1080770</wp:posOffset>
            </wp:positionV>
            <wp:extent cx="5074285" cy="4531995"/>
            <wp:effectExtent l="0" t="0" r="0" b="1905"/>
            <wp:wrapNone/>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285" cy="4531995"/>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41" w:lineRule="exact"/>
        <w:rPr>
          <w:rFonts w:ascii="Times New Roman" w:eastAsia="Times New Roman" w:hAnsi="Times New Roman"/>
        </w:rPr>
      </w:pPr>
    </w:p>
    <w:p w:rsidR="00D82C51" w:rsidRDefault="005515C9">
      <w:pPr>
        <w:spacing w:line="0" w:lineRule="atLeast"/>
        <w:ind w:left="3520"/>
        <w:rPr>
          <w:rFonts w:ascii="Times New Roman" w:eastAsia="Times New Roman" w:hAnsi="Times New Roman"/>
        </w:rPr>
      </w:pPr>
      <w:r>
        <w:rPr>
          <w:rFonts w:ascii="Times New Roman" w:eastAsia="Times New Roman" w:hAnsi="Times New Roman"/>
          <w:b/>
        </w:rPr>
        <w:t xml:space="preserve">Şekil 3.5. </w:t>
      </w:r>
      <w:r>
        <w:rPr>
          <w:rFonts w:ascii="Times New Roman" w:eastAsia="Times New Roman" w:hAnsi="Times New Roman"/>
        </w:rPr>
        <w:t>YDK tasarım süreci</w:t>
      </w:r>
    </w:p>
    <w:p w:rsidR="00D82C51" w:rsidRDefault="00D82C51">
      <w:pPr>
        <w:spacing w:line="200" w:lineRule="exact"/>
        <w:rPr>
          <w:rFonts w:ascii="Times New Roman" w:eastAsia="Times New Roman" w:hAnsi="Times New Roman"/>
        </w:rPr>
      </w:pPr>
    </w:p>
    <w:p w:rsidR="00D82C51" w:rsidRDefault="00D82C51">
      <w:pPr>
        <w:spacing w:line="398" w:lineRule="exact"/>
        <w:rPr>
          <w:rFonts w:ascii="Times New Roman" w:eastAsia="Times New Roman" w:hAnsi="Times New Roman"/>
        </w:rPr>
      </w:pPr>
    </w:p>
    <w:p w:rsidR="00D82C51" w:rsidRDefault="005515C9">
      <w:pPr>
        <w:spacing w:line="0" w:lineRule="atLeast"/>
        <w:ind w:left="1180"/>
        <w:rPr>
          <w:rFonts w:ascii="Times New Roman" w:eastAsia="Times New Roman" w:hAnsi="Times New Roman"/>
        </w:rPr>
      </w:pPr>
      <w:r>
        <w:rPr>
          <w:rFonts w:ascii="Times New Roman" w:eastAsia="Times New Roman" w:hAnsi="Times New Roman"/>
          <w:b/>
        </w:rPr>
        <w:t xml:space="preserve">Tablo 3.4. </w:t>
      </w:r>
      <w:r>
        <w:rPr>
          <w:rFonts w:ascii="Times New Roman" w:eastAsia="Times New Roman" w:hAnsi="Times New Roman"/>
        </w:rPr>
        <w:t>Doğrusal olmama ölçütü 105 ve üstü XOR dağılımı ise 10 olan YDK yapıları</w:t>
      </w:r>
    </w:p>
    <w:p w:rsidR="00D82C51" w:rsidRDefault="00D82C51">
      <w:pPr>
        <w:spacing w:line="300"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
        <w:gridCol w:w="1120"/>
        <w:gridCol w:w="500"/>
        <w:gridCol w:w="800"/>
        <w:gridCol w:w="820"/>
        <w:gridCol w:w="840"/>
        <w:gridCol w:w="840"/>
        <w:gridCol w:w="860"/>
        <w:gridCol w:w="840"/>
        <w:gridCol w:w="840"/>
        <w:gridCol w:w="1200"/>
      </w:tblGrid>
      <w:tr w:rsidR="00D82C51">
        <w:trPr>
          <w:trHeight w:val="216"/>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112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50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1620" w:type="dxa"/>
            <w:gridSpan w:val="2"/>
            <w:vMerge w:val="restart"/>
            <w:tcBorders>
              <w:top w:val="single" w:sz="8" w:space="0" w:color="7F7F7F"/>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680" w:type="dxa"/>
            <w:gridSpan w:val="2"/>
            <w:tcBorders>
              <w:top w:val="single" w:sz="8" w:space="0" w:color="7F7F7F"/>
            </w:tcBorders>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Bit Bağımsızlık</w:t>
            </w:r>
          </w:p>
        </w:tc>
        <w:tc>
          <w:tcPr>
            <w:tcW w:w="2540" w:type="dxa"/>
            <w:gridSpan w:val="3"/>
            <w:vMerge w:val="restart"/>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vMerge w:val="restart"/>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Maksimum</w:t>
            </w:r>
          </w:p>
        </w:tc>
      </w:tr>
      <w:tr w:rsidR="00D82C51">
        <w:trPr>
          <w:trHeight w:val="161"/>
        </w:trPr>
        <w:tc>
          <w:tcPr>
            <w:tcW w:w="20" w:type="dxa"/>
            <w:shd w:val="clear" w:color="auto" w:fill="auto"/>
            <w:vAlign w:val="bottom"/>
          </w:tcPr>
          <w:p w:rsidR="00D82C51" w:rsidRDefault="00D82C51">
            <w:pPr>
              <w:spacing w:line="0" w:lineRule="atLeast"/>
              <w:rPr>
                <w:rFonts w:ascii="Times New Roman" w:eastAsia="Times New Roman" w:hAnsi="Times New Roman"/>
                <w:sz w:val="13"/>
              </w:rPr>
            </w:pPr>
          </w:p>
        </w:tc>
        <w:tc>
          <w:tcPr>
            <w:tcW w:w="1120" w:type="dxa"/>
            <w:vMerge w:val="restart"/>
            <w:shd w:val="clear" w:color="auto" w:fill="auto"/>
            <w:vAlign w:val="bottom"/>
          </w:tcPr>
          <w:p w:rsidR="00D82C51" w:rsidRDefault="005515C9">
            <w:pPr>
              <w:spacing w:line="0" w:lineRule="atLeast"/>
              <w:ind w:left="360"/>
              <w:rPr>
                <w:rFonts w:ascii="Times New Roman" w:eastAsia="Times New Roman" w:hAnsi="Times New Roman"/>
                <w:b/>
                <w:sz w:val="18"/>
              </w:rPr>
            </w:pPr>
            <w:r>
              <w:rPr>
                <w:rFonts w:ascii="Times New Roman" w:eastAsia="Times New Roman" w:hAnsi="Times New Roman"/>
                <w:b/>
                <w:sz w:val="18"/>
              </w:rPr>
              <w:t>YDK</w:t>
            </w:r>
          </w:p>
        </w:tc>
        <w:tc>
          <w:tcPr>
            <w:tcW w:w="500" w:type="dxa"/>
            <w:shd w:val="clear" w:color="auto" w:fill="auto"/>
            <w:vAlign w:val="bottom"/>
          </w:tcPr>
          <w:p w:rsidR="00D82C51" w:rsidRDefault="00D82C51">
            <w:pPr>
              <w:spacing w:line="0" w:lineRule="atLeast"/>
              <w:rPr>
                <w:rFonts w:ascii="Times New Roman" w:eastAsia="Times New Roman" w:hAnsi="Times New Roman"/>
                <w:sz w:val="13"/>
              </w:rPr>
            </w:pPr>
          </w:p>
        </w:tc>
        <w:tc>
          <w:tcPr>
            <w:tcW w:w="1620" w:type="dxa"/>
            <w:gridSpan w:val="2"/>
            <w:vMerge/>
            <w:shd w:val="clear" w:color="auto" w:fill="auto"/>
            <w:vAlign w:val="bottom"/>
          </w:tcPr>
          <w:p w:rsidR="00D82C51" w:rsidRDefault="00D82C51">
            <w:pPr>
              <w:spacing w:line="0" w:lineRule="atLeast"/>
              <w:rPr>
                <w:rFonts w:ascii="Times New Roman" w:eastAsia="Times New Roman" w:hAnsi="Times New Roman"/>
                <w:sz w:val="13"/>
              </w:rPr>
            </w:pPr>
          </w:p>
        </w:tc>
        <w:tc>
          <w:tcPr>
            <w:tcW w:w="1680" w:type="dxa"/>
            <w:gridSpan w:val="2"/>
            <w:vMerge w:val="restart"/>
            <w:shd w:val="clear" w:color="auto" w:fill="auto"/>
            <w:vAlign w:val="bottom"/>
          </w:tcPr>
          <w:p w:rsidR="00D82C51" w:rsidRDefault="005515C9">
            <w:pPr>
              <w:spacing w:line="0" w:lineRule="atLeast"/>
              <w:ind w:left="560"/>
              <w:rPr>
                <w:rFonts w:ascii="Times New Roman" w:eastAsia="Times New Roman" w:hAnsi="Times New Roman"/>
                <w:b/>
                <w:sz w:val="18"/>
              </w:rPr>
            </w:pPr>
            <w:r>
              <w:rPr>
                <w:rFonts w:ascii="Times New Roman" w:eastAsia="Times New Roman" w:hAnsi="Times New Roman"/>
                <w:b/>
                <w:sz w:val="18"/>
              </w:rPr>
              <w:t>Kriteri</w:t>
            </w:r>
          </w:p>
        </w:tc>
        <w:tc>
          <w:tcPr>
            <w:tcW w:w="2540" w:type="dxa"/>
            <w:gridSpan w:val="3"/>
            <w:vMerge/>
            <w:shd w:val="clear" w:color="auto" w:fill="auto"/>
            <w:vAlign w:val="bottom"/>
          </w:tcPr>
          <w:p w:rsidR="00D82C51" w:rsidRDefault="00D82C51">
            <w:pPr>
              <w:spacing w:line="0" w:lineRule="atLeast"/>
              <w:rPr>
                <w:rFonts w:ascii="Times New Roman" w:eastAsia="Times New Roman" w:hAnsi="Times New Roman"/>
                <w:sz w:val="13"/>
              </w:rPr>
            </w:pPr>
          </w:p>
        </w:tc>
        <w:tc>
          <w:tcPr>
            <w:tcW w:w="1200" w:type="dxa"/>
            <w:vMerge/>
            <w:shd w:val="clear" w:color="auto" w:fill="auto"/>
            <w:vAlign w:val="bottom"/>
          </w:tcPr>
          <w:p w:rsidR="00D82C51" w:rsidRDefault="00D82C51">
            <w:pPr>
              <w:spacing w:line="0" w:lineRule="atLeast"/>
              <w:rPr>
                <w:rFonts w:ascii="Times New Roman" w:eastAsia="Times New Roman" w:hAnsi="Times New Roman"/>
                <w:sz w:val="13"/>
              </w:rPr>
            </w:pPr>
          </w:p>
        </w:tc>
      </w:tr>
      <w:tr w:rsidR="00D82C51">
        <w:trPr>
          <w:trHeight w:val="156"/>
        </w:trPr>
        <w:tc>
          <w:tcPr>
            <w:tcW w:w="20" w:type="dxa"/>
            <w:shd w:val="clear" w:color="auto" w:fill="auto"/>
            <w:vAlign w:val="bottom"/>
          </w:tcPr>
          <w:p w:rsidR="00D82C51" w:rsidRDefault="00D82C51">
            <w:pPr>
              <w:spacing w:line="0" w:lineRule="atLeast"/>
              <w:rPr>
                <w:rFonts w:ascii="Times New Roman" w:eastAsia="Times New Roman" w:hAnsi="Times New Roman"/>
                <w:sz w:val="13"/>
              </w:rPr>
            </w:pPr>
          </w:p>
        </w:tc>
        <w:tc>
          <w:tcPr>
            <w:tcW w:w="112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500" w:type="dxa"/>
            <w:shd w:val="clear" w:color="auto" w:fill="auto"/>
            <w:vAlign w:val="bottom"/>
          </w:tcPr>
          <w:p w:rsidR="00D82C51" w:rsidRDefault="00D82C51">
            <w:pPr>
              <w:spacing w:line="0" w:lineRule="atLeast"/>
              <w:rPr>
                <w:rFonts w:ascii="Times New Roman" w:eastAsia="Times New Roman" w:hAnsi="Times New Roman"/>
                <w:sz w:val="13"/>
              </w:rPr>
            </w:pPr>
          </w:p>
        </w:tc>
        <w:tc>
          <w:tcPr>
            <w:tcW w:w="800" w:type="dxa"/>
            <w:shd w:val="clear" w:color="auto" w:fill="auto"/>
            <w:vAlign w:val="bottom"/>
          </w:tcPr>
          <w:p w:rsidR="00D82C51" w:rsidRDefault="00D82C51">
            <w:pPr>
              <w:spacing w:line="0" w:lineRule="atLeast"/>
              <w:rPr>
                <w:rFonts w:ascii="Times New Roman" w:eastAsia="Times New Roman" w:hAnsi="Times New Roman"/>
                <w:sz w:val="13"/>
              </w:rPr>
            </w:pPr>
          </w:p>
        </w:tc>
        <w:tc>
          <w:tcPr>
            <w:tcW w:w="820" w:type="dxa"/>
            <w:shd w:val="clear" w:color="auto" w:fill="auto"/>
            <w:vAlign w:val="bottom"/>
          </w:tcPr>
          <w:p w:rsidR="00D82C51" w:rsidRDefault="00D82C51">
            <w:pPr>
              <w:spacing w:line="0" w:lineRule="atLeast"/>
              <w:rPr>
                <w:rFonts w:ascii="Times New Roman" w:eastAsia="Times New Roman" w:hAnsi="Times New Roman"/>
                <w:sz w:val="13"/>
              </w:rPr>
            </w:pPr>
          </w:p>
        </w:tc>
        <w:tc>
          <w:tcPr>
            <w:tcW w:w="1680" w:type="dxa"/>
            <w:gridSpan w:val="2"/>
            <w:vMerge/>
            <w:shd w:val="clear" w:color="auto" w:fill="auto"/>
            <w:vAlign w:val="bottom"/>
          </w:tcPr>
          <w:p w:rsidR="00D82C51" w:rsidRDefault="00D82C51">
            <w:pPr>
              <w:spacing w:line="0" w:lineRule="atLeast"/>
              <w:rPr>
                <w:rFonts w:ascii="Times New Roman" w:eastAsia="Times New Roman" w:hAnsi="Times New Roman"/>
                <w:sz w:val="13"/>
              </w:rPr>
            </w:pPr>
          </w:p>
        </w:tc>
        <w:tc>
          <w:tcPr>
            <w:tcW w:w="860" w:type="dxa"/>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shd w:val="clear" w:color="auto" w:fill="auto"/>
            <w:vAlign w:val="bottom"/>
          </w:tcPr>
          <w:p w:rsidR="00D82C51" w:rsidRDefault="00D82C51">
            <w:pPr>
              <w:spacing w:line="0" w:lineRule="atLeast"/>
              <w:rPr>
                <w:rFonts w:ascii="Times New Roman" w:eastAsia="Times New Roman" w:hAnsi="Times New Roman"/>
                <w:sz w:val="13"/>
              </w:rPr>
            </w:pPr>
          </w:p>
        </w:tc>
        <w:tc>
          <w:tcPr>
            <w:tcW w:w="1200" w:type="dxa"/>
            <w:vMerge w:val="restart"/>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I/O XOR</w:t>
            </w:r>
          </w:p>
        </w:tc>
      </w:tr>
      <w:tr w:rsidR="00D82C51">
        <w:trPr>
          <w:trHeight w:val="99"/>
        </w:trPr>
        <w:tc>
          <w:tcPr>
            <w:tcW w:w="20" w:type="dxa"/>
            <w:shd w:val="clear" w:color="auto" w:fill="auto"/>
            <w:vAlign w:val="bottom"/>
          </w:tcPr>
          <w:p w:rsidR="00D82C51" w:rsidRDefault="00D82C51">
            <w:pPr>
              <w:spacing w:line="0" w:lineRule="atLeast"/>
              <w:rPr>
                <w:rFonts w:ascii="Times New Roman" w:eastAsia="Times New Roman" w:hAnsi="Times New Roman"/>
                <w:sz w:val="8"/>
              </w:rPr>
            </w:pPr>
          </w:p>
        </w:tc>
        <w:tc>
          <w:tcPr>
            <w:tcW w:w="1120" w:type="dxa"/>
            <w:shd w:val="clear" w:color="auto" w:fill="auto"/>
            <w:vAlign w:val="bottom"/>
          </w:tcPr>
          <w:p w:rsidR="00D82C51" w:rsidRDefault="00D82C51">
            <w:pPr>
              <w:spacing w:line="0" w:lineRule="atLeast"/>
              <w:rPr>
                <w:rFonts w:ascii="Times New Roman" w:eastAsia="Times New Roman" w:hAnsi="Times New Roman"/>
                <w:sz w:val="8"/>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1200" w:type="dxa"/>
            <w:vMerge/>
            <w:shd w:val="clear" w:color="auto" w:fill="auto"/>
            <w:vAlign w:val="bottom"/>
          </w:tcPr>
          <w:p w:rsidR="00D82C51" w:rsidRDefault="00D82C51">
            <w:pPr>
              <w:spacing w:line="0" w:lineRule="atLeast"/>
              <w:rPr>
                <w:rFonts w:ascii="Times New Roman" w:eastAsia="Times New Roman" w:hAnsi="Times New Roman"/>
                <w:sz w:val="8"/>
              </w:rPr>
            </w:pPr>
          </w:p>
        </w:tc>
      </w:tr>
      <w:tr w:rsidR="00D82C51">
        <w:trPr>
          <w:trHeight w:val="37"/>
        </w:trPr>
        <w:tc>
          <w:tcPr>
            <w:tcW w:w="20" w:type="dxa"/>
            <w:shd w:val="clear" w:color="auto" w:fill="auto"/>
            <w:vAlign w:val="bottom"/>
          </w:tcPr>
          <w:p w:rsidR="00D82C51" w:rsidRDefault="00D82C51">
            <w:pPr>
              <w:spacing w:line="0" w:lineRule="atLeast"/>
              <w:rPr>
                <w:rFonts w:ascii="Times New Roman" w:eastAsia="Times New Roman" w:hAnsi="Times New Roman"/>
                <w:sz w:val="3"/>
              </w:rPr>
            </w:pPr>
          </w:p>
        </w:tc>
        <w:tc>
          <w:tcPr>
            <w:tcW w:w="1120" w:type="dxa"/>
            <w:shd w:val="clear" w:color="auto" w:fill="auto"/>
            <w:vAlign w:val="bottom"/>
          </w:tcPr>
          <w:p w:rsidR="00D82C51" w:rsidRDefault="00D82C51">
            <w:pPr>
              <w:spacing w:line="0" w:lineRule="atLeast"/>
              <w:rPr>
                <w:rFonts w:ascii="Times New Roman" w:eastAsia="Times New Roman" w:hAnsi="Times New Roman"/>
                <w:sz w:val="3"/>
              </w:rPr>
            </w:pPr>
          </w:p>
        </w:tc>
        <w:tc>
          <w:tcPr>
            <w:tcW w:w="500" w:type="dxa"/>
            <w:vMerge w:val="restart"/>
            <w:shd w:val="clear" w:color="auto" w:fill="auto"/>
            <w:vAlign w:val="bottom"/>
          </w:tcPr>
          <w:p w:rsidR="00D82C51" w:rsidRDefault="005515C9">
            <w:pPr>
              <w:spacing w:line="195" w:lineRule="exact"/>
              <w:ind w:left="180"/>
              <w:rPr>
                <w:rFonts w:ascii="Times New Roman" w:eastAsia="Times New Roman" w:hAnsi="Times New Roman"/>
                <w:b/>
                <w:w w:val="99"/>
                <w:sz w:val="18"/>
              </w:rPr>
            </w:pPr>
            <w:r>
              <w:rPr>
                <w:rFonts w:ascii="Times New Roman" w:eastAsia="Times New Roman" w:hAnsi="Times New Roman"/>
                <w:b/>
                <w:w w:val="99"/>
                <w:sz w:val="18"/>
              </w:rPr>
              <w:t>min</w:t>
            </w:r>
          </w:p>
        </w:tc>
        <w:tc>
          <w:tcPr>
            <w:tcW w:w="800" w:type="dxa"/>
            <w:vMerge w:val="restart"/>
            <w:shd w:val="clear" w:color="auto" w:fill="auto"/>
            <w:vAlign w:val="bottom"/>
          </w:tcPr>
          <w:p w:rsidR="00D82C51" w:rsidRDefault="005515C9">
            <w:pPr>
              <w:spacing w:line="195" w:lineRule="exact"/>
              <w:ind w:left="5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20" w:type="dxa"/>
            <w:vMerge w:val="restart"/>
            <w:shd w:val="clear" w:color="auto" w:fill="auto"/>
            <w:vAlign w:val="bottom"/>
          </w:tcPr>
          <w:p w:rsidR="00D82C51" w:rsidRDefault="005515C9">
            <w:pPr>
              <w:spacing w:line="195" w:lineRule="exact"/>
              <w:ind w:left="280"/>
              <w:rPr>
                <w:rFonts w:ascii="Times New Roman" w:eastAsia="Times New Roman" w:hAnsi="Times New Roman"/>
                <w:b/>
                <w:sz w:val="18"/>
              </w:rPr>
            </w:pPr>
            <w:r>
              <w:rPr>
                <w:rFonts w:ascii="Times New Roman" w:eastAsia="Times New Roman" w:hAnsi="Times New Roman"/>
                <w:b/>
                <w:sz w:val="18"/>
              </w:rPr>
              <w:t>ort</w:t>
            </w:r>
          </w:p>
        </w:tc>
        <w:tc>
          <w:tcPr>
            <w:tcW w:w="840" w:type="dxa"/>
            <w:vMerge w:val="restart"/>
            <w:shd w:val="clear" w:color="auto" w:fill="auto"/>
            <w:vAlign w:val="bottom"/>
          </w:tcPr>
          <w:p w:rsidR="00D82C51" w:rsidRDefault="005515C9">
            <w:pPr>
              <w:spacing w:line="195" w:lineRule="exact"/>
              <w:ind w:left="220"/>
              <w:rPr>
                <w:rFonts w:ascii="Times New Roman" w:eastAsia="Times New Roman" w:hAnsi="Times New Roman"/>
                <w:b/>
                <w:sz w:val="18"/>
              </w:rPr>
            </w:pPr>
            <w:r>
              <w:rPr>
                <w:rFonts w:ascii="Times New Roman" w:eastAsia="Times New Roman" w:hAnsi="Times New Roman"/>
                <w:b/>
                <w:sz w:val="18"/>
              </w:rPr>
              <w:t>Doğ.</w:t>
            </w:r>
          </w:p>
        </w:tc>
        <w:tc>
          <w:tcPr>
            <w:tcW w:w="840" w:type="dxa"/>
            <w:vMerge w:val="restart"/>
            <w:shd w:val="clear" w:color="auto" w:fill="auto"/>
            <w:vAlign w:val="bottom"/>
          </w:tcPr>
          <w:p w:rsidR="00D82C51" w:rsidRDefault="005515C9">
            <w:pPr>
              <w:spacing w:line="195" w:lineRule="exact"/>
              <w:jc w:val="center"/>
              <w:rPr>
                <w:rFonts w:ascii="Times New Roman" w:eastAsia="Times New Roman" w:hAnsi="Times New Roman"/>
                <w:b/>
                <w:w w:val="97"/>
                <w:sz w:val="18"/>
              </w:rPr>
            </w:pPr>
            <w:r>
              <w:rPr>
                <w:rFonts w:ascii="Times New Roman" w:eastAsia="Times New Roman" w:hAnsi="Times New Roman"/>
                <w:b/>
                <w:w w:val="97"/>
                <w:sz w:val="18"/>
              </w:rPr>
              <w:t>KÇK</w:t>
            </w:r>
          </w:p>
        </w:tc>
        <w:tc>
          <w:tcPr>
            <w:tcW w:w="860" w:type="dxa"/>
            <w:vMerge w:val="restart"/>
            <w:shd w:val="clear" w:color="auto" w:fill="auto"/>
            <w:vAlign w:val="bottom"/>
          </w:tcPr>
          <w:p w:rsidR="00D82C51" w:rsidRDefault="005515C9">
            <w:pPr>
              <w:spacing w:line="195" w:lineRule="exact"/>
              <w:jc w:val="center"/>
              <w:rPr>
                <w:rFonts w:ascii="Times New Roman" w:eastAsia="Times New Roman" w:hAnsi="Times New Roman"/>
                <w:b/>
                <w:w w:val="95"/>
                <w:sz w:val="18"/>
              </w:rPr>
            </w:pPr>
            <w:r>
              <w:rPr>
                <w:rFonts w:ascii="Times New Roman" w:eastAsia="Times New Roman" w:hAnsi="Times New Roman"/>
                <w:b/>
                <w:w w:val="95"/>
                <w:sz w:val="18"/>
              </w:rPr>
              <w:t>ort</w:t>
            </w:r>
          </w:p>
        </w:tc>
        <w:tc>
          <w:tcPr>
            <w:tcW w:w="840" w:type="dxa"/>
            <w:vMerge w:val="restart"/>
            <w:shd w:val="clear" w:color="auto" w:fill="auto"/>
            <w:vAlign w:val="bottom"/>
          </w:tcPr>
          <w:p w:rsidR="00D82C51" w:rsidRDefault="005515C9">
            <w:pPr>
              <w:spacing w:line="195" w:lineRule="exac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40" w:type="dxa"/>
            <w:vMerge w:val="restart"/>
            <w:shd w:val="clear" w:color="auto" w:fill="auto"/>
            <w:vAlign w:val="bottom"/>
          </w:tcPr>
          <w:p w:rsidR="00D82C51" w:rsidRDefault="005515C9">
            <w:pPr>
              <w:spacing w:line="195" w:lineRule="exact"/>
              <w:ind w:left="280"/>
              <w:rPr>
                <w:rFonts w:ascii="Times New Roman" w:eastAsia="Times New Roman" w:hAnsi="Times New Roman"/>
                <w:b/>
                <w:sz w:val="18"/>
              </w:rPr>
            </w:pPr>
            <w:r>
              <w:rPr>
                <w:rFonts w:ascii="Times New Roman" w:eastAsia="Times New Roman" w:hAnsi="Times New Roman"/>
                <w:b/>
                <w:sz w:val="18"/>
              </w:rPr>
              <w:t>min</w:t>
            </w:r>
          </w:p>
        </w:tc>
        <w:tc>
          <w:tcPr>
            <w:tcW w:w="1200" w:type="dxa"/>
            <w:vMerge/>
            <w:shd w:val="clear" w:color="auto" w:fill="auto"/>
            <w:vAlign w:val="bottom"/>
          </w:tcPr>
          <w:p w:rsidR="00D82C51" w:rsidRDefault="00D82C51">
            <w:pPr>
              <w:spacing w:line="0" w:lineRule="atLeast"/>
              <w:rPr>
                <w:rFonts w:ascii="Times New Roman" w:eastAsia="Times New Roman" w:hAnsi="Times New Roman"/>
                <w:sz w:val="3"/>
              </w:rPr>
            </w:pPr>
          </w:p>
        </w:tc>
      </w:tr>
      <w:tr w:rsidR="00D82C51">
        <w:trPr>
          <w:trHeight w:val="158"/>
        </w:trPr>
        <w:tc>
          <w:tcPr>
            <w:tcW w:w="20" w:type="dxa"/>
            <w:shd w:val="clear" w:color="auto" w:fill="auto"/>
            <w:vAlign w:val="bottom"/>
          </w:tcPr>
          <w:p w:rsidR="00D82C51" w:rsidRDefault="00D82C51">
            <w:pPr>
              <w:spacing w:line="0" w:lineRule="atLeast"/>
              <w:rPr>
                <w:rFonts w:ascii="Times New Roman" w:eastAsia="Times New Roman" w:hAnsi="Times New Roman"/>
                <w:sz w:val="13"/>
              </w:rPr>
            </w:pPr>
          </w:p>
        </w:tc>
        <w:tc>
          <w:tcPr>
            <w:tcW w:w="1120" w:type="dxa"/>
            <w:shd w:val="clear" w:color="auto" w:fill="auto"/>
            <w:vAlign w:val="bottom"/>
          </w:tcPr>
          <w:p w:rsidR="00D82C51" w:rsidRDefault="00D82C51">
            <w:pPr>
              <w:spacing w:line="0" w:lineRule="atLeast"/>
              <w:rPr>
                <w:rFonts w:ascii="Times New Roman" w:eastAsia="Times New Roman" w:hAnsi="Times New Roman"/>
                <w:sz w:val="13"/>
              </w:rPr>
            </w:pPr>
          </w:p>
        </w:tc>
        <w:tc>
          <w:tcPr>
            <w:tcW w:w="50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0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2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6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1200" w:type="dxa"/>
            <w:shd w:val="clear" w:color="auto" w:fill="auto"/>
            <w:vAlign w:val="bottom"/>
          </w:tcPr>
          <w:p w:rsidR="00D82C51" w:rsidRDefault="00D82C51">
            <w:pPr>
              <w:spacing w:line="0" w:lineRule="atLeast"/>
              <w:rPr>
                <w:rFonts w:ascii="Times New Roman" w:eastAsia="Times New Roman" w:hAnsi="Times New Roman"/>
                <w:sz w:val="13"/>
              </w:rPr>
            </w:pPr>
          </w:p>
        </w:tc>
      </w:tr>
      <w:tr w:rsidR="00D82C51">
        <w:trPr>
          <w:trHeight w:val="106"/>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1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1120" w:type="dxa"/>
            <w:shd w:val="clear" w:color="auto" w:fill="auto"/>
            <w:vAlign w:val="bottom"/>
          </w:tcPr>
          <w:p w:rsidR="00D82C51" w:rsidRDefault="005515C9">
            <w:pPr>
              <w:spacing w:line="195" w:lineRule="exact"/>
              <w:jc w:val="center"/>
              <w:rPr>
                <w:rFonts w:ascii="Times New Roman" w:eastAsia="Times New Roman" w:hAnsi="Times New Roman"/>
                <w:b/>
                <w:w w:val="99"/>
                <w:sz w:val="18"/>
              </w:rPr>
            </w:pPr>
            <w:r>
              <w:rPr>
                <w:rFonts w:ascii="Times New Roman" w:eastAsia="Times New Roman" w:hAnsi="Times New Roman"/>
                <w:b/>
                <w:w w:val="99"/>
                <w:sz w:val="18"/>
              </w:rPr>
              <w:t>YDK56</w:t>
            </w:r>
          </w:p>
        </w:tc>
        <w:tc>
          <w:tcPr>
            <w:tcW w:w="500" w:type="dxa"/>
            <w:shd w:val="clear" w:color="auto" w:fill="auto"/>
            <w:vAlign w:val="bottom"/>
          </w:tcPr>
          <w:p w:rsidR="00D82C51" w:rsidRDefault="005515C9">
            <w:pPr>
              <w:spacing w:line="195" w:lineRule="exact"/>
              <w:ind w:left="9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195" w:lineRule="exact"/>
              <w:ind w:left="7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105</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103,29</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0,5002</w:t>
            </w:r>
          </w:p>
        </w:tc>
        <w:tc>
          <w:tcPr>
            <w:tcW w:w="86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0,5071</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w w:val="96"/>
                <w:sz w:val="18"/>
              </w:rPr>
            </w:pPr>
            <w:r>
              <w:rPr>
                <w:rFonts w:ascii="Times New Roman" w:eastAsia="Times New Roman" w:hAnsi="Times New Roman"/>
                <w:w w:val="96"/>
                <w:sz w:val="18"/>
              </w:rPr>
              <w:t>0,4219</w:t>
            </w:r>
          </w:p>
        </w:tc>
        <w:tc>
          <w:tcPr>
            <w:tcW w:w="1200" w:type="dxa"/>
            <w:shd w:val="clear" w:color="auto" w:fill="auto"/>
            <w:vAlign w:val="bottom"/>
          </w:tcPr>
          <w:p w:rsidR="00D82C51" w:rsidRDefault="005515C9">
            <w:pPr>
              <w:spacing w:line="195" w:lineRule="exac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YDK122</w:t>
            </w:r>
          </w:p>
        </w:tc>
        <w:tc>
          <w:tcPr>
            <w:tcW w:w="500" w:type="dxa"/>
            <w:shd w:val="clear" w:color="auto" w:fill="auto"/>
            <w:vAlign w:val="bottom"/>
          </w:tcPr>
          <w:p w:rsidR="00D82C51" w:rsidRDefault="005515C9">
            <w:pPr>
              <w:spacing w:line="0" w:lineRule="atLeast"/>
              <w:ind w:left="9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0,4962</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YDK168</w:t>
            </w:r>
          </w:p>
        </w:tc>
        <w:tc>
          <w:tcPr>
            <w:tcW w:w="500" w:type="dxa"/>
            <w:shd w:val="clear" w:color="auto" w:fill="auto"/>
            <w:vAlign w:val="bottom"/>
          </w:tcPr>
          <w:p w:rsidR="00D82C51" w:rsidRDefault="005515C9">
            <w:pPr>
              <w:spacing w:line="0" w:lineRule="atLeast"/>
              <w:ind w:left="9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YDK177</w:t>
            </w:r>
          </w:p>
        </w:tc>
        <w:tc>
          <w:tcPr>
            <w:tcW w:w="500" w:type="dxa"/>
            <w:shd w:val="clear" w:color="auto" w:fill="auto"/>
            <w:vAlign w:val="bottom"/>
          </w:tcPr>
          <w:p w:rsidR="00D82C51" w:rsidRDefault="005515C9">
            <w:pPr>
              <w:spacing w:line="0" w:lineRule="atLeast"/>
              <w:ind w:left="90"/>
              <w:jc w:val="center"/>
              <w:rPr>
                <w:rFonts w:ascii="Times New Roman" w:eastAsia="Times New Roman" w:hAnsi="Times New Roman"/>
                <w:sz w:val="18"/>
              </w:rPr>
            </w:pPr>
            <w:r>
              <w:rPr>
                <w:rFonts w:ascii="Times New Roman" w:eastAsia="Times New Roman" w:hAnsi="Times New Roman"/>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101,93</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YDK178</w:t>
            </w:r>
          </w:p>
        </w:tc>
        <w:tc>
          <w:tcPr>
            <w:tcW w:w="500" w:type="dxa"/>
            <w:shd w:val="clear" w:color="auto" w:fill="auto"/>
            <w:vAlign w:val="bottom"/>
          </w:tcPr>
          <w:p w:rsidR="00D82C51" w:rsidRDefault="005515C9">
            <w:pPr>
              <w:spacing w:line="0" w:lineRule="atLeast"/>
              <w:ind w:left="9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0,4999</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YDK200</w:t>
            </w:r>
          </w:p>
        </w:tc>
        <w:tc>
          <w:tcPr>
            <w:tcW w:w="500" w:type="dxa"/>
            <w:shd w:val="clear" w:color="auto" w:fill="auto"/>
            <w:vAlign w:val="bottom"/>
          </w:tcPr>
          <w:p w:rsidR="00D82C51" w:rsidRDefault="005515C9">
            <w:pPr>
              <w:spacing w:line="0" w:lineRule="atLeast"/>
              <w:ind w:left="9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0,4999</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YDK210</w:t>
            </w:r>
          </w:p>
        </w:tc>
        <w:tc>
          <w:tcPr>
            <w:tcW w:w="500" w:type="dxa"/>
            <w:shd w:val="clear" w:color="auto" w:fill="auto"/>
            <w:vAlign w:val="bottom"/>
          </w:tcPr>
          <w:p w:rsidR="00D82C51" w:rsidRDefault="005515C9">
            <w:pPr>
              <w:spacing w:line="0" w:lineRule="atLeast"/>
              <w:ind w:left="9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0,4962</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106"/>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bl>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39" w:lineRule="exact"/>
        <w:rPr>
          <w:rFonts w:ascii="Times New Roman" w:eastAsia="Times New Roman" w:hAnsi="Times New Roman"/>
        </w:rPr>
      </w:pPr>
    </w:p>
    <w:p w:rsidR="00D82C51" w:rsidRDefault="005515C9">
      <w:pPr>
        <w:tabs>
          <w:tab w:val="left" w:pos="1100"/>
        </w:tabs>
        <w:spacing w:line="0" w:lineRule="atLeast"/>
        <w:ind w:left="400"/>
        <w:rPr>
          <w:rFonts w:ascii="Times New Roman" w:eastAsia="Times New Roman" w:hAnsi="Times New Roman"/>
          <w:b/>
          <w:sz w:val="22"/>
        </w:rPr>
      </w:pPr>
      <w:r>
        <w:rPr>
          <w:rFonts w:ascii="Times New Roman" w:eastAsia="Times New Roman" w:hAnsi="Times New Roman"/>
          <w:b/>
          <w:sz w:val="22"/>
        </w:rPr>
        <w:t>3.2.3.</w:t>
      </w:r>
      <w:r>
        <w:rPr>
          <w:rFonts w:ascii="Times New Roman" w:eastAsia="Times New Roman" w:hAnsi="Times New Roman"/>
        </w:rPr>
        <w:tab/>
      </w:r>
      <w:r>
        <w:rPr>
          <w:rFonts w:ascii="Times New Roman" w:eastAsia="Times New Roman" w:hAnsi="Times New Roman"/>
          <w:b/>
          <w:sz w:val="22"/>
        </w:rPr>
        <w:t>Zig Zag Dönüşüm Yöntemi ile Yer Değiştirme Kutularının Üretilmesi</w:t>
      </w:r>
    </w:p>
    <w:p w:rsidR="00D82C51" w:rsidRDefault="00D82C51">
      <w:pPr>
        <w:spacing w:line="364" w:lineRule="exact"/>
        <w:rPr>
          <w:rFonts w:ascii="Times New Roman" w:eastAsia="Times New Roman" w:hAnsi="Times New Roman"/>
        </w:rPr>
      </w:pPr>
    </w:p>
    <w:p w:rsidR="00D82C51" w:rsidRDefault="005515C9">
      <w:pPr>
        <w:spacing w:line="0" w:lineRule="atLeast"/>
        <w:ind w:left="1120"/>
        <w:rPr>
          <w:rFonts w:ascii="Times New Roman" w:eastAsia="Times New Roman" w:hAnsi="Times New Roman"/>
          <w:sz w:val="22"/>
        </w:rPr>
      </w:pPr>
      <w:r>
        <w:rPr>
          <w:rFonts w:ascii="Times New Roman" w:eastAsia="Times New Roman" w:hAnsi="Times New Roman"/>
          <w:sz w:val="22"/>
        </w:rPr>
        <w:t>Üretilen 219 adet YDK yapısı Şekil 3.6’da gösterilen biçimde yeniden konumlanarak</w:t>
      </w:r>
    </w:p>
    <w:p w:rsidR="00D82C51" w:rsidRDefault="00D82C51">
      <w:pPr>
        <w:spacing w:line="126" w:lineRule="exact"/>
        <w:rPr>
          <w:rFonts w:ascii="Times New Roman" w:eastAsia="Times New Roman" w:hAnsi="Times New Roman"/>
        </w:rPr>
      </w:pPr>
    </w:p>
    <w:p w:rsidR="00D82C51" w:rsidRDefault="005515C9">
      <w:pPr>
        <w:spacing w:line="0" w:lineRule="atLeast"/>
        <w:ind w:left="400"/>
        <w:rPr>
          <w:rFonts w:ascii="Times New Roman" w:eastAsia="Times New Roman" w:hAnsi="Times New Roman"/>
          <w:sz w:val="22"/>
        </w:rPr>
      </w:pPr>
      <w:proofErr w:type="gramStart"/>
      <w:r>
        <w:rPr>
          <w:rFonts w:ascii="Times New Roman" w:eastAsia="Times New Roman" w:hAnsi="Times New Roman"/>
          <w:sz w:val="22"/>
        </w:rPr>
        <w:t>orijinal</w:t>
      </w:r>
      <w:proofErr w:type="gramEnd"/>
      <w:r>
        <w:rPr>
          <w:rFonts w:ascii="Times New Roman" w:eastAsia="Times New Roman" w:hAnsi="Times New Roman"/>
          <w:sz w:val="22"/>
        </w:rPr>
        <w:t xml:space="preserve"> 219 adet YDK yapısından değiştirilmiş ve yeni 219 adet YDK yapısı elde edilmiştir. Zig-</w:t>
      </w:r>
    </w:p>
    <w:p w:rsidR="00D82C51" w:rsidRDefault="00D82C51">
      <w:pPr>
        <w:spacing w:line="364"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15</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6" w:lineRule="exact"/>
        <w:rPr>
          <w:rFonts w:ascii="Times New Roman" w:eastAsia="Times New Roman" w:hAnsi="Times New Roman"/>
        </w:rPr>
      </w:pPr>
      <w:bookmarkStart w:id="28" w:name="page28"/>
      <w:bookmarkEnd w:id="28"/>
    </w:p>
    <w:p w:rsidR="00D82C51" w:rsidRDefault="005515C9">
      <w:pPr>
        <w:spacing w:line="348" w:lineRule="auto"/>
        <w:ind w:left="400"/>
        <w:jc w:val="both"/>
        <w:rPr>
          <w:rFonts w:ascii="Times New Roman" w:eastAsia="Times New Roman" w:hAnsi="Times New Roman"/>
          <w:sz w:val="22"/>
        </w:rPr>
      </w:pPr>
      <w:r>
        <w:rPr>
          <w:rFonts w:ascii="Times New Roman" w:eastAsia="Times New Roman" w:hAnsi="Times New Roman"/>
          <w:sz w:val="22"/>
        </w:rPr>
        <w:t>zag dönüşüm işleminin çalışma mantığı Şekil 3.6’da görselleştirilmiştir. Ayrıca kod parçacığı ve temsili gösterimi Ek-1’de sunulmuştur.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47488" behindDoc="1" locked="0" layoutInCell="1" allowOverlap="1">
            <wp:simplePos x="0" y="0"/>
            <wp:positionH relativeFrom="column">
              <wp:posOffset>1298575</wp:posOffset>
            </wp:positionH>
            <wp:positionV relativeFrom="paragraph">
              <wp:posOffset>13335</wp:posOffset>
            </wp:positionV>
            <wp:extent cx="3404870" cy="1939925"/>
            <wp:effectExtent l="0" t="0" r="5080" b="3175"/>
            <wp:wrapNone/>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4870" cy="1939925"/>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82" w:lineRule="exact"/>
        <w:rPr>
          <w:rFonts w:ascii="Times New Roman" w:eastAsia="Times New Roman" w:hAnsi="Times New Roman"/>
        </w:rPr>
      </w:pPr>
    </w:p>
    <w:p w:rsidR="00D82C51" w:rsidRDefault="005515C9">
      <w:pPr>
        <w:spacing w:line="0" w:lineRule="atLeast"/>
        <w:ind w:left="3320"/>
        <w:rPr>
          <w:rFonts w:ascii="Times New Roman" w:eastAsia="Times New Roman" w:hAnsi="Times New Roman"/>
        </w:rPr>
      </w:pPr>
      <w:r>
        <w:rPr>
          <w:rFonts w:ascii="Times New Roman" w:eastAsia="Times New Roman" w:hAnsi="Times New Roman"/>
          <w:b/>
        </w:rPr>
        <w:t xml:space="preserve">Şekil 3.6. </w:t>
      </w:r>
      <w:r>
        <w:rPr>
          <w:rFonts w:ascii="Times New Roman" w:eastAsia="Times New Roman" w:hAnsi="Times New Roman"/>
        </w:rPr>
        <w:t>Zig-Zag dönüşüm işlemi</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48512" behindDoc="1" locked="0" layoutInCell="1" allowOverlap="1">
            <wp:simplePos x="0" y="0"/>
            <wp:positionH relativeFrom="column">
              <wp:posOffset>355600</wp:posOffset>
            </wp:positionH>
            <wp:positionV relativeFrom="paragraph">
              <wp:posOffset>-96520</wp:posOffset>
            </wp:positionV>
            <wp:extent cx="4699000" cy="1854200"/>
            <wp:effectExtent l="0" t="0" r="6350" b="0"/>
            <wp:wrapNone/>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64" w:lineRule="exact"/>
        <w:rPr>
          <w:rFonts w:ascii="Times New Roman" w:eastAsia="Times New Roman" w:hAnsi="Times New Roman"/>
        </w:rPr>
      </w:pPr>
    </w:p>
    <w:p w:rsidR="00D82C51" w:rsidRDefault="005515C9">
      <w:pPr>
        <w:spacing w:line="348" w:lineRule="auto"/>
        <w:ind w:left="400" w:right="20" w:firstLine="708"/>
        <w:jc w:val="both"/>
        <w:rPr>
          <w:rFonts w:ascii="Times New Roman" w:eastAsia="Times New Roman" w:hAnsi="Times New Roman"/>
          <w:sz w:val="22"/>
        </w:rPr>
      </w:pPr>
      <w:r>
        <w:rPr>
          <w:rFonts w:ascii="Times New Roman" w:eastAsia="Times New Roman" w:hAnsi="Times New Roman"/>
          <w:sz w:val="22"/>
        </w:rPr>
        <w:t>Toplam 438 farklı tablo elde edilmiştir, anlamlı olması bakımında yüksek performans ölçütlerine sahip YDK yapıları Tablo 3.5’ de verilmiştir.</w:t>
      </w:r>
    </w:p>
    <w:p w:rsidR="00D82C51" w:rsidRDefault="00D82C51">
      <w:pPr>
        <w:spacing w:line="200" w:lineRule="exact"/>
        <w:rPr>
          <w:rFonts w:ascii="Times New Roman" w:eastAsia="Times New Roman" w:hAnsi="Times New Roman"/>
        </w:rPr>
      </w:pPr>
    </w:p>
    <w:p w:rsidR="00D82C51" w:rsidRDefault="00D82C51">
      <w:pPr>
        <w:spacing w:line="295" w:lineRule="exact"/>
        <w:rPr>
          <w:rFonts w:ascii="Times New Roman" w:eastAsia="Times New Roman" w:hAnsi="Times New Roman"/>
        </w:rPr>
      </w:pPr>
    </w:p>
    <w:p w:rsidR="00D82C51" w:rsidRDefault="005515C9">
      <w:pPr>
        <w:spacing w:line="0" w:lineRule="atLeast"/>
        <w:ind w:left="840"/>
        <w:rPr>
          <w:rFonts w:ascii="Times New Roman" w:eastAsia="Times New Roman" w:hAnsi="Times New Roman"/>
        </w:rPr>
      </w:pPr>
      <w:r>
        <w:rPr>
          <w:rFonts w:ascii="Times New Roman" w:eastAsia="Times New Roman" w:hAnsi="Times New Roman"/>
          <w:b/>
        </w:rPr>
        <w:t xml:space="preserve">Tablo 3.5. </w:t>
      </w:r>
      <w:r>
        <w:rPr>
          <w:rFonts w:ascii="Times New Roman" w:eastAsia="Times New Roman" w:hAnsi="Times New Roman"/>
        </w:rPr>
        <w:t>Doğrusal olmama ölçütü 105 ve üstü XOR dağılımı ise 10 olan değişen YDK yapıları</w:t>
      </w:r>
    </w:p>
    <w:p w:rsidR="00D82C51" w:rsidRDefault="00D82C51">
      <w:pPr>
        <w:spacing w:line="300"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
        <w:gridCol w:w="1120"/>
        <w:gridCol w:w="500"/>
        <w:gridCol w:w="800"/>
        <w:gridCol w:w="820"/>
        <w:gridCol w:w="840"/>
        <w:gridCol w:w="840"/>
        <w:gridCol w:w="860"/>
        <w:gridCol w:w="840"/>
        <w:gridCol w:w="840"/>
        <w:gridCol w:w="1200"/>
      </w:tblGrid>
      <w:tr w:rsidR="00D82C51">
        <w:trPr>
          <w:trHeight w:val="216"/>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112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50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1620" w:type="dxa"/>
            <w:gridSpan w:val="2"/>
            <w:vMerge w:val="restart"/>
            <w:tcBorders>
              <w:top w:val="single" w:sz="8" w:space="0" w:color="7F7F7F"/>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680" w:type="dxa"/>
            <w:gridSpan w:val="2"/>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Bit Bağımsızlık</w:t>
            </w:r>
          </w:p>
        </w:tc>
        <w:tc>
          <w:tcPr>
            <w:tcW w:w="2540" w:type="dxa"/>
            <w:gridSpan w:val="3"/>
            <w:vMerge w:val="restart"/>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vMerge w:val="restart"/>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Maksimum</w:t>
            </w:r>
          </w:p>
        </w:tc>
      </w:tr>
      <w:tr w:rsidR="00D82C51">
        <w:trPr>
          <w:trHeight w:val="161"/>
        </w:trPr>
        <w:tc>
          <w:tcPr>
            <w:tcW w:w="20" w:type="dxa"/>
            <w:shd w:val="clear" w:color="auto" w:fill="auto"/>
            <w:vAlign w:val="bottom"/>
          </w:tcPr>
          <w:p w:rsidR="00D82C51" w:rsidRDefault="00D82C51">
            <w:pPr>
              <w:spacing w:line="0" w:lineRule="atLeast"/>
              <w:rPr>
                <w:rFonts w:ascii="Times New Roman" w:eastAsia="Times New Roman" w:hAnsi="Times New Roman"/>
                <w:sz w:val="13"/>
              </w:rPr>
            </w:pPr>
          </w:p>
        </w:tc>
        <w:tc>
          <w:tcPr>
            <w:tcW w:w="1120" w:type="dxa"/>
            <w:vMerge w:val="restart"/>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YDK</w:t>
            </w:r>
          </w:p>
        </w:tc>
        <w:tc>
          <w:tcPr>
            <w:tcW w:w="500" w:type="dxa"/>
            <w:shd w:val="clear" w:color="auto" w:fill="auto"/>
            <w:vAlign w:val="bottom"/>
          </w:tcPr>
          <w:p w:rsidR="00D82C51" w:rsidRDefault="00D82C51">
            <w:pPr>
              <w:spacing w:line="0" w:lineRule="atLeast"/>
              <w:rPr>
                <w:rFonts w:ascii="Times New Roman" w:eastAsia="Times New Roman" w:hAnsi="Times New Roman"/>
                <w:sz w:val="13"/>
              </w:rPr>
            </w:pPr>
          </w:p>
        </w:tc>
        <w:tc>
          <w:tcPr>
            <w:tcW w:w="1620" w:type="dxa"/>
            <w:gridSpan w:val="2"/>
            <w:vMerge/>
            <w:shd w:val="clear" w:color="auto" w:fill="auto"/>
            <w:vAlign w:val="bottom"/>
          </w:tcPr>
          <w:p w:rsidR="00D82C51" w:rsidRDefault="00D82C51">
            <w:pPr>
              <w:spacing w:line="0" w:lineRule="atLeast"/>
              <w:rPr>
                <w:rFonts w:ascii="Times New Roman" w:eastAsia="Times New Roman" w:hAnsi="Times New Roman"/>
                <w:sz w:val="13"/>
              </w:rPr>
            </w:pPr>
          </w:p>
        </w:tc>
        <w:tc>
          <w:tcPr>
            <w:tcW w:w="1680" w:type="dxa"/>
            <w:gridSpan w:val="2"/>
            <w:vMerge w:val="restart"/>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Kriteri</w:t>
            </w:r>
          </w:p>
        </w:tc>
        <w:tc>
          <w:tcPr>
            <w:tcW w:w="2540" w:type="dxa"/>
            <w:gridSpan w:val="3"/>
            <w:vMerge/>
            <w:shd w:val="clear" w:color="auto" w:fill="auto"/>
            <w:vAlign w:val="bottom"/>
          </w:tcPr>
          <w:p w:rsidR="00D82C51" w:rsidRDefault="00D82C51">
            <w:pPr>
              <w:spacing w:line="0" w:lineRule="atLeast"/>
              <w:rPr>
                <w:rFonts w:ascii="Times New Roman" w:eastAsia="Times New Roman" w:hAnsi="Times New Roman"/>
                <w:sz w:val="13"/>
              </w:rPr>
            </w:pPr>
          </w:p>
        </w:tc>
        <w:tc>
          <w:tcPr>
            <w:tcW w:w="1200" w:type="dxa"/>
            <w:vMerge/>
            <w:shd w:val="clear" w:color="auto" w:fill="auto"/>
            <w:vAlign w:val="bottom"/>
          </w:tcPr>
          <w:p w:rsidR="00D82C51" w:rsidRDefault="00D82C51">
            <w:pPr>
              <w:spacing w:line="0" w:lineRule="atLeast"/>
              <w:rPr>
                <w:rFonts w:ascii="Times New Roman" w:eastAsia="Times New Roman" w:hAnsi="Times New Roman"/>
                <w:sz w:val="13"/>
              </w:rPr>
            </w:pPr>
          </w:p>
        </w:tc>
      </w:tr>
      <w:tr w:rsidR="00D82C51">
        <w:trPr>
          <w:trHeight w:val="156"/>
        </w:trPr>
        <w:tc>
          <w:tcPr>
            <w:tcW w:w="20" w:type="dxa"/>
            <w:shd w:val="clear" w:color="auto" w:fill="auto"/>
            <w:vAlign w:val="bottom"/>
          </w:tcPr>
          <w:p w:rsidR="00D82C51" w:rsidRDefault="00D82C51">
            <w:pPr>
              <w:spacing w:line="0" w:lineRule="atLeast"/>
              <w:rPr>
                <w:rFonts w:ascii="Times New Roman" w:eastAsia="Times New Roman" w:hAnsi="Times New Roman"/>
                <w:sz w:val="13"/>
              </w:rPr>
            </w:pPr>
          </w:p>
        </w:tc>
        <w:tc>
          <w:tcPr>
            <w:tcW w:w="112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500" w:type="dxa"/>
            <w:shd w:val="clear" w:color="auto" w:fill="auto"/>
            <w:vAlign w:val="bottom"/>
          </w:tcPr>
          <w:p w:rsidR="00D82C51" w:rsidRDefault="00D82C51">
            <w:pPr>
              <w:spacing w:line="0" w:lineRule="atLeast"/>
              <w:rPr>
                <w:rFonts w:ascii="Times New Roman" w:eastAsia="Times New Roman" w:hAnsi="Times New Roman"/>
                <w:sz w:val="13"/>
              </w:rPr>
            </w:pPr>
          </w:p>
        </w:tc>
        <w:tc>
          <w:tcPr>
            <w:tcW w:w="800" w:type="dxa"/>
            <w:shd w:val="clear" w:color="auto" w:fill="auto"/>
            <w:vAlign w:val="bottom"/>
          </w:tcPr>
          <w:p w:rsidR="00D82C51" w:rsidRDefault="00D82C51">
            <w:pPr>
              <w:spacing w:line="0" w:lineRule="atLeast"/>
              <w:rPr>
                <w:rFonts w:ascii="Times New Roman" w:eastAsia="Times New Roman" w:hAnsi="Times New Roman"/>
                <w:sz w:val="13"/>
              </w:rPr>
            </w:pPr>
          </w:p>
        </w:tc>
        <w:tc>
          <w:tcPr>
            <w:tcW w:w="820" w:type="dxa"/>
            <w:shd w:val="clear" w:color="auto" w:fill="auto"/>
            <w:vAlign w:val="bottom"/>
          </w:tcPr>
          <w:p w:rsidR="00D82C51" w:rsidRDefault="00D82C51">
            <w:pPr>
              <w:spacing w:line="0" w:lineRule="atLeast"/>
              <w:rPr>
                <w:rFonts w:ascii="Times New Roman" w:eastAsia="Times New Roman" w:hAnsi="Times New Roman"/>
                <w:sz w:val="13"/>
              </w:rPr>
            </w:pPr>
          </w:p>
        </w:tc>
        <w:tc>
          <w:tcPr>
            <w:tcW w:w="1680" w:type="dxa"/>
            <w:gridSpan w:val="2"/>
            <w:vMerge/>
            <w:shd w:val="clear" w:color="auto" w:fill="auto"/>
            <w:vAlign w:val="bottom"/>
          </w:tcPr>
          <w:p w:rsidR="00D82C51" w:rsidRDefault="00D82C51">
            <w:pPr>
              <w:spacing w:line="0" w:lineRule="atLeast"/>
              <w:rPr>
                <w:rFonts w:ascii="Times New Roman" w:eastAsia="Times New Roman" w:hAnsi="Times New Roman"/>
                <w:sz w:val="13"/>
              </w:rPr>
            </w:pPr>
          </w:p>
        </w:tc>
        <w:tc>
          <w:tcPr>
            <w:tcW w:w="860" w:type="dxa"/>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shd w:val="clear" w:color="auto" w:fill="auto"/>
            <w:vAlign w:val="bottom"/>
          </w:tcPr>
          <w:p w:rsidR="00D82C51" w:rsidRDefault="00D82C51">
            <w:pPr>
              <w:spacing w:line="0" w:lineRule="atLeast"/>
              <w:rPr>
                <w:rFonts w:ascii="Times New Roman" w:eastAsia="Times New Roman" w:hAnsi="Times New Roman"/>
                <w:sz w:val="13"/>
              </w:rPr>
            </w:pPr>
          </w:p>
        </w:tc>
        <w:tc>
          <w:tcPr>
            <w:tcW w:w="1200" w:type="dxa"/>
            <w:vMerge w:val="restart"/>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I/O XOR</w:t>
            </w:r>
          </w:p>
        </w:tc>
      </w:tr>
      <w:tr w:rsidR="00D82C51">
        <w:trPr>
          <w:trHeight w:val="99"/>
        </w:trPr>
        <w:tc>
          <w:tcPr>
            <w:tcW w:w="20" w:type="dxa"/>
            <w:shd w:val="clear" w:color="auto" w:fill="auto"/>
            <w:vAlign w:val="bottom"/>
          </w:tcPr>
          <w:p w:rsidR="00D82C51" w:rsidRDefault="00D82C51">
            <w:pPr>
              <w:spacing w:line="0" w:lineRule="atLeast"/>
              <w:rPr>
                <w:rFonts w:ascii="Times New Roman" w:eastAsia="Times New Roman" w:hAnsi="Times New Roman"/>
                <w:sz w:val="8"/>
              </w:rPr>
            </w:pPr>
          </w:p>
        </w:tc>
        <w:tc>
          <w:tcPr>
            <w:tcW w:w="1120" w:type="dxa"/>
            <w:shd w:val="clear" w:color="auto" w:fill="auto"/>
            <w:vAlign w:val="bottom"/>
          </w:tcPr>
          <w:p w:rsidR="00D82C51" w:rsidRDefault="00D82C51">
            <w:pPr>
              <w:spacing w:line="0" w:lineRule="atLeast"/>
              <w:rPr>
                <w:rFonts w:ascii="Times New Roman" w:eastAsia="Times New Roman" w:hAnsi="Times New Roman"/>
                <w:sz w:val="8"/>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8"/>
              </w:rPr>
            </w:pPr>
          </w:p>
        </w:tc>
        <w:tc>
          <w:tcPr>
            <w:tcW w:w="1200" w:type="dxa"/>
            <w:vMerge/>
            <w:shd w:val="clear" w:color="auto" w:fill="auto"/>
            <w:vAlign w:val="bottom"/>
          </w:tcPr>
          <w:p w:rsidR="00D82C51" w:rsidRDefault="00D82C51">
            <w:pPr>
              <w:spacing w:line="0" w:lineRule="atLeast"/>
              <w:rPr>
                <w:rFonts w:ascii="Times New Roman" w:eastAsia="Times New Roman" w:hAnsi="Times New Roman"/>
                <w:sz w:val="8"/>
              </w:rPr>
            </w:pPr>
          </w:p>
        </w:tc>
      </w:tr>
      <w:tr w:rsidR="00D82C51">
        <w:trPr>
          <w:trHeight w:val="35"/>
        </w:trPr>
        <w:tc>
          <w:tcPr>
            <w:tcW w:w="20" w:type="dxa"/>
            <w:shd w:val="clear" w:color="auto" w:fill="auto"/>
            <w:vAlign w:val="bottom"/>
          </w:tcPr>
          <w:p w:rsidR="00D82C51" w:rsidRDefault="00D82C51">
            <w:pPr>
              <w:spacing w:line="0" w:lineRule="atLeast"/>
              <w:rPr>
                <w:rFonts w:ascii="Times New Roman" w:eastAsia="Times New Roman" w:hAnsi="Times New Roman"/>
                <w:sz w:val="3"/>
              </w:rPr>
            </w:pPr>
          </w:p>
        </w:tc>
        <w:tc>
          <w:tcPr>
            <w:tcW w:w="1120" w:type="dxa"/>
            <w:shd w:val="clear" w:color="auto" w:fill="auto"/>
            <w:vAlign w:val="bottom"/>
          </w:tcPr>
          <w:p w:rsidR="00D82C51" w:rsidRDefault="00D82C51">
            <w:pPr>
              <w:spacing w:line="0" w:lineRule="atLeast"/>
              <w:rPr>
                <w:rFonts w:ascii="Times New Roman" w:eastAsia="Times New Roman" w:hAnsi="Times New Roman"/>
                <w:sz w:val="3"/>
              </w:rPr>
            </w:pPr>
          </w:p>
        </w:tc>
        <w:tc>
          <w:tcPr>
            <w:tcW w:w="500" w:type="dxa"/>
            <w:vMerge w:val="restart"/>
            <w:shd w:val="clear" w:color="auto" w:fill="auto"/>
            <w:vAlign w:val="bottom"/>
          </w:tcPr>
          <w:p w:rsidR="00D82C51" w:rsidRDefault="005515C9">
            <w:pPr>
              <w:spacing w:line="195" w:lineRule="exact"/>
              <w:ind w:left="180"/>
              <w:rPr>
                <w:rFonts w:ascii="Times New Roman" w:eastAsia="Times New Roman" w:hAnsi="Times New Roman"/>
                <w:b/>
                <w:w w:val="99"/>
                <w:sz w:val="18"/>
              </w:rPr>
            </w:pPr>
            <w:r>
              <w:rPr>
                <w:rFonts w:ascii="Times New Roman" w:eastAsia="Times New Roman" w:hAnsi="Times New Roman"/>
                <w:b/>
                <w:w w:val="99"/>
                <w:sz w:val="18"/>
              </w:rPr>
              <w:t>min</w:t>
            </w:r>
          </w:p>
        </w:tc>
        <w:tc>
          <w:tcPr>
            <w:tcW w:w="800" w:type="dxa"/>
            <w:vMerge w:val="restart"/>
            <w:shd w:val="clear" w:color="auto" w:fill="auto"/>
            <w:vAlign w:val="bottom"/>
          </w:tcPr>
          <w:p w:rsidR="00D82C51" w:rsidRDefault="005515C9">
            <w:pPr>
              <w:spacing w:line="195" w:lineRule="exact"/>
              <w:ind w:left="5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20" w:type="dxa"/>
            <w:vMerge w:val="restart"/>
            <w:shd w:val="clear" w:color="auto" w:fill="auto"/>
            <w:vAlign w:val="bottom"/>
          </w:tcPr>
          <w:p w:rsidR="00D82C51" w:rsidRDefault="005515C9">
            <w:pPr>
              <w:spacing w:line="195" w:lineRule="exact"/>
              <w:ind w:left="280"/>
              <w:rPr>
                <w:rFonts w:ascii="Times New Roman" w:eastAsia="Times New Roman" w:hAnsi="Times New Roman"/>
                <w:b/>
                <w:sz w:val="18"/>
              </w:rPr>
            </w:pPr>
            <w:r>
              <w:rPr>
                <w:rFonts w:ascii="Times New Roman" w:eastAsia="Times New Roman" w:hAnsi="Times New Roman"/>
                <w:b/>
                <w:sz w:val="18"/>
              </w:rPr>
              <w:t>ort</w:t>
            </w:r>
          </w:p>
        </w:tc>
        <w:tc>
          <w:tcPr>
            <w:tcW w:w="840" w:type="dxa"/>
            <w:vMerge w:val="restart"/>
            <w:shd w:val="clear" w:color="auto" w:fill="auto"/>
            <w:vAlign w:val="bottom"/>
          </w:tcPr>
          <w:p w:rsidR="00D82C51" w:rsidRDefault="005515C9">
            <w:pPr>
              <w:spacing w:line="195" w:lineRule="exact"/>
              <w:jc w:val="center"/>
              <w:rPr>
                <w:rFonts w:ascii="Times New Roman" w:eastAsia="Times New Roman" w:hAnsi="Times New Roman"/>
                <w:b/>
                <w:sz w:val="18"/>
              </w:rPr>
            </w:pPr>
            <w:r>
              <w:rPr>
                <w:rFonts w:ascii="Times New Roman" w:eastAsia="Times New Roman" w:hAnsi="Times New Roman"/>
                <w:b/>
                <w:sz w:val="18"/>
              </w:rPr>
              <w:t>Doğ.</w:t>
            </w:r>
          </w:p>
        </w:tc>
        <w:tc>
          <w:tcPr>
            <w:tcW w:w="840" w:type="dxa"/>
            <w:vMerge w:val="restart"/>
            <w:shd w:val="clear" w:color="auto" w:fill="auto"/>
            <w:vAlign w:val="bottom"/>
          </w:tcPr>
          <w:p w:rsidR="00D82C51" w:rsidRDefault="005515C9">
            <w:pPr>
              <w:spacing w:line="195" w:lineRule="exact"/>
              <w:jc w:val="center"/>
              <w:rPr>
                <w:rFonts w:ascii="Times New Roman" w:eastAsia="Times New Roman" w:hAnsi="Times New Roman"/>
                <w:b/>
                <w:w w:val="97"/>
                <w:sz w:val="18"/>
              </w:rPr>
            </w:pPr>
            <w:r>
              <w:rPr>
                <w:rFonts w:ascii="Times New Roman" w:eastAsia="Times New Roman" w:hAnsi="Times New Roman"/>
                <w:b/>
                <w:w w:val="97"/>
                <w:sz w:val="18"/>
              </w:rPr>
              <w:t>KÇK</w:t>
            </w:r>
          </w:p>
        </w:tc>
        <w:tc>
          <w:tcPr>
            <w:tcW w:w="860" w:type="dxa"/>
            <w:vMerge w:val="restart"/>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ort</w:t>
            </w:r>
          </w:p>
        </w:tc>
        <w:tc>
          <w:tcPr>
            <w:tcW w:w="840" w:type="dxa"/>
            <w:vMerge w:val="restart"/>
            <w:shd w:val="clear" w:color="auto" w:fill="auto"/>
            <w:vAlign w:val="bottom"/>
          </w:tcPr>
          <w:p w:rsidR="00D82C51" w:rsidRDefault="005515C9">
            <w:pPr>
              <w:spacing w:line="195" w:lineRule="exac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40" w:type="dxa"/>
            <w:vMerge w:val="restart"/>
            <w:shd w:val="clear" w:color="auto" w:fill="auto"/>
            <w:vAlign w:val="bottom"/>
          </w:tcPr>
          <w:p w:rsidR="00D82C51" w:rsidRDefault="005515C9">
            <w:pPr>
              <w:spacing w:line="195" w:lineRule="exact"/>
              <w:jc w:val="center"/>
              <w:rPr>
                <w:rFonts w:ascii="Times New Roman" w:eastAsia="Times New Roman" w:hAnsi="Times New Roman"/>
                <w:b/>
                <w:w w:val="99"/>
                <w:sz w:val="18"/>
              </w:rPr>
            </w:pPr>
            <w:r>
              <w:rPr>
                <w:rFonts w:ascii="Times New Roman" w:eastAsia="Times New Roman" w:hAnsi="Times New Roman"/>
                <w:b/>
                <w:w w:val="99"/>
                <w:sz w:val="18"/>
              </w:rPr>
              <w:t>min</w:t>
            </w:r>
          </w:p>
        </w:tc>
        <w:tc>
          <w:tcPr>
            <w:tcW w:w="1200" w:type="dxa"/>
            <w:vMerge/>
            <w:shd w:val="clear" w:color="auto" w:fill="auto"/>
            <w:vAlign w:val="bottom"/>
          </w:tcPr>
          <w:p w:rsidR="00D82C51" w:rsidRDefault="00D82C51">
            <w:pPr>
              <w:spacing w:line="0" w:lineRule="atLeast"/>
              <w:rPr>
                <w:rFonts w:ascii="Times New Roman" w:eastAsia="Times New Roman" w:hAnsi="Times New Roman"/>
                <w:sz w:val="3"/>
              </w:rPr>
            </w:pPr>
          </w:p>
        </w:tc>
      </w:tr>
      <w:tr w:rsidR="00D82C51">
        <w:trPr>
          <w:trHeight w:val="161"/>
        </w:trPr>
        <w:tc>
          <w:tcPr>
            <w:tcW w:w="20" w:type="dxa"/>
            <w:shd w:val="clear" w:color="auto" w:fill="auto"/>
            <w:vAlign w:val="bottom"/>
          </w:tcPr>
          <w:p w:rsidR="00D82C51" w:rsidRDefault="00D82C51">
            <w:pPr>
              <w:spacing w:line="0" w:lineRule="atLeast"/>
              <w:rPr>
                <w:rFonts w:ascii="Times New Roman" w:eastAsia="Times New Roman" w:hAnsi="Times New Roman"/>
                <w:sz w:val="13"/>
              </w:rPr>
            </w:pPr>
          </w:p>
        </w:tc>
        <w:tc>
          <w:tcPr>
            <w:tcW w:w="1120" w:type="dxa"/>
            <w:shd w:val="clear" w:color="auto" w:fill="auto"/>
            <w:vAlign w:val="bottom"/>
          </w:tcPr>
          <w:p w:rsidR="00D82C51" w:rsidRDefault="00D82C51">
            <w:pPr>
              <w:spacing w:line="0" w:lineRule="atLeast"/>
              <w:rPr>
                <w:rFonts w:ascii="Times New Roman" w:eastAsia="Times New Roman" w:hAnsi="Times New Roman"/>
                <w:sz w:val="13"/>
              </w:rPr>
            </w:pPr>
          </w:p>
        </w:tc>
        <w:tc>
          <w:tcPr>
            <w:tcW w:w="50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0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2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6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840" w:type="dxa"/>
            <w:vMerge/>
            <w:shd w:val="clear" w:color="auto" w:fill="auto"/>
            <w:vAlign w:val="bottom"/>
          </w:tcPr>
          <w:p w:rsidR="00D82C51" w:rsidRDefault="00D82C51">
            <w:pPr>
              <w:spacing w:line="0" w:lineRule="atLeast"/>
              <w:rPr>
                <w:rFonts w:ascii="Times New Roman" w:eastAsia="Times New Roman" w:hAnsi="Times New Roman"/>
                <w:sz w:val="13"/>
              </w:rPr>
            </w:pPr>
          </w:p>
        </w:tc>
        <w:tc>
          <w:tcPr>
            <w:tcW w:w="1200" w:type="dxa"/>
            <w:shd w:val="clear" w:color="auto" w:fill="auto"/>
            <w:vAlign w:val="bottom"/>
          </w:tcPr>
          <w:p w:rsidR="00D82C51" w:rsidRDefault="00D82C51">
            <w:pPr>
              <w:spacing w:line="0" w:lineRule="atLeast"/>
              <w:rPr>
                <w:rFonts w:ascii="Times New Roman" w:eastAsia="Times New Roman" w:hAnsi="Times New Roman"/>
                <w:sz w:val="13"/>
              </w:rPr>
            </w:pPr>
          </w:p>
        </w:tc>
      </w:tr>
      <w:tr w:rsidR="00D82C51">
        <w:trPr>
          <w:trHeight w:val="106"/>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1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1120" w:type="dxa"/>
            <w:shd w:val="clear" w:color="auto" w:fill="auto"/>
            <w:vAlign w:val="bottom"/>
          </w:tcPr>
          <w:p w:rsidR="00D82C51" w:rsidRDefault="005515C9">
            <w:pPr>
              <w:spacing w:line="195" w:lineRule="exact"/>
              <w:jc w:val="center"/>
              <w:rPr>
                <w:rFonts w:ascii="Times New Roman" w:eastAsia="Times New Roman" w:hAnsi="Times New Roman"/>
                <w:b/>
                <w:w w:val="98"/>
                <w:sz w:val="18"/>
              </w:rPr>
            </w:pPr>
            <w:r>
              <w:rPr>
                <w:rFonts w:ascii="Times New Roman" w:eastAsia="Times New Roman" w:hAnsi="Times New Roman"/>
                <w:b/>
                <w:w w:val="98"/>
                <w:sz w:val="18"/>
              </w:rPr>
              <w:t>YDK_23</w:t>
            </w:r>
          </w:p>
        </w:tc>
        <w:tc>
          <w:tcPr>
            <w:tcW w:w="500" w:type="dxa"/>
            <w:shd w:val="clear" w:color="auto" w:fill="auto"/>
            <w:vAlign w:val="bottom"/>
          </w:tcPr>
          <w:p w:rsidR="00D82C51" w:rsidRDefault="005515C9">
            <w:pPr>
              <w:spacing w:line="195" w:lineRule="exact"/>
              <w:ind w:left="200"/>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195" w:lineRule="exact"/>
              <w:ind w:left="70"/>
              <w:jc w:val="center"/>
              <w:rPr>
                <w:rFonts w:ascii="Times New Roman" w:eastAsia="Times New Roman" w:hAnsi="Times New Roman"/>
                <w:sz w:val="18"/>
              </w:rPr>
            </w:pPr>
            <w:r>
              <w:rPr>
                <w:rFonts w:ascii="Times New Roman" w:eastAsia="Times New Roman" w:hAnsi="Times New Roman"/>
                <w:sz w:val="18"/>
              </w:rPr>
              <w:t>110</w:t>
            </w:r>
          </w:p>
        </w:tc>
        <w:tc>
          <w:tcPr>
            <w:tcW w:w="82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105,75</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103,93</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0,4972</w:t>
            </w:r>
          </w:p>
        </w:tc>
        <w:tc>
          <w:tcPr>
            <w:tcW w:w="86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0,5073</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w w:val="96"/>
                <w:sz w:val="18"/>
              </w:rPr>
            </w:pPr>
            <w:r>
              <w:rPr>
                <w:rFonts w:ascii="Times New Roman" w:eastAsia="Times New Roman" w:hAnsi="Times New Roman"/>
                <w:w w:val="96"/>
                <w:sz w:val="18"/>
              </w:rPr>
              <w:t>0,3906</w:t>
            </w:r>
          </w:p>
        </w:tc>
        <w:tc>
          <w:tcPr>
            <w:tcW w:w="1200" w:type="dxa"/>
            <w:shd w:val="clear" w:color="auto" w:fill="auto"/>
            <w:vAlign w:val="bottom"/>
          </w:tcPr>
          <w:p w:rsidR="00D82C51" w:rsidRDefault="005515C9">
            <w:pPr>
              <w:spacing w:line="195" w:lineRule="exac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YDK_54</w:t>
            </w:r>
          </w:p>
        </w:tc>
        <w:tc>
          <w:tcPr>
            <w:tcW w:w="500" w:type="dxa"/>
            <w:shd w:val="clear" w:color="auto" w:fill="auto"/>
            <w:vAlign w:val="bottom"/>
          </w:tcPr>
          <w:p w:rsidR="00D82C51" w:rsidRDefault="005515C9">
            <w:pPr>
              <w:spacing w:line="0" w:lineRule="atLeast"/>
              <w:ind w:left="200"/>
              <w:rPr>
                <w:rFonts w:ascii="Times New Roman" w:eastAsia="Times New Roman" w:hAnsi="Times New Roman"/>
                <w:sz w:val="18"/>
              </w:rPr>
            </w:pPr>
            <w:r>
              <w:rPr>
                <w:rFonts w:ascii="Times New Roman" w:eastAsia="Times New Roman" w:hAnsi="Times New Roman"/>
                <w:sz w:val="18"/>
              </w:rPr>
              <w:t>104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0,5026</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YDK_58</w:t>
            </w:r>
          </w:p>
        </w:tc>
        <w:tc>
          <w:tcPr>
            <w:tcW w:w="500" w:type="dxa"/>
            <w:shd w:val="clear" w:color="auto" w:fill="auto"/>
            <w:vAlign w:val="bottom"/>
          </w:tcPr>
          <w:p w:rsidR="00D82C51" w:rsidRDefault="005515C9">
            <w:pPr>
              <w:spacing w:line="0" w:lineRule="atLeast"/>
              <w:ind w:left="200"/>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YDK_71</w:t>
            </w:r>
          </w:p>
        </w:tc>
        <w:tc>
          <w:tcPr>
            <w:tcW w:w="500" w:type="dxa"/>
            <w:shd w:val="clear" w:color="auto" w:fill="auto"/>
            <w:vAlign w:val="bottom"/>
          </w:tcPr>
          <w:p w:rsidR="00D82C51" w:rsidRDefault="005515C9">
            <w:pPr>
              <w:spacing w:line="0" w:lineRule="atLeast"/>
              <w:ind w:left="200"/>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0,488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104"/>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bl>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59" w:lineRule="exact"/>
        <w:rPr>
          <w:rFonts w:ascii="Times New Roman" w:eastAsia="Times New Roman" w:hAnsi="Times New Roman"/>
        </w:rPr>
      </w:pPr>
    </w:p>
    <w:p w:rsidR="00D82C51" w:rsidRDefault="005515C9">
      <w:pPr>
        <w:tabs>
          <w:tab w:val="left" w:pos="960"/>
        </w:tabs>
        <w:spacing w:line="0" w:lineRule="atLeast"/>
        <w:ind w:left="400"/>
        <w:rPr>
          <w:rFonts w:ascii="Times New Roman" w:eastAsia="Times New Roman" w:hAnsi="Times New Roman"/>
          <w:b/>
          <w:sz w:val="23"/>
        </w:rPr>
      </w:pPr>
      <w:r>
        <w:rPr>
          <w:rFonts w:ascii="Times New Roman" w:eastAsia="Times New Roman" w:hAnsi="Times New Roman"/>
          <w:b/>
          <w:sz w:val="24"/>
        </w:rPr>
        <w:t>3.3.</w:t>
      </w:r>
      <w:r>
        <w:rPr>
          <w:rFonts w:ascii="Times New Roman" w:eastAsia="Times New Roman" w:hAnsi="Times New Roman"/>
        </w:rPr>
        <w:tab/>
      </w:r>
      <w:r>
        <w:rPr>
          <w:rFonts w:ascii="Times New Roman" w:eastAsia="Times New Roman" w:hAnsi="Times New Roman"/>
          <w:b/>
          <w:sz w:val="23"/>
        </w:rPr>
        <w:t>Performans İyileştirmesi için Önerilen Algoritma III</w:t>
      </w:r>
    </w:p>
    <w:p w:rsidR="00D82C51" w:rsidRDefault="00D82C51">
      <w:pPr>
        <w:spacing w:line="383" w:lineRule="exact"/>
        <w:rPr>
          <w:rFonts w:ascii="Times New Roman" w:eastAsia="Times New Roman" w:hAnsi="Times New Roman"/>
        </w:rPr>
      </w:pPr>
    </w:p>
    <w:p w:rsidR="00D82C51" w:rsidRDefault="005515C9">
      <w:pPr>
        <w:spacing w:line="354" w:lineRule="auto"/>
        <w:ind w:left="400" w:firstLine="566"/>
        <w:jc w:val="both"/>
        <w:rPr>
          <w:rFonts w:ascii="Times New Roman" w:eastAsia="Times New Roman" w:hAnsi="Times New Roman"/>
          <w:sz w:val="22"/>
        </w:rPr>
      </w:pPr>
      <w:r>
        <w:rPr>
          <w:rFonts w:ascii="Times New Roman" w:eastAsia="Times New Roman" w:hAnsi="Times New Roman"/>
          <w:sz w:val="22"/>
        </w:rPr>
        <w:t>Bu bölümde önerilen algoritma Fisher Yates isimli dizi karma algoritması kullanılarak YDK doğrusalsızlık metriğinin iyileştirmesini amaçlamaktadır. Algoritmanın akış şeması Şekil 3.7’ de verilmiştir [87].</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72"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16</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A705A4">
      <w:pPr>
        <w:spacing w:line="200" w:lineRule="exact"/>
        <w:rPr>
          <w:rFonts w:ascii="Times New Roman" w:eastAsia="Times New Roman" w:hAnsi="Times New Roman"/>
        </w:rPr>
      </w:pPr>
      <w:bookmarkStart w:id="29" w:name="page29"/>
      <w:bookmarkEnd w:id="29"/>
      <w:r>
        <w:rPr>
          <w:rFonts w:ascii="Times New Roman" w:eastAsia="Times New Roman" w:hAnsi="Times New Roman"/>
          <w:noProof/>
        </w:rPr>
        <w:lastRenderedPageBreak/>
        <w:drawing>
          <wp:anchor distT="0" distB="0" distL="114300" distR="114300" simplePos="0" relativeHeight="251649536" behindDoc="1" locked="0" layoutInCell="1" allowOverlap="1">
            <wp:simplePos x="0" y="0"/>
            <wp:positionH relativeFrom="page">
              <wp:posOffset>1270000</wp:posOffset>
            </wp:positionH>
            <wp:positionV relativeFrom="page">
              <wp:posOffset>1080770</wp:posOffset>
            </wp:positionV>
            <wp:extent cx="4699000" cy="4531995"/>
            <wp:effectExtent l="0" t="0" r="6350" b="1905"/>
            <wp:wrapNone/>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000" cy="4531995"/>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93" w:lineRule="exact"/>
        <w:rPr>
          <w:rFonts w:ascii="Times New Roman" w:eastAsia="Times New Roman" w:hAnsi="Times New Roman"/>
        </w:rPr>
      </w:pPr>
    </w:p>
    <w:p w:rsidR="00D82C51" w:rsidRDefault="005515C9">
      <w:pPr>
        <w:spacing w:line="0" w:lineRule="atLeast"/>
        <w:ind w:left="3080"/>
        <w:rPr>
          <w:rFonts w:ascii="Times New Roman" w:eastAsia="Times New Roman" w:hAnsi="Times New Roman"/>
        </w:rPr>
      </w:pPr>
      <w:r>
        <w:rPr>
          <w:rFonts w:ascii="Times New Roman" w:eastAsia="Times New Roman" w:hAnsi="Times New Roman"/>
          <w:b/>
        </w:rPr>
        <w:t xml:space="preserve">Şekil 3.7. </w:t>
      </w:r>
      <w:r>
        <w:rPr>
          <w:rFonts w:ascii="Times New Roman" w:eastAsia="Times New Roman" w:hAnsi="Times New Roman"/>
        </w:rPr>
        <w:t>Önerilen yöntemin akış şeması</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87" w:lineRule="exact"/>
        <w:rPr>
          <w:rFonts w:ascii="Times New Roman" w:eastAsia="Times New Roman" w:hAnsi="Times New Roman"/>
        </w:rPr>
      </w:pPr>
    </w:p>
    <w:p w:rsidR="00D82C51" w:rsidRDefault="005515C9">
      <w:pPr>
        <w:spacing w:line="348" w:lineRule="auto"/>
        <w:ind w:left="400" w:firstLine="708"/>
        <w:rPr>
          <w:rFonts w:ascii="Times New Roman" w:eastAsia="Times New Roman" w:hAnsi="Times New Roman"/>
          <w:sz w:val="22"/>
        </w:rPr>
      </w:pPr>
      <w:r>
        <w:rPr>
          <w:rFonts w:ascii="Times New Roman" w:eastAsia="Times New Roman" w:hAnsi="Times New Roman"/>
          <w:sz w:val="22"/>
        </w:rPr>
        <w:t>Önerilen algoritmanın özgün yönü Fisher Yates isimli dizi karma algoritmasıdır. Bu algoritmanın çalışma mantığı Şekil 3.8’ de gösterilen akış şeması ile açıklanmaya çalışılmıştır.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50560" behindDoc="1" locked="0" layoutInCell="1" allowOverlap="1">
            <wp:simplePos x="0" y="0"/>
            <wp:positionH relativeFrom="column">
              <wp:posOffset>1400810</wp:posOffset>
            </wp:positionH>
            <wp:positionV relativeFrom="paragraph">
              <wp:posOffset>253365</wp:posOffset>
            </wp:positionV>
            <wp:extent cx="3200400" cy="2982595"/>
            <wp:effectExtent l="0" t="0" r="0" b="8255"/>
            <wp:wrapNone/>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982595"/>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11"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b/>
        </w:rPr>
        <w:t xml:space="preserve">Şekil 3.8. </w:t>
      </w:r>
      <w:r>
        <w:rPr>
          <w:rFonts w:ascii="Times New Roman" w:eastAsia="Times New Roman" w:hAnsi="Times New Roman"/>
        </w:rPr>
        <w:t>Fisher-Yates yönteminin akış şeması</w:t>
      </w:r>
    </w:p>
    <w:p w:rsidR="00D82C51" w:rsidRDefault="00D82C51">
      <w:pPr>
        <w:spacing w:line="214"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17</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6" w:lineRule="exact"/>
        <w:rPr>
          <w:rFonts w:ascii="Times New Roman" w:eastAsia="Times New Roman" w:hAnsi="Times New Roman"/>
        </w:rPr>
      </w:pPr>
      <w:bookmarkStart w:id="30" w:name="page30"/>
      <w:bookmarkEnd w:id="30"/>
    </w:p>
    <w:p w:rsidR="00D82C51" w:rsidRDefault="005515C9">
      <w:pPr>
        <w:spacing w:line="354" w:lineRule="auto"/>
        <w:ind w:left="400" w:firstLine="708"/>
        <w:jc w:val="both"/>
        <w:rPr>
          <w:rFonts w:ascii="Times New Roman" w:eastAsia="Times New Roman" w:hAnsi="Times New Roman"/>
          <w:sz w:val="22"/>
        </w:rPr>
      </w:pPr>
      <w:r>
        <w:rPr>
          <w:rFonts w:ascii="Times New Roman" w:eastAsia="Times New Roman" w:hAnsi="Times New Roman"/>
          <w:sz w:val="22"/>
        </w:rPr>
        <w:t>Fisher Yates algoritmasının çalışma mantığı adım adım Tablo 3.6’ da basitleştirilmiş bir örnek kullanılarak gösterilmiştir. Aşağıdaki örnekte 8 elemanlı bir dizinin karma süreci adım adım gösterilmiştir.</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68" w:lineRule="exact"/>
        <w:rPr>
          <w:rFonts w:ascii="Times New Roman" w:eastAsia="Times New Roman" w:hAnsi="Times New Roman"/>
        </w:rPr>
      </w:pPr>
    </w:p>
    <w:p w:rsidR="00D82C51" w:rsidRDefault="005515C9">
      <w:pPr>
        <w:spacing w:line="0" w:lineRule="atLeast"/>
        <w:ind w:left="2440"/>
        <w:rPr>
          <w:rFonts w:ascii="Times New Roman" w:eastAsia="Times New Roman" w:hAnsi="Times New Roman"/>
        </w:rPr>
      </w:pPr>
      <w:r>
        <w:rPr>
          <w:rFonts w:ascii="Times New Roman" w:eastAsia="Times New Roman" w:hAnsi="Times New Roman"/>
          <w:b/>
        </w:rPr>
        <w:t xml:space="preserve">Tablo 3.6. </w:t>
      </w:r>
      <w:r>
        <w:rPr>
          <w:rFonts w:ascii="Times New Roman" w:eastAsia="Times New Roman" w:hAnsi="Times New Roman"/>
        </w:rPr>
        <w:t>Fisher-Yates yönteminin adım adım çalışması</w:t>
      </w:r>
    </w:p>
    <w:p w:rsidR="00D82C51" w:rsidRDefault="00D82C51">
      <w:pPr>
        <w:spacing w:line="300" w:lineRule="exact"/>
        <w:rPr>
          <w:rFonts w:ascii="Times New Roman" w:eastAsia="Times New Roman" w:hAnsi="Times New Roman"/>
        </w:rPr>
      </w:pPr>
    </w:p>
    <w:tbl>
      <w:tblPr>
        <w:tblW w:w="0" w:type="auto"/>
        <w:tblInd w:w="2800" w:type="dxa"/>
        <w:tblLayout w:type="fixed"/>
        <w:tblCellMar>
          <w:left w:w="0" w:type="dxa"/>
          <w:right w:w="0" w:type="dxa"/>
        </w:tblCellMar>
        <w:tblLook w:val="0000" w:firstRow="0" w:lastRow="0" w:firstColumn="0" w:lastColumn="0" w:noHBand="0" w:noVBand="0"/>
      </w:tblPr>
      <w:tblGrid>
        <w:gridCol w:w="20"/>
        <w:gridCol w:w="720"/>
        <w:gridCol w:w="700"/>
        <w:gridCol w:w="80"/>
        <w:gridCol w:w="160"/>
        <w:gridCol w:w="120"/>
        <w:gridCol w:w="160"/>
        <w:gridCol w:w="100"/>
        <w:gridCol w:w="160"/>
        <w:gridCol w:w="120"/>
        <w:gridCol w:w="240"/>
        <w:gridCol w:w="1260"/>
      </w:tblGrid>
      <w:tr w:rsidR="00D82C51">
        <w:trPr>
          <w:trHeight w:val="216"/>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720" w:type="dxa"/>
            <w:tcBorders>
              <w:top w:val="single" w:sz="8" w:space="0" w:color="7F7F7F"/>
            </w:tcBorders>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Aralık</w:t>
            </w:r>
          </w:p>
        </w:tc>
        <w:tc>
          <w:tcPr>
            <w:tcW w:w="700" w:type="dxa"/>
            <w:tcBorders>
              <w:top w:val="single" w:sz="8" w:space="0" w:color="7F7F7F"/>
            </w:tcBorders>
            <w:shd w:val="clear" w:color="auto" w:fill="auto"/>
            <w:vAlign w:val="bottom"/>
          </w:tcPr>
          <w:p w:rsidR="00D82C51" w:rsidRDefault="005515C9">
            <w:pPr>
              <w:spacing w:line="0" w:lineRule="atLeast"/>
              <w:ind w:left="100"/>
              <w:rPr>
                <w:rFonts w:ascii="Times New Roman" w:eastAsia="Times New Roman" w:hAnsi="Times New Roman"/>
                <w:b/>
                <w:sz w:val="18"/>
              </w:rPr>
            </w:pPr>
            <w:r>
              <w:rPr>
                <w:rFonts w:ascii="Times New Roman" w:eastAsia="Times New Roman" w:hAnsi="Times New Roman"/>
                <w:b/>
                <w:sz w:val="18"/>
              </w:rPr>
              <w:t>Rulo</w:t>
            </w:r>
          </w:p>
        </w:tc>
        <w:tc>
          <w:tcPr>
            <w:tcW w:w="8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16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900" w:type="dxa"/>
            <w:gridSpan w:val="6"/>
            <w:tcBorders>
              <w:top w:val="single" w:sz="8" w:space="0" w:color="7F7F7F"/>
            </w:tcBorders>
            <w:shd w:val="clear" w:color="auto" w:fill="auto"/>
            <w:vAlign w:val="bottom"/>
          </w:tcPr>
          <w:p w:rsidR="00D82C51" w:rsidRDefault="005515C9">
            <w:pPr>
              <w:spacing w:line="0" w:lineRule="atLeast"/>
              <w:ind w:left="80"/>
              <w:rPr>
                <w:rFonts w:ascii="Times New Roman" w:eastAsia="Times New Roman" w:hAnsi="Times New Roman"/>
                <w:b/>
                <w:sz w:val="18"/>
              </w:rPr>
            </w:pPr>
            <w:r>
              <w:rPr>
                <w:rFonts w:ascii="Times New Roman" w:eastAsia="Times New Roman" w:hAnsi="Times New Roman"/>
                <w:b/>
                <w:sz w:val="18"/>
              </w:rPr>
              <w:t>Çizgi</w:t>
            </w:r>
          </w:p>
        </w:tc>
        <w:tc>
          <w:tcPr>
            <w:tcW w:w="1260" w:type="dxa"/>
            <w:tcBorders>
              <w:top w:val="single" w:sz="8" w:space="0" w:color="7F7F7F"/>
            </w:tcBorders>
            <w:shd w:val="clear" w:color="auto" w:fill="auto"/>
            <w:vAlign w:val="bottom"/>
          </w:tcPr>
          <w:p w:rsidR="00D82C51" w:rsidRDefault="005515C9">
            <w:pPr>
              <w:spacing w:line="0" w:lineRule="atLeast"/>
              <w:ind w:left="380"/>
              <w:rPr>
                <w:rFonts w:ascii="Times New Roman" w:eastAsia="Times New Roman" w:hAnsi="Times New Roman"/>
                <w:b/>
                <w:sz w:val="18"/>
              </w:rPr>
            </w:pPr>
            <w:r>
              <w:rPr>
                <w:rFonts w:ascii="Times New Roman" w:eastAsia="Times New Roman" w:hAnsi="Times New Roman"/>
                <w:b/>
                <w:sz w:val="18"/>
              </w:rPr>
              <w:t>Sonuç</w:t>
            </w:r>
          </w:p>
        </w:tc>
      </w:tr>
      <w:tr w:rsidR="00D82C51">
        <w:trPr>
          <w:trHeight w:val="106"/>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2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1"/>
        </w:trPr>
        <w:tc>
          <w:tcPr>
            <w:tcW w:w="20" w:type="dxa"/>
            <w:shd w:val="clear" w:color="auto" w:fill="auto"/>
            <w:vAlign w:val="bottom"/>
          </w:tcPr>
          <w:p w:rsidR="00D82C51" w:rsidRDefault="00D82C51">
            <w:pPr>
              <w:spacing w:line="0" w:lineRule="atLeast"/>
              <w:rPr>
                <w:rFonts w:ascii="Times New Roman" w:eastAsia="Times New Roman" w:hAnsi="Times New Roman"/>
                <w:sz w:val="16"/>
              </w:rPr>
            </w:pPr>
          </w:p>
        </w:tc>
        <w:tc>
          <w:tcPr>
            <w:tcW w:w="720" w:type="dxa"/>
            <w:shd w:val="clear" w:color="auto" w:fill="auto"/>
            <w:vAlign w:val="bottom"/>
          </w:tcPr>
          <w:p w:rsidR="00D82C51" w:rsidRDefault="00D82C51">
            <w:pPr>
              <w:spacing w:line="0" w:lineRule="atLeast"/>
              <w:rPr>
                <w:rFonts w:ascii="Times New Roman" w:eastAsia="Times New Roman" w:hAnsi="Times New Roman"/>
                <w:sz w:val="16"/>
              </w:rPr>
            </w:pPr>
          </w:p>
        </w:tc>
        <w:tc>
          <w:tcPr>
            <w:tcW w:w="700" w:type="dxa"/>
            <w:shd w:val="clear" w:color="auto" w:fill="auto"/>
            <w:vAlign w:val="bottom"/>
          </w:tcPr>
          <w:p w:rsidR="00D82C51" w:rsidRDefault="00D82C51">
            <w:pPr>
              <w:spacing w:line="0" w:lineRule="atLeast"/>
              <w:rPr>
                <w:rFonts w:ascii="Times New Roman" w:eastAsia="Times New Roman" w:hAnsi="Times New Roman"/>
                <w:sz w:val="16"/>
              </w:rPr>
            </w:pPr>
          </w:p>
        </w:tc>
        <w:tc>
          <w:tcPr>
            <w:tcW w:w="1140" w:type="dxa"/>
            <w:gridSpan w:val="8"/>
            <w:shd w:val="clear" w:color="auto" w:fill="auto"/>
            <w:vAlign w:val="bottom"/>
          </w:tcPr>
          <w:p w:rsidR="00D82C51" w:rsidRDefault="005515C9">
            <w:pPr>
              <w:spacing w:line="191" w:lineRule="exact"/>
              <w:rPr>
                <w:rFonts w:ascii="Times New Roman" w:eastAsia="Times New Roman" w:hAnsi="Times New Roman"/>
                <w:sz w:val="18"/>
              </w:rPr>
            </w:pPr>
            <w:r>
              <w:rPr>
                <w:rFonts w:ascii="Times New Roman" w:eastAsia="Times New Roman" w:hAnsi="Times New Roman"/>
                <w:sz w:val="18"/>
              </w:rPr>
              <w:t>12345678</w:t>
            </w:r>
          </w:p>
        </w:tc>
        <w:tc>
          <w:tcPr>
            <w:tcW w:w="1260" w:type="dxa"/>
            <w:shd w:val="clear" w:color="auto" w:fill="auto"/>
            <w:vAlign w:val="bottom"/>
          </w:tcPr>
          <w:p w:rsidR="00D82C51" w:rsidRDefault="00D82C51">
            <w:pPr>
              <w:spacing w:line="0" w:lineRule="atLeast"/>
              <w:rPr>
                <w:rFonts w:ascii="Times New Roman" w:eastAsia="Times New Roman" w:hAnsi="Times New Roman"/>
                <w:sz w:val="16"/>
              </w:rPr>
            </w:pPr>
          </w:p>
        </w:tc>
      </w:tr>
      <w:tr w:rsidR="00D82C51">
        <w:trPr>
          <w:trHeight w:val="108"/>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2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720" w:type="dxa"/>
            <w:shd w:val="clear" w:color="auto" w:fill="auto"/>
            <w:vAlign w:val="bottom"/>
          </w:tcPr>
          <w:p w:rsidR="00D82C51" w:rsidRDefault="005515C9">
            <w:pPr>
              <w:spacing w:line="195" w:lineRule="exact"/>
              <w:ind w:left="120"/>
              <w:rPr>
                <w:rFonts w:ascii="Times New Roman" w:eastAsia="Times New Roman" w:hAnsi="Times New Roman"/>
                <w:b/>
                <w:sz w:val="18"/>
              </w:rPr>
            </w:pPr>
            <w:r>
              <w:rPr>
                <w:rFonts w:ascii="Times New Roman" w:eastAsia="Times New Roman" w:hAnsi="Times New Roman"/>
                <w:b/>
                <w:sz w:val="18"/>
              </w:rPr>
              <w:t>1-8</w:t>
            </w:r>
          </w:p>
        </w:tc>
        <w:tc>
          <w:tcPr>
            <w:tcW w:w="700" w:type="dxa"/>
            <w:shd w:val="clear" w:color="auto" w:fill="auto"/>
            <w:vAlign w:val="bottom"/>
          </w:tcPr>
          <w:p w:rsidR="00D82C51" w:rsidRDefault="005515C9">
            <w:pPr>
              <w:spacing w:line="195" w:lineRule="exact"/>
              <w:ind w:left="100"/>
              <w:rPr>
                <w:rFonts w:ascii="Times New Roman" w:eastAsia="Times New Roman" w:hAnsi="Times New Roman"/>
                <w:sz w:val="18"/>
              </w:rPr>
            </w:pPr>
            <w:r>
              <w:rPr>
                <w:rFonts w:ascii="Times New Roman" w:eastAsia="Times New Roman" w:hAnsi="Times New Roman"/>
                <w:sz w:val="18"/>
              </w:rPr>
              <w:t>3</w:t>
            </w:r>
          </w:p>
        </w:tc>
        <w:tc>
          <w:tcPr>
            <w:tcW w:w="240" w:type="dxa"/>
            <w:gridSpan w:val="2"/>
            <w:shd w:val="clear" w:color="auto" w:fill="auto"/>
            <w:vAlign w:val="bottom"/>
          </w:tcPr>
          <w:p w:rsidR="00D82C51" w:rsidRDefault="005515C9">
            <w:pPr>
              <w:spacing w:line="195" w:lineRule="exact"/>
              <w:rPr>
                <w:rFonts w:ascii="Times New Roman" w:eastAsia="Times New Roman" w:hAnsi="Times New Roman"/>
                <w:w w:val="97"/>
                <w:sz w:val="18"/>
              </w:rPr>
            </w:pPr>
            <w:r>
              <w:rPr>
                <w:rFonts w:ascii="Times New Roman" w:eastAsia="Times New Roman" w:hAnsi="Times New Roman"/>
                <w:w w:val="97"/>
                <w:sz w:val="18"/>
              </w:rPr>
              <w:t>1 2</w:t>
            </w:r>
          </w:p>
        </w:tc>
        <w:tc>
          <w:tcPr>
            <w:tcW w:w="120" w:type="dxa"/>
            <w:shd w:val="clear" w:color="auto" w:fill="auto"/>
            <w:vAlign w:val="bottom"/>
          </w:tcPr>
          <w:p w:rsidR="00D82C51" w:rsidRDefault="005515C9">
            <w:pPr>
              <w:spacing w:line="195" w:lineRule="exact"/>
              <w:jc w:val="right"/>
              <w:rPr>
                <w:rFonts w:ascii="Times New Roman" w:eastAsia="Times New Roman" w:hAnsi="Times New Roman"/>
                <w:strike/>
                <w:sz w:val="18"/>
              </w:rPr>
            </w:pPr>
            <w:r>
              <w:rPr>
                <w:rFonts w:ascii="Times New Roman" w:eastAsia="Times New Roman" w:hAnsi="Times New Roman"/>
                <w:strike/>
                <w:sz w:val="18"/>
              </w:rPr>
              <w:t>3</w:t>
            </w:r>
          </w:p>
        </w:tc>
        <w:tc>
          <w:tcPr>
            <w:tcW w:w="780" w:type="dxa"/>
            <w:gridSpan w:val="5"/>
            <w:shd w:val="clear" w:color="auto" w:fill="auto"/>
            <w:vAlign w:val="bottom"/>
          </w:tcPr>
          <w:p w:rsidR="00D82C51" w:rsidRDefault="005515C9">
            <w:pPr>
              <w:spacing w:line="195" w:lineRule="exact"/>
              <w:ind w:left="40"/>
              <w:rPr>
                <w:rFonts w:ascii="Times New Roman" w:eastAsia="Times New Roman" w:hAnsi="Times New Roman"/>
                <w:sz w:val="18"/>
              </w:rPr>
            </w:pPr>
            <w:r>
              <w:rPr>
                <w:rFonts w:ascii="Times New Roman" w:eastAsia="Times New Roman" w:hAnsi="Times New Roman"/>
                <w:sz w:val="18"/>
              </w:rPr>
              <w:t>45678</w:t>
            </w:r>
          </w:p>
        </w:tc>
        <w:tc>
          <w:tcPr>
            <w:tcW w:w="1260" w:type="dxa"/>
            <w:shd w:val="clear" w:color="auto" w:fill="auto"/>
            <w:vAlign w:val="bottom"/>
          </w:tcPr>
          <w:p w:rsidR="00D82C51" w:rsidRDefault="005515C9">
            <w:pPr>
              <w:spacing w:line="195" w:lineRule="exact"/>
              <w:ind w:left="100"/>
              <w:rPr>
                <w:rFonts w:ascii="Times New Roman" w:eastAsia="Times New Roman" w:hAnsi="Times New Roman"/>
                <w:sz w:val="18"/>
              </w:rPr>
            </w:pPr>
            <w:r>
              <w:rPr>
                <w:rFonts w:ascii="Times New Roman" w:eastAsia="Times New Roman" w:hAnsi="Times New Roman"/>
                <w:sz w:val="18"/>
              </w:rPr>
              <w:t>3</w:t>
            </w:r>
          </w:p>
        </w:tc>
      </w:tr>
      <w:tr w:rsidR="00D82C51">
        <w:trPr>
          <w:trHeight w:val="106"/>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2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720" w:type="dxa"/>
            <w:shd w:val="clear" w:color="auto" w:fill="auto"/>
            <w:vAlign w:val="bottom"/>
          </w:tcPr>
          <w:p w:rsidR="00D82C51" w:rsidRDefault="005515C9">
            <w:pPr>
              <w:spacing w:line="195" w:lineRule="exact"/>
              <w:ind w:left="120"/>
              <w:rPr>
                <w:rFonts w:ascii="Times New Roman" w:eastAsia="Times New Roman" w:hAnsi="Times New Roman"/>
                <w:b/>
                <w:sz w:val="18"/>
              </w:rPr>
            </w:pPr>
            <w:r>
              <w:rPr>
                <w:rFonts w:ascii="Times New Roman" w:eastAsia="Times New Roman" w:hAnsi="Times New Roman"/>
                <w:b/>
                <w:sz w:val="18"/>
              </w:rPr>
              <w:t>1-7</w:t>
            </w:r>
          </w:p>
        </w:tc>
        <w:tc>
          <w:tcPr>
            <w:tcW w:w="700" w:type="dxa"/>
            <w:shd w:val="clear" w:color="auto" w:fill="auto"/>
            <w:vAlign w:val="bottom"/>
          </w:tcPr>
          <w:p w:rsidR="00D82C51" w:rsidRDefault="005515C9">
            <w:pPr>
              <w:spacing w:line="195" w:lineRule="exact"/>
              <w:ind w:left="100"/>
              <w:rPr>
                <w:rFonts w:ascii="Times New Roman" w:eastAsia="Times New Roman" w:hAnsi="Times New Roman"/>
                <w:sz w:val="18"/>
              </w:rPr>
            </w:pPr>
            <w:r>
              <w:rPr>
                <w:rFonts w:ascii="Times New Roman" w:eastAsia="Times New Roman" w:hAnsi="Times New Roman"/>
                <w:sz w:val="18"/>
              </w:rPr>
              <w:t>4</w:t>
            </w:r>
          </w:p>
        </w:tc>
        <w:tc>
          <w:tcPr>
            <w:tcW w:w="240" w:type="dxa"/>
            <w:gridSpan w:val="2"/>
            <w:shd w:val="clear" w:color="auto" w:fill="auto"/>
            <w:vAlign w:val="bottom"/>
          </w:tcPr>
          <w:p w:rsidR="00D82C51" w:rsidRDefault="005515C9">
            <w:pPr>
              <w:spacing w:line="195" w:lineRule="exact"/>
              <w:rPr>
                <w:rFonts w:ascii="Times New Roman" w:eastAsia="Times New Roman" w:hAnsi="Times New Roman"/>
                <w:w w:val="97"/>
                <w:sz w:val="18"/>
              </w:rPr>
            </w:pPr>
            <w:r>
              <w:rPr>
                <w:rFonts w:ascii="Times New Roman" w:eastAsia="Times New Roman" w:hAnsi="Times New Roman"/>
                <w:w w:val="97"/>
                <w:sz w:val="18"/>
              </w:rPr>
              <w:t>1 2</w:t>
            </w:r>
          </w:p>
        </w:tc>
        <w:tc>
          <w:tcPr>
            <w:tcW w:w="120" w:type="dxa"/>
            <w:shd w:val="clear" w:color="auto" w:fill="auto"/>
            <w:vAlign w:val="bottom"/>
          </w:tcPr>
          <w:p w:rsidR="00D82C51" w:rsidRDefault="005515C9">
            <w:pPr>
              <w:spacing w:line="195" w:lineRule="exact"/>
              <w:jc w:val="right"/>
              <w:rPr>
                <w:rFonts w:ascii="Times New Roman" w:eastAsia="Times New Roman" w:hAnsi="Times New Roman"/>
                <w:strike/>
                <w:sz w:val="18"/>
              </w:rPr>
            </w:pPr>
            <w:r>
              <w:rPr>
                <w:rFonts w:ascii="Times New Roman" w:eastAsia="Times New Roman" w:hAnsi="Times New Roman"/>
                <w:strike/>
                <w:sz w:val="18"/>
              </w:rPr>
              <w:t>3</w:t>
            </w:r>
          </w:p>
        </w:tc>
        <w:tc>
          <w:tcPr>
            <w:tcW w:w="160" w:type="dxa"/>
            <w:shd w:val="clear" w:color="auto" w:fill="auto"/>
            <w:vAlign w:val="bottom"/>
          </w:tcPr>
          <w:p w:rsidR="00D82C51" w:rsidRDefault="005515C9">
            <w:pPr>
              <w:spacing w:line="195" w:lineRule="exact"/>
              <w:ind w:left="40"/>
              <w:rPr>
                <w:rFonts w:ascii="Times New Roman" w:eastAsia="Times New Roman" w:hAnsi="Times New Roman"/>
                <w:sz w:val="18"/>
              </w:rPr>
            </w:pPr>
            <w:r>
              <w:rPr>
                <w:rFonts w:ascii="Times New Roman" w:eastAsia="Times New Roman" w:hAnsi="Times New Roman"/>
                <w:sz w:val="18"/>
              </w:rPr>
              <w:t>4</w:t>
            </w:r>
          </w:p>
        </w:tc>
        <w:tc>
          <w:tcPr>
            <w:tcW w:w="100" w:type="dxa"/>
            <w:shd w:val="clear" w:color="auto" w:fill="auto"/>
            <w:vAlign w:val="bottom"/>
          </w:tcPr>
          <w:p w:rsidR="00D82C51" w:rsidRDefault="005515C9">
            <w:pPr>
              <w:spacing w:line="195" w:lineRule="exact"/>
              <w:jc w:val="right"/>
              <w:rPr>
                <w:rFonts w:ascii="Times New Roman" w:eastAsia="Times New Roman" w:hAnsi="Times New Roman"/>
                <w:strike/>
                <w:w w:val="88"/>
                <w:sz w:val="18"/>
              </w:rPr>
            </w:pPr>
            <w:r>
              <w:rPr>
                <w:rFonts w:ascii="Times New Roman" w:eastAsia="Times New Roman" w:hAnsi="Times New Roman"/>
                <w:strike/>
                <w:w w:val="88"/>
                <w:sz w:val="18"/>
              </w:rPr>
              <w:t>5</w:t>
            </w:r>
          </w:p>
        </w:tc>
        <w:tc>
          <w:tcPr>
            <w:tcW w:w="520" w:type="dxa"/>
            <w:gridSpan w:val="3"/>
            <w:shd w:val="clear" w:color="auto" w:fill="auto"/>
            <w:vAlign w:val="bottom"/>
          </w:tcPr>
          <w:p w:rsidR="00D82C51" w:rsidRDefault="005515C9">
            <w:pPr>
              <w:spacing w:line="195" w:lineRule="exact"/>
              <w:jc w:val="center"/>
              <w:rPr>
                <w:rFonts w:ascii="Times New Roman" w:eastAsia="Times New Roman" w:hAnsi="Times New Roman"/>
                <w:w w:val="99"/>
                <w:sz w:val="18"/>
              </w:rPr>
            </w:pPr>
            <w:r>
              <w:rPr>
                <w:rFonts w:ascii="Times New Roman" w:eastAsia="Times New Roman" w:hAnsi="Times New Roman"/>
                <w:w w:val="99"/>
                <w:sz w:val="18"/>
              </w:rPr>
              <w:t>6 7 8</w:t>
            </w:r>
          </w:p>
        </w:tc>
        <w:tc>
          <w:tcPr>
            <w:tcW w:w="1260" w:type="dxa"/>
            <w:shd w:val="clear" w:color="auto" w:fill="auto"/>
            <w:vAlign w:val="bottom"/>
          </w:tcPr>
          <w:p w:rsidR="00D82C51" w:rsidRDefault="005515C9">
            <w:pPr>
              <w:spacing w:line="195" w:lineRule="exact"/>
              <w:ind w:left="100"/>
              <w:rPr>
                <w:rFonts w:ascii="Times New Roman" w:eastAsia="Times New Roman" w:hAnsi="Times New Roman"/>
                <w:sz w:val="18"/>
              </w:rPr>
            </w:pPr>
            <w:r>
              <w:rPr>
                <w:rFonts w:ascii="Times New Roman" w:eastAsia="Times New Roman" w:hAnsi="Times New Roman"/>
                <w:sz w:val="18"/>
              </w:rPr>
              <w:t>3 5</w:t>
            </w:r>
          </w:p>
        </w:tc>
      </w:tr>
      <w:tr w:rsidR="00D82C51">
        <w:trPr>
          <w:trHeight w:val="104"/>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2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9"/>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720" w:type="dxa"/>
            <w:shd w:val="clear" w:color="auto" w:fill="auto"/>
            <w:vAlign w:val="bottom"/>
          </w:tcPr>
          <w:p w:rsidR="00D82C51" w:rsidRDefault="005515C9">
            <w:pPr>
              <w:spacing w:line="199" w:lineRule="exact"/>
              <w:ind w:left="120"/>
              <w:rPr>
                <w:rFonts w:ascii="Times New Roman" w:eastAsia="Times New Roman" w:hAnsi="Times New Roman"/>
                <w:b/>
                <w:sz w:val="18"/>
              </w:rPr>
            </w:pPr>
            <w:r>
              <w:rPr>
                <w:rFonts w:ascii="Times New Roman" w:eastAsia="Times New Roman" w:hAnsi="Times New Roman"/>
                <w:b/>
                <w:sz w:val="18"/>
              </w:rPr>
              <w:t>1-6</w:t>
            </w:r>
          </w:p>
        </w:tc>
        <w:tc>
          <w:tcPr>
            <w:tcW w:w="700" w:type="dxa"/>
            <w:shd w:val="clear" w:color="auto" w:fill="auto"/>
            <w:vAlign w:val="bottom"/>
          </w:tcPr>
          <w:p w:rsidR="00D82C51" w:rsidRDefault="005515C9">
            <w:pPr>
              <w:spacing w:line="197" w:lineRule="exact"/>
              <w:ind w:left="100"/>
              <w:rPr>
                <w:rFonts w:ascii="Times New Roman" w:eastAsia="Times New Roman" w:hAnsi="Times New Roman"/>
                <w:sz w:val="18"/>
              </w:rPr>
            </w:pPr>
            <w:r>
              <w:rPr>
                <w:rFonts w:ascii="Times New Roman" w:eastAsia="Times New Roman" w:hAnsi="Times New Roman"/>
                <w:sz w:val="18"/>
              </w:rPr>
              <w:t>5</w:t>
            </w:r>
          </w:p>
        </w:tc>
        <w:tc>
          <w:tcPr>
            <w:tcW w:w="240" w:type="dxa"/>
            <w:gridSpan w:val="2"/>
            <w:shd w:val="clear" w:color="auto" w:fill="auto"/>
            <w:vAlign w:val="bottom"/>
          </w:tcPr>
          <w:p w:rsidR="00D82C51" w:rsidRDefault="005515C9">
            <w:pPr>
              <w:spacing w:line="197" w:lineRule="exact"/>
              <w:rPr>
                <w:rFonts w:ascii="Times New Roman" w:eastAsia="Times New Roman" w:hAnsi="Times New Roman"/>
                <w:w w:val="97"/>
                <w:sz w:val="18"/>
              </w:rPr>
            </w:pPr>
            <w:r>
              <w:rPr>
                <w:rFonts w:ascii="Times New Roman" w:eastAsia="Times New Roman" w:hAnsi="Times New Roman"/>
                <w:w w:val="97"/>
                <w:sz w:val="18"/>
              </w:rPr>
              <w:t>1 2</w:t>
            </w:r>
          </w:p>
        </w:tc>
        <w:tc>
          <w:tcPr>
            <w:tcW w:w="120" w:type="dxa"/>
            <w:shd w:val="clear" w:color="auto" w:fill="auto"/>
            <w:vAlign w:val="bottom"/>
          </w:tcPr>
          <w:p w:rsidR="00D82C51" w:rsidRDefault="005515C9">
            <w:pPr>
              <w:spacing w:line="197" w:lineRule="exact"/>
              <w:jc w:val="right"/>
              <w:rPr>
                <w:rFonts w:ascii="Times New Roman" w:eastAsia="Times New Roman" w:hAnsi="Times New Roman"/>
                <w:strike/>
                <w:sz w:val="18"/>
              </w:rPr>
            </w:pPr>
            <w:r>
              <w:rPr>
                <w:rFonts w:ascii="Times New Roman" w:eastAsia="Times New Roman" w:hAnsi="Times New Roman"/>
                <w:strike/>
                <w:sz w:val="18"/>
              </w:rPr>
              <w:t>3</w:t>
            </w:r>
          </w:p>
        </w:tc>
        <w:tc>
          <w:tcPr>
            <w:tcW w:w="160" w:type="dxa"/>
            <w:shd w:val="clear" w:color="auto" w:fill="auto"/>
            <w:vAlign w:val="bottom"/>
          </w:tcPr>
          <w:p w:rsidR="00D82C51" w:rsidRDefault="005515C9">
            <w:pPr>
              <w:spacing w:line="197" w:lineRule="exact"/>
              <w:ind w:left="40"/>
              <w:rPr>
                <w:rFonts w:ascii="Times New Roman" w:eastAsia="Times New Roman" w:hAnsi="Times New Roman"/>
                <w:sz w:val="18"/>
              </w:rPr>
            </w:pPr>
            <w:r>
              <w:rPr>
                <w:rFonts w:ascii="Times New Roman" w:eastAsia="Times New Roman" w:hAnsi="Times New Roman"/>
                <w:sz w:val="18"/>
              </w:rPr>
              <w:t>4</w:t>
            </w:r>
          </w:p>
        </w:tc>
        <w:tc>
          <w:tcPr>
            <w:tcW w:w="100" w:type="dxa"/>
            <w:shd w:val="clear" w:color="auto" w:fill="auto"/>
            <w:vAlign w:val="bottom"/>
          </w:tcPr>
          <w:p w:rsidR="00D82C51" w:rsidRDefault="005515C9">
            <w:pPr>
              <w:spacing w:line="197" w:lineRule="exact"/>
              <w:jc w:val="right"/>
              <w:rPr>
                <w:rFonts w:ascii="Times New Roman" w:eastAsia="Times New Roman" w:hAnsi="Times New Roman"/>
                <w:strike/>
                <w:w w:val="88"/>
                <w:sz w:val="18"/>
              </w:rPr>
            </w:pPr>
            <w:r>
              <w:rPr>
                <w:rFonts w:ascii="Times New Roman" w:eastAsia="Times New Roman" w:hAnsi="Times New Roman"/>
                <w:strike/>
                <w:w w:val="88"/>
                <w:sz w:val="18"/>
              </w:rPr>
              <w:t>5</w:t>
            </w:r>
          </w:p>
        </w:tc>
        <w:tc>
          <w:tcPr>
            <w:tcW w:w="160" w:type="dxa"/>
            <w:shd w:val="clear" w:color="auto" w:fill="auto"/>
            <w:vAlign w:val="bottom"/>
          </w:tcPr>
          <w:p w:rsidR="00D82C51" w:rsidRDefault="005515C9">
            <w:pPr>
              <w:spacing w:line="197" w:lineRule="exact"/>
              <w:jc w:val="right"/>
              <w:rPr>
                <w:rFonts w:ascii="Times New Roman" w:eastAsia="Times New Roman" w:hAnsi="Times New Roman"/>
                <w:sz w:val="18"/>
              </w:rPr>
            </w:pPr>
            <w:r>
              <w:rPr>
                <w:rFonts w:ascii="Times New Roman" w:eastAsia="Times New Roman" w:hAnsi="Times New Roman"/>
                <w:sz w:val="18"/>
              </w:rPr>
              <w:t>6</w:t>
            </w:r>
          </w:p>
        </w:tc>
        <w:tc>
          <w:tcPr>
            <w:tcW w:w="120" w:type="dxa"/>
            <w:shd w:val="clear" w:color="auto" w:fill="auto"/>
            <w:vAlign w:val="bottom"/>
          </w:tcPr>
          <w:p w:rsidR="00D82C51" w:rsidRDefault="005515C9">
            <w:pPr>
              <w:spacing w:line="197" w:lineRule="exact"/>
              <w:jc w:val="center"/>
              <w:rPr>
                <w:rFonts w:ascii="Times New Roman" w:eastAsia="Times New Roman" w:hAnsi="Times New Roman"/>
                <w:strike/>
                <w:sz w:val="18"/>
              </w:rPr>
            </w:pPr>
            <w:r>
              <w:rPr>
                <w:rFonts w:ascii="Times New Roman" w:eastAsia="Times New Roman" w:hAnsi="Times New Roman"/>
                <w:strike/>
                <w:sz w:val="18"/>
              </w:rPr>
              <w:t>7</w:t>
            </w:r>
          </w:p>
        </w:tc>
        <w:tc>
          <w:tcPr>
            <w:tcW w:w="240" w:type="dxa"/>
            <w:shd w:val="clear" w:color="auto" w:fill="auto"/>
            <w:vAlign w:val="bottom"/>
          </w:tcPr>
          <w:p w:rsidR="00D82C51" w:rsidRDefault="005515C9">
            <w:pPr>
              <w:spacing w:line="197" w:lineRule="exact"/>
              <w:ind w:left="40"/>
              <w:rPr>
                <w:rFonts w:ascii="Times New Roman" w:eastAsia="Times New Roman" w:hAnsi="Times New Roman"/>
                <w:sz w:val="18"/>
              </w:rPr>
            </w:pPr>
            <w:r>
              <w:rPr>
                <w:rFonts w:ascii="Times New Roman" w:eastAsia="Times New Roman" w:hAnsi="Times New Roman"/>
                <w:sz w:val="18"/>
              </w:rPr>
              <w:t>8</w:t>
            </w:r>
          </w:p>
        </w:tc>
        <w:tc>
          <w:tcPr>
            <w:tcW w:w="1260" w:type="dxa"/>
            <w:shd w:val="clear" w:color="auto" w:fill="auto"/>
            <w:vAlign w:val="bottom"/>
          </w:tcPr>
          <w:p w:rsidR="00D82C51" w:rsidRDefault="005515C9">
            <w:pPr>
              <w:spacing w:line="197" w:lineRule="exact"/>
              <w:ind w:left="100"/>
              <w:rPr>
                <w:rFonts w:ascii="Times New Roman" w:eastAsia="Times New Roman" w:hAnsi="Times New Roman"/>
                <w:sz w:val="18"/>
              </w:rPr>
            </w:pPr>
            <w:r>
              <w:rPr>
                <w:rFonts w:ascii="Times New Roman" w:eastAsia="Times New Roman" w:hAnsi="Times New Roman"/>
                <w:sz w:val="18"/>
              </w:rPr>
              <w:t>3 5 7</w:t>
            </w:r>
          </w:p>
        </w:tc>
      </w:tr>
      <w:tr w:rsidR="00D82C51">
        <w:trPr>
          <w:trHeight w:val="104"/>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2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720" w:type="dxa"/>
            <w:shd w:val="clear" w:color="auto" w:fill="auto"/>
            <w:vAlign w:val="bottom"/>
          </w:tcPr>
          <w:p w:rsidR="00D82C51" w:rsidRDefault="005515C9">
            <w:pPr>
              <w:spacing w:line="195" w:lineRule="exact"/>
              <w:ind w:left="120"/>
              <w:rPr>
                <w:rFonts w:ascii="Times New Roman" w:eastAsia="Times New Roman" w:hAnsi="Times New Roman"/>
                <w:b/>
                <w:sz w:val="18"/>
              </w:rPr>
            </w:pPr>
            <w:r>
              <w:rPr>
                <w:rFonts w:ascii="Times New Roman" w:eastAsia="Times New Roman" w:hAnsi="Times New Roman"/>
                <w:b/>
                <w:sz w:val="18"/>
              </w:rPr>
              <w:t>1-5</w:t>
            </w:r>
          </w:p>
        </w:tc>
        <w:tc>
          <w:tcPr>
            <w:tcW w:w="700" w:type="dxa"/>
            <w:shd w:val="clear" w:color="auto" w:fill="auto"/>
            <w:vAlign w:val="bottom"/>
          </w:tcPr>
          <w:p w:rsidR="00D82C51" w:rsidRDefault="005515C9">
            <w:pPr>
              <w:spacing w:line="195" w:lineRule="exact"/>
              <w:ind w:left="100"/>
              <w:rPr>
                <w:rFonts w:ascii="Times New Roman" w:eastAsia="Times New Roman" w:hAnsi="Times New Roman"/>
                <w:sz w:val="18"/>
              </w:rPr>
            </w:pPr>
            <w:r>
              <w:rPr>
                <w:rFonts w:ascii="Times New Roman" w:eastAsia="Times New Roman" w:hAnsi="Times New Roman"/>
                <w:sz w:val="18"/>
              </w:rPr>
              <w:t>3</w:t>
            </w:r>
          </w:p>
        </w:tc>
        <w:tc>
          <w:tcPr>
            <w:tcW w:w="240" w:type="dxa"/>
            <w:gridSpan w:val="2"/>
            <w:shd w:val="clear" w:color="auto" w:fill="auto"/>
            <w:vAlign w:val="bottom"/>
          </w:tcPr>
          <w:p w:rsidR="00D82C51" w:rsidRDefault="005515C9">
            <w:pPr>
              <w:spacing w:line="195" w:lineRule="exact"/>
              <w:rPr>
                <w:rFonts w:ascii="Times New Roman" w:eastAsia="Times New Roman" w:hAnsi="Times New Roman"/>
                <w:w w:val="97"/>
                <w:sz w:val="18"/>
              </w:rPr>
            </w:pPr>
            <w:r>
              <w:rPr>
                <w:rFonts w:ascii="Times New Roman" w:eastAsia="Times New Roman" w:hAnsi="Times New Roman"/>
                <w:w w:val="97"/>
                <w:sz w:val="18"/>
              </w:rPr>
              <w:t>1 2</w:t>
            </w:r>
          </w:p>
        </w:tc>
        <w:tc>
          <w:tcPr>
            <w:tcW w:w="120" w:type="dxa"/>
            <w:shd w:val="clear" w:color="auto" w:fill="auto"/>
            <w:vAlign w:val="bottom"/>
          </w:tcPr>
          <w:p w:rsidR="00D82C51" w:rsidRDefault="005515C9">
            <w:pPr>
              <w:spacing w:line="195" w:lineRule="exact"/>
              <w:jc w:val="right"/>
              <w:rPr>
                <w:rFonts w:ascii="Times New Roman" w:eastAsia="Times New Roman" w:hAnsi="Times New Roman"/>
                <w:strike/>
                <w:sz w:val="18"/>
              </w:rPr>
            </w:pPr>
            <w:r>
              <w:rPr>
                <w:rFonts w:ascii="Times New Roman" w:eastAsia="Times New Roman" w:hAnsi="Times New Roman"/>
                <w:strike/>
                <w:sz w:val="18"/>
              </w:rPr>
              <w:t>3</w:t>
            </w:r>
          </w:p>
        </w:tc>
        <w:tc>
          <w:tcPr>
            <w:tcW w:w="160" w:type="dxa"/>
            <w:shd w:val="clear" w:color="auto" w:fill="auto"/>
            <w:vAlign w:val="bottom"/>
          </w:tcPr>
          <w:p w:rsidR="00D82C51" w:rsidRDefault="005515C9">
            <w:pPr>
              <w:spacing w:line="195" w:lineRule="exact"/>
              <w:ind w:left="40"/>
              <w:rPr>
                <w:rFonts w:ascii="Times New Roman" w:eastAsia="Times New Roman" w:hAnsi="Times New Roman"/>
                <w:strike/>
                <w:sz w:val="18"/>
              </w:rPr>
            </w:pPr>
            <w:r>
              <w:rPr>
                <w:rFonts w:ascii="Times New Roman" w:eastAsia="Times New Roman" w:hAnsi="Times New Roman"/>
                <w:strike/>
                <w:sz w:val="18"/>
              </w:rPr>
              <w:t>4</w:t>
            </w:r>
          </w:p>
        </w:tc>
        <w:tc>
          <w:tcPr>
            <w:tcW w:w="100" w:type="dxa"/>
            <w:shd w:val="clear" w:color="auto" w:fill="auto"/>
            <w:vAlign w:val="bottom"/>
          </w:tcPr>
          <w:p w:rsidR="00D82C51" w:rsidRDefault="005515C9">
            <w:pPr>
              <w:spacing w:line="195" w:lineRule="exact"/>
              <w:jc w:val="right"/>
              <w:rPr>
                <w:rFonts w:ascii="Times New Roman" w:eastAsia="Times New Roman" w:hAnsi="Times New Roman"/>
                <w:strike/>
                <w:w w:val="88"/>
                <w:sz w:val="18"/>
              </w:rPr>
            </w:pPr>
            <w:r>
              <w:rPr>
                <w:rFonts w:ascii="Times New Roman" w:eastAsia="Times New Roman" w:hAnsi="Times New Roman"/>
                <w:strike/>
                <w:w w:val="88"/>
                <w:sz w:val="18"/>
              </w:rPr>
              <w:t>5</w:t>
            </w:r>
          </w:p>
        </w:tc>
        <w:tc>
          <w:tcPr>
            <w:tcW w:w="160" w:type="dxa"/>
            <w:shd w:val="clear" w:color="auto" w:fill="auto"/>
            <w:vAlign w:val="bottom"/>
          </w:tcPr>
          <w:p w:rsidR="00D82C51" w:rsidRDefault="005515C9">
            <w:pPr>
              <w:spacing w:line="195" w:lineRule="exact"/>
              <w:jc w:val="right"/>
              <w:rPr>
                <w:rFonts w:ascii="Times New Roman" w:eastAsia="Times New Roman" w:hAnsi="Times New Roman"/>
                <w:sz w:val="18"/>
              </w:rPr>
            </w:pPr>
            <w:r>
              <w:rPr>
                <w:rFonts w:ascii="Times New Roman" w:eastAsia="Times New Roman" w:hAnsi="Times New Roman"/>
                <w:sz w:val="18"/>
              </w:rPr>
              <w:t>6</w:t>
            </w:r>
          </w:p>
        </w:tc>
        <w:tc>
          <w:tcPr>
            <w:tcW w:w="120" w:type="dxa"/>
            <w:shd w:val="clear" w:color="auto" w:fill="auto"/>
            <w:vAlign w:val="bottom"/>
          </w:tcPr>
          <w:p w:rsidR="00D82C51" w:rsidRDefault="005515C9">
            <w:pPr>
              <w:spacing w:line="195" w:lineRule="exact"/>
              <w:jc w:val="center"/>
              <w:rPr>
                <w:rFonts w:ascii="Times New Roman" w:eastAsia="Times New Roman" w:hAnsi="Times New Roman"/>
                <w:strike/>
                <w:sz w:val="18"/>
              </w:rPr>
            </w:pPr>
            <w:r>
              <w:rPr>
                <w:rFonts w:ascii="Times New Roman" w:eastAsia="Times New Roman" w:hAnsi="Times New Roman"/>
                <w:strike/>
                <w:sz w:val="18"/>
              </w:rPr>
              <w:t>7</w:t>
            </w:r>
          </w:p>
        </w:tc>
        <w:tc>
          <w:tcPr>
            <w:tcW w:w="240" w:type="dxa"/>
            <w:shd w:val="clear" w:color="auto" w:fill="auto"/>
            <w:vAlign w:val="bottom"/>
          </w:tcPr>
          <w:p w:rsidR="00D82C51" w:rsidRDefault="005515C9">
            <w:pPr>
              <w:spacing w:line="195" w:lineRule="exact"/>
              <w:ind w:left="40"/>
              <w:rPr>
                <w:rFonts w:ascii="Times New Roman" w:eastAsia="Times New Roman" w:hAnsi="Times New Roman"/>
                <w:sz w:val="18"/>
              </w:rPr>
            </w:pPr>
            <w:r>
              <w:rPr>
                <w:rFonts w:ascii="Times New Roman" w:eastAsia="Times New Roman" w:hAnsi="Times New Roman"/>
                <w:sz w:val="18"/>
              </w:rPr>
              <w:t>8</w:t>
            </w:r>
          </w:p>
        </w:tc>
        <w:tc>
          <w:tcPr>
            <w:tcW w:w="1260" w:type="dxa"/>
            <w:shd w:val="clear" w:color="auto" w:fill="auto"/>
            <w:vAlign w:val="bottom"/>
          </w:tcPr>
          <w:p w:rsidR="00D82C51" w:rsidRDefault="005515C9">
            <w:pPr>
              <w:spacing w:line="195" w:lineRule="exact"/>
              <w:ind w:left="100"/>
              <w:rPr>
                <w:rFonts w:ascii="Times New Roman" w:eastAsia="Times New Roman" w:hAnsi="Times New Roman"/>
                <w:sz w:val="18"/>
              </w:rPr>
            </w:pPr>
            <w:r>
              <w:rPr>
                <w:rFonts w:ascii="Times New Roman" w:eastAsia="Times New Roman" w:hAnsi="Times New Roman"/>
                <w:sz w:val="18"/>
              </w:rPr>
              <w:t>3574</w:t>
            </w:r>
          </w:p>
        </w:tc>
      </w:tr>
      <w:tr w:rsidR="00D82C51">
        <w:trPr>
          <w:trHeight w:val="104"/>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2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8"/>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720" w:type="dxa"/>
            <w:shd w:val="clear" w:color="auto" w:fill="auto"/>
            <w:vAlign w:val="bottom"/>
          </w:tcPr>
          <w:p w:rsidR="00D82C51" w:rsidRDefault="005515C9">
            <w:pPr>
              <w:spacing w:line="198" w:lineRule="exact"/>
              <w:ind w:left="120"/>
              <w:rPr>
                <w:rFonts w:ascii="Times New Roman" w:eastAsia="Times New Roman" w:hAnsi="Times New Roman"/>
                <w:b/>
                <w:sz w:val="18"/>
              </w:rPr>
            </w:pPr>
            <w:r>
              <w:rPr>
                <w:rFonts w:ascii="Times New Roman" w:eastAsia="Times New Roman" w:hAnsi="Times New Roman"/>
                <w:b/>
                <w:sz w:val="18"/>
              </w:rPr>
              <w:t>1-4</w:t>
            </w:r>
          </w:p>
        </w:tc>
        <w:tc>
          <w:tcPr>
            <w:tcW w:w="700" w:type="dxa"/>
            <w:shd w:val="clear" w:color="auto" w:fill="auto"/>
            <w:vAlign w:val="bottom"/>
          </w:tcPr>
          <w:p w:rsidR="00D82C51" w:rsidRDefault="005515C9">
            <w:pPr>
              <w:spacing w:line="197" w:lineRule="exact"/>
              <w:ind w:left="100"/>
              <w:rPr>
                <w:rFonts w:ascii="Times New Roman" w:eastAsia="Times New Roman" w:hAnsi="Times New Roman"/>
                <w:sz w:val="18"/>
              </w:rPr>
            </w:pPr>
            <w:r>
              <w:rPr>
                <w:rFonts w:ascii="Times New Roman" w:eastAsia="Times New Roman" w:hAnsi="Times New Roman"/>
                <w:sz w:val="18"/>
              </w:rPr>
              <w:t>4</w:t>
            </w:r>
          </w:p>
        </w:tc>
        <w:tc>
          <w:tcPr>
            <w:tcW w:w="240" w:type="dxa"/>
            <w:gridSpan w:val="2"/>
            <w:shd w:val="clear" w:color="auto" w:fill="auto"/>
            <w:vAlign w:val="bottom"/>
          </w:tcPr>
          <w:p w:rsidR="00D82C51" w:rsidRDefault="005515C9">
            <w:pPr>
              <w:spacing w:line="197" w:lineRule="exact"/>
              <w:rPr>
                <w:rFonts w:ascii="Times New Roman" w:eastAsia="Times New Roman" w:hAnsi="Times New Roman"/>
                <w:w w:val="97"/>
                <w:sz w:val="18"/>
              </w:rPr>
            </w:pPr>
            <w:r>
              <w:rPr>
                <w:rFonts w:ascii="Times New Roman" w:eastAsia="Times New Roman" w:hAnsi="Times New Roman"/>
                <w:w w:val="97"/>
                <w:sz w:val="18"/>
              </w:rPr>
              <w:t>1 2</w:t>
            </w:r>
          </w:p>
        </w:tc>
        <w:tc>
          <w:tcPr>
            <w:tcW w:w="120" w:type="dxa"/>
            <w:shd w:val="clear" w:color="auto" w:fill="auto"/>
            <w:vAlign w:val="bottom"/>
          </w:tcPr>
          <w:p w:rsidR="00D82C51" w:rsidRDefault="005515C9">
            <w:pPr>
              <w:spacing w:line="197" w:lineRule="exact"/>
              <w:jc w:val="right"/>
              <w:rPr>
                <w:rFonts w:ascii="Times New Roman" w:eastAsia="Times New Roman" w:hAnsi="Times New Roman"/>
                <w:strike/>
                <w:sz w:val="18"/>
              </w:rPr>
            </w:pPr>
            <w:r>
              <w:rPr>
                <w:rFonts w:ascii="Times New Roman" w:eastAsia="Times New Roman" w:hAnsi="Times New Roman"/>
                <w:strike/>
                <w:sz w:val="18"/>
              </w:rPr>
              <w:t>3</w:t>
            </w:r>
          </w:p>
        </w:tc>
        <w:tc>
          <w:tcPr>
            <w:tcW w:w="160" w:type="dxa"/>
            <w:shd w:val="clear" w:color="auto" w:fill="auto"/>
            <w:vAlign w:val="bottom"/>
          </w:tcPr>
          <w:p w:rsidR="00D82C51" w:rsidRDefault="005515C9">
            <w:pPr>
              <w:spacing w:line="197" w:lineRule="exact"/>
              <w:ind w:left="40"/>
              <w:rPr>
                <w:rFonts w:ascii="Times New Roman" w:eastAsia="Times New Roman" w:hAnsi="Times New Roman"/>
                <w:strike/>
                <w:sz w:val="18"/>
              </w:rPr>
            </w:pPr>
            <w:r>
              <w:rPr>
                <w:rFonts w:ascii="Times New Roman" w:eastAsia="Times New Roman" w:hAnsi="Times New Roman"/>
                <w:strike/>
                <w:sz w:val="18"/>
              </w:rPr>
              <w:t>4</w:t>
            </w:r>
          </w:p>
        </w:tc>
        <w:tc>
          <w:tcPr>
            <w:tcW w:w="100" w:type="dxa"/>
            <w:shd w:val="clear" w:color="auto" w:fill="auto"/>
            <w:vAlign w:val="bottom"/>
          </w:tcPr>
          <w:p w:rsidR="00D82C51" w:rsidRDefault="005515C9">
            <w:pPr>
              <w:spacing w:line="197" w:lineRule="exact"/>
              <w:jc w:val="right"/>
              <w:rPr>
                <w:rFonts w:ascii="Times New Roman" w:eastAsia="Times New Roman" w:hAnsi="Times New Roman"/>
                <w:strike/>
                <w:w w:val="88"/>
                <w:sz w:val="18"/>
              </w:rPr>
            </w:pPr>
            <w:r>
              <w:rPr>
                <w:rFonts w:ascii="Times New Roman" w:eastAsia="Times New Roman" w:hAnsi="Times New Roman"/>
                <w:strike/>
                <w:w w:val="88"/>
                <w:sz w:val="18"/>
              </w:rPr>
              <w:t>5</w:t>
            </w:r>
          </w:p>
        </w:tc>
        <w:tc>
          <w:tcPr>
            <w:tcW w:w="160" w:type="dxa"/>
            <w:shd w:val="clear" w:color="auto" w:fill="auto"/>
            <w:vAlign w:val="bottom"/>
          </w:tcPr>
          <w:p w:rsidR="00D82C51" w:rsidRDefault="005515C9">
            <w:pPr>
              <w:spacing w:line="197" w:lineRule="exact"/>
              <w:jc w:val="right"/>
              <w:rPr>
                <w:rFonts w:ascii="Times New Roman" w:eastAsia="Times New Roman" w:hAnsi="Times New Roman"/>
                <w:sz w:val="18"/>
              </w:rPr>
            </w:pPr>
            <w:r>
              <w:rPr>
                <w:rFonts w:ascii="Times New Roman" w:eastAsia="Times New Roman" w:hAnsi="Times New Roman"/>
                <w:sz w:val="18"/>
              </w:rPr>
              <w:t>6</w:t>
            </w:r>
          </w:p>
        </w:tc>
        <w:tc>
          <w:tcPr>
            <w:tcW w:w="120" w:type="dxa"/>
            <w:shd w:val="clear" w:color="auto" w:fill="auto"/>
            <w:vAlign w:val="bottom"/>
          </w:tcPr>
          <w:p w:rsidR="00D82C51" w:rsidRDefault="005515C9">
            <w:pPr>
              <w:spacing w:line="197" w:lineRule="exact"/>
              <w:jc w:val="center"/>
              <w:rPr>
                <w:rFonts w:ascii="Times New Roman" w:eastAsia="Times New Roman" w:hAnsi="Times New Roman"/>
                <w:strike/>
                <w:sz w:val="18"/>
              </w:rPr>
            </w:pPr>
            <w:r>
              <w:rPr>
                <w:rFonts w:ascii="Times New Roman" w:eastAsia="Times New Roman" w:hAnsi="Times New Roman"/>
                <w:strike/>
                <w:sz w:val="18"/>
              </w:rPr>
              <w:t>7</w:t>
            </w:r>
          </w:p>
        </w:tc>
        <w:tc>
          <w:tcPr>
            <w:tcW w:w="240" w:type="dxa"/>
            <w:shd w:val="clear" w:color="auto" w:fill="auto"/>
            <w:vAlign w:val="bottom"/>
          </w:tcPr>
          <w:p w:rsidR="00D82C51" w:rsidRDefault="005515C9">
            <w:pPr>
              <w:spacing w:line="197" w:lineRule="exact"/>
              <w:ind w:left="40"/>
              <w:rPr>
                <w:rFonts w:ascii="Times New Roman" w:eastAsia="Times New Roman" w:hAnsi="Times New Roman"/>
                <w:strike/>
                <w:sz w:val="18"/>
              </w:rPr>
            </w:pPr>
            <w:r>
              <w:rPr>
                <w:rFonts w:ascii="Times New Roman" w:eastAsia="Times New Roman" w:hAnsi="Times New Roman"/>
                <w:strike/>
                <w:sz w:val="18"/>
              </w:rPr>
              <w:t>8</w:t>
            </w:r>
          </w:p>
        </w:tc>
        <w:tc>
          <w:tcPr>
            <w:tcW w:w="1260" w:type="dxa"/>
            <w:shd w:val="clear" w:color="auto" w:fill="auto"/>
            <w:vAlign w:val="bottom"/>
          </w:tcPr>
          <w:p w:rsidR="00D82C51" w:rsidRDefault="005515C9">
            <w:pPr>
              <w:spacing w:line="197" w:lineRule="exact"/>
              <w:ind w:left="100"/>
              <w:rPr>
                <w:rFonts w:ascii="Times New Roman" w:eastAsia="Times New Roman" w:hAnsi="Times New Roman"/>
                <w:sz w:val="18"/>
              </w:rPr>
            </w:pPr>
            <w:r>
              <w:rPr>
                <w:rFonts w:ascii="Times New Roman" w:eastAsia="Times New Roman" w:hAnsi="Times New Roman"/>
                <w:sz w:val="18"/>
              </w:rPr>
              <w:t>35748</w:t>
            </w:r>
          </w:p>
        </w:tc>
      </w:tr>
      <w:tr w:rsidR="00D82C51">
        <w:trPr>
          <w:trHeight w:val="104"/>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2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720" w:type="dxa"/>
            <w:shd w:val="clear" w:color="auto" w:fill="auto"/>
            <w:vAlign w:val="bottom"/>
          </w:tcPr>
          <w:p w:rsidR="00D82C51" w:rsidRDefault="005515C9">
            <w:pPr>
              <w:spacing w:line="195" w:lineRule="exact"/>
              <w:ind w:left="120"/>
              <w:rPr>
                <w:rFonts w:ascii="Times New Roman" w:eastAsia="Times New Roman" w:hAnsi="Times New Roman"/>
                <w:b/>
                <w:sz w:val="18"/>
              </w:rPr>
            </w:pPr>
            <w:r>
              <w:rPr>
                <w:rFonts w:ascii="Times New Roman" w:eastAsia="Times New Roman" w:hAnsi="Times New Roman"/>
                <w:b/>
                <w:sz w:val="18"/>
              </w:rPr>
              <w:t>1-3</w:t>
            </w:r>
          </w:p>
        </w:tc>
        <w:tc>
          <w:tcPr>
            <w:tcW w:w="700" w:type="dxa"/>
            <w:shd w:val="clear" w:color="auto" w:fill="auto"/>
            <w:vAlign w:val="bottom"/>
          </w:tcPr>
          <w:p w:rsidR="00D82C51" w:rsidRDefault="005515C9">
            <w:pPr>
              <w:spacing w:line="195" w:lineRule="exact"/>
              <w:ind w:left="100"/>
              <w:rPr>
                <w:rFonts w:ascii="Times New Roman" w:eastAsia="Times New Roman" w:hAnsi="Times New Roman"/>
                <w:sz w:val="18"/>
              </w:rPr>
            </w:pPr>
            <w:r>
              <w:rPr>
                <w:rFonts w:ascii="Times New Roman" w:eastAsia="Times New Roman" w:hAnsi="Times New Roman"/>
                <w:sz w:val="18"/>
              </w:rPr>
              <w:t>1</w:t>
            </w:r>
          </w:p>
        </w:tc>
        <w:tc>
          <w:tcPr>
            <w:tcW w:w="80" w:type="dxa"/>
            <w:shd w:val="clear" w:color="auto" w:fill="auto"/>
            <w:vAlign w:val="bottom"/>
          </w:tcPr>
          <w:p w:rsidR="00D82C51" w:rsidRDefault="005515C9">
            <w:pPr>
              <w:spacing w:line="0" w:lineRule="atLeast"/>
              <w:rPr>
                <w:rFonts w:ascii="Times New Roman" w:eastAsia="Times New Roman" w:hAnsi="Times New Roman"/>
                <w:strike/>
                <w:w w:val="70"/>
                <w:sz w:val="17"/>
              </w:rPr>
            </w:pPr>
            <w:r>
              <w:rPr>
                <w:rFonts w:ascii="Times New Roman" w:eastAsia="Times New Roman" w:hAnsi="Times New Roman"/>
                <w:strike/>
                <w:w w:val="70"/>
                <w:sz w:val="17"/>
              </w:rPr>
              <w:t>1</w:t>
            </w:r>
          </w:p>
        </w:tc>
        <w:tc>
          <w:tcPr>
            <w:tcW w:w="160" w:type="dxa"/>
            <w:shd w:val="clear" w:color="auto" w:fill="auto"/>
            <w:vAlign w:val="bottom"/>
          </w:tcPr>
          <w:p w:rsidR="00D82C51" w:rsidRDefault="005515C9">
            <w:pPr>
              <w:spacing w:line="195" w:lineRule="exact"/>
              <w:jc w:val="right"/>
              <w:rPr>
                <w:rFonts w:ascii="Times New Roman" w:eastAsia="Times New Roman" w:hAnsi="Times New Roman"/>
                <w:sz w:val="18"/>
              </w:rPr>
            </w:pPr>
            <w:r>
              <w:rPr>
                <w:rFonts w:ascii="Times New Roman" w:eastAsia="Times New Roman" w:hAnsi="Times New Roman"/>
                <w:sz w:val="18"/>
              </w:rPr>
              <w:t>2</w:t>
            </w:r>
          </w:p>
        </w:tc>
        <w:tc>
          <w:tcPr>
            <w:tcW w:w="120" w:type="dxa"/>
            <w:shd w:val="clear" w:color="auto" w:fill="auto"/>
            <w:vAlign w:val="bottom"/>
          </w:tcPr>
          <w:p w:rsidR="00D82C51" w:rsidRDefault="005515C9">
            <w:pPr>
              <w:spacing w:line="195" w:lineRule="exact"/>
              <w:jc w:val="right"/>
              <w:rPr>
                <w:rFonts w:ascii="Times New Roman" w:eastAsia="Times New Roman" w:hAnsi="Times New Roman"/>
                <w:strike/>
                <w:sz w:val="18"/>
              </w:rPr>
            </w:pPr>
            <w:r>
              <w:rPr>
                <w:rFonts w:ascii="Times New Roman" w:eastAsia="Times New Roman" w:hAnsi="Times New Roman"/>
                <w:strike/>
                <w:sz w:val="18"/>
              </w:rPr>
              <w:t>3</w:t>
            </w:r>
          </w:p>
        </w:tc>
        <w:tc>
          <w:tcPr>
            <w:tcW w:w="160" w:type="dxa"/>
            <w:shd w:val="clear" w:color="auto" w:fill="auto"/>
            <w:vAlign w:val="bottom"/>
          </w:tcPr>
          <w:p w:rsidR="00D82C51" w:rsidRDefault="005515C9">
            <w:pPr>
              <w:spacing w:line="195" w:lineRule="exact"/>
              <w:ind w:left="40"/>
              <w:rPr>
                <w:rFonts w:ascii="Times New Roman" w:eastAsia="Times New Roman" w:hAnsi="Times New Roman"/>
                <w:strike/>
                <w:sz w:val="18"/>
              </w:rPr>
            </w:pPr>
            <w:r>
              <w:rPr>
                <w:rFonts w:ascii="Times New Roman" w:eastAsia="Times New Roman" w:hAnsi="Times New Roman"/>
                <w:strike/>
                <w:sz w:val="18"/>
              </w:rPr>
              <w:t>4</w:t>
            </w:r>
          </w:p>
        </w:tc>
        <w:tc>
          <w:tcPr>
            <w:tcW w:w="100" w:type="dxa"/>
            <w:shd w:val="clear" w:color="auto" w:fill="auto"/>
            <w:vAlign w:val="bottom"/>
          </w:tcPr>
          <w:p w:rsidR="00D82C51" w:rsidRDefault="005515C9">
            <w:pPr>
              <w:spacing w:line="195" w:lineRule="exact"/>
              <w:jc w:val="right"/>
              <w:rPr>
                <w:rFonts w:ascii="Times New Roman" w:eastAsia="Times New Roman" w:hAnsi="Times New Roman"/>
                <w:strike/>
                <w:w w:val="88"/>
                <w:sz w:val="18"/>
              </w:rPr>
            </w:pPr>
            <w:r>
              <w:rPr>
                <w:rFonts w:ascii="Times New Roman" w:eastAsia="Times New Roman" w:hAnsi="Times New Roman"/>
                <w:strike/>
                <w:w w:val="88"/>
                <w:sz w:val="18"/>
              </w:rPr>
              <w:t>5</w:t>
            </w:r>
          </w:p>
        </w:tc>
        <w:tc>
          <w:tcPr>
            <w:tcW w:w="160" w:type="dxa"/>
            <w:shd w:val="clear" w:color="auto" w:fill="auto"/>
            <w:vAlign w:val="bottom"/>
          </w:tcPr>
          <w:p w:rsidR="00D82C51" w:rsidRDefault="005515C9">
            <w:pPr>
              <w:spacing w:line="195" w:lineRule="exact"/>
              <w:jc w:val="right"/>
              <w:rPr>
                <w:rFonts w:ascii="Times New Roman" w:eastAsia="Times New Roman" w:hAnsi="Times New Roman"/>
                <w:sz w:val="18"/>
              </w:rPr>
            </w:pPr>
            <w:r>
              <w:rPr>
                <w:rFonts w:ascii="Times New Roman" w:eastAsia="Times New Roman" w:hAnsi="Times New Roman"/>
                <w:sz w:val="18"/>
              </w:rPr>
              <w:t>6</w:t>
            </w:r>
          </w:p>
        </w:tc>
        <w:tc>
          <w:tcPr>
            <w:tcW w:w="120" w:type="dxa"/>
            <w:shd w:val="clear" w:color="auto" w:fill="auto"/>
            <w:vAlign w:val="bottom"/>
          </w:tcPr>
          <w:p w:rsidR="00D82C51" w:rsidRDefault="005515C9">
            <w:pPr>
              <w:spacing w:line="195" w:lineRule="exact"/>
              <w:jc w:val="center"/>
              <w:rPr>
                <w:rFonts w:ascii="Times New Roman" w:eastAsia="Times New Roman" w:hAnsi="Times New Roman"/>
                <w:strike/>
                <w:sz w:val="18"/>
              </w:rPr>
            </w:pPr>
            <w:r>
              <w:rPr>
                <w:rFonts w:ascii="Times New Roman" w:eastAsia="Times New Roman" w:hAnsi="Times New Roman"/>
                <w:strike/>
                <w:sz w:val="18"/>
              </w:rPr>
              <w:t>7</w:t>
            </w:r>
          </w:p>
        </w:tc>
        <w:tc>
          <w:tcPr>
            <w:tcW w:w="240" w:type="dxa"/>
            <w:shd w:val="clear" w:color="auto" w:fill="auto"/>
            <w:vAlign w:val="bottom"/>
          </w:tcPr>
          <w:p w:rsidR="00D82C51" w:rsidRDefault="005515C9">
            <w:pPr>
              <w:spacing w:line="195" w:lineRule="exact"/>
              <w:ind w:left="40"/>
              <w:rPr>
                <w:rFonts w:ascii="Times New Roman" w:eastAsia="Times New Roman" w:hAnsi="Times New Roman"/>
                <w:strike/>
                <w:sz w:val="18"/>
              </w:rPr>
            </w:pPr>
            <w:r>
              <w:rPr>
                <w:rFonts w:ascii="Times New Roman" w:eastAsia="Times New Roman" w:hAnsi="Times New Roman"/>
                <w:strike/>
                <w:sz w:val="18"/>
              </w:rPr>
              <w:t>8</w:t>
            </w:r>
          </w:p>
        </w:tc>
        <w:tc>
          <w:tcPr>
            <w:tcW w:w="1260" w:type="dxa"/>
            <w:shd w:val="clear" w:color="auto" w:fill="auto"/>
            <w:vAlign w:val="bottom"/>
          </w:tcPr>
          <w:p w:rsidR="00D82C51" w:rsidRDefault="005515C9">
            <w:pPr>
              <w:spacing w:line="195" w:lineRule="exact"/>
              <w:ind w:left="100"/>
              <w:rPr>
                <w:rFonts w:ascii="Times New Roman" w:eastAsia="Times New Roman" w:hAnsi="Times New Roman"/>
                <w:sz w:val="18"/>
              </w:rPr>
            </w:pPr>
            <w:r>
              <w:rPr>
                <w:rFonts w:ascii="Times New Roman" w:eastAsia="Times New Roman" w:hAnsi="Times New Roman"/>
                <w:sz w:val="18"/>
              </w:rPr>
              <w:t>357481</w:t>
            </w:r>
          </w:p>
        </w:tc>
      </w:tr>
      <w:tr w:rsidR="00D82C51">
        <w:trPr>
          <w:trHeight w:val="106"/>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2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720" w:type="dxa"/>
            <w:shd w:val="clear" w:color="auto" w:fill="auto"/>
            <w:vAlign w:val="bottom"/>
          </w:tcPr>
          <w:p w:rsidR="00D82C51" w:rsidRDefault="005515C9">
            <w:pPr>
              <w:spacing w:line="195" w:lineRule="exact"/>
              <w:ind w:left="120"/>
              <w:rPr>
                <w:rFonts w:ascii="Times New Roman" w:eastAsia="Times New Roman" w:hAnsi="Times New Roman"/>
                <w:b/>
                <w:sz w:val="18"/>
              </w:rPr>
            </w:pPr>
            <w:r>
              <w:rPr>
                <w:rFonts w:ascii="Times New Roman" w:eastAsia="Times New Roman" w:hAnsi="Times New Roman"/>
                <w:b/>
                <w:sz w:val="18"/>
              </w:rPr>
              <w:t>1-2</w:t>
            </w:r>
          </w:p>
        </w:tc>
        <w:tc>
          <w:tcPr>
            <w:tcW w:w="700" w:type="dxa"/>
            <w:shd w:val="clear" w:color="auto" w:fill="auto"/>
            <w:vAlign w:val="bottom"/>
          </w:tcPr>
          <w:p w:rsidR="00D82C51" w:rsidRDefault="005515C9">
            <w:pPr>
              <w:spacing w:line="195" w:lineRule="exact"/>
              <w:ind w:left="100"/>
              <w:rPr>
                <w:rFonts w:ascii="Times New Roman" w:eastAsia="Times New Roman" w:hAnsi="Times New Roman"/>
                <w:sz w:val="18"/>
              </w:rPr>
            </w:pPr>
            <w:r>
              <w:rPr>
                <w:rFonts w:ascii="Times New Roman" w:eastAsia="Times New Roman" w:hAnsi="Times New Roman"/>
                <w:sz w:val="18"/>
              </w:rPr>
              <w:t>2</w:t>
            </w:r>
          </w:p>
        </w:tc>
        <w:tc>
          <w:tcPr>
            <w:tcW w:w="80" w:type="dxa"/>
            <w:shd w:val="clear" w:color="auto" w:fill="auto"/>
            <w:vAlign w:val="bottom"/>
          </w:tcPr>
          <w:p w:rsidR="00D82C51" w:rsidRDefault="005515C9">
            <w:pPr>
              <w:spacing w:line="0" w:lineRule="atLeast"/>
              <w:rPr>
                <w:rFonts w:ascii="Times New Roman" w:eastAsia="Times New Roman" w:hAnsi="Times New Roman"/>
                <w:strike/>
                <w:w w:val="70"/>
                <w:sz w:val="17"/>
              </w:rPr>
            </w:pPr>
            <w:r>
              <w:rPr>
                <w:rFonts w:ascii="Times New Roman" w:eastAsia="Times New Roman" w:hAnsi="Times New Roman"/>
                <w:strike/>
                <w:w w:val="70"/>
                <w:sz w:val="17"/>
              </w:rPr>
              <w:t>1</w:t>
            </w:r>
          </w:p>
        </w:tc>
        <w:tc>
          <w:tcPr>
            <w:tcW w:w="160" w:type="dxa"/>
            <w:shd w:val="clear" w:color="auto" w:fill="auto"/>
            <w:vAlign w:val="bottom"/>
          </w:tcPr>
          <w:p w:rsidR="00D82C51" w:rsidRDefault="005515C9">
            <w:pPr>
              <w:spacing w:line="195" w:lineRule="exact"/>
              <w:jc w:val="right"/>
              <w:rPr>
                <w:rFonts w:ascii="Times New Roman" w:eastAsia="Times New Roman" w:hAnsi="Times New Roman"/>
                <w:sz w:val="18"/>
              </w:rPr>
            </w:pPr>
            <w:r>
              <w:rPr>
                <w:rFonts w:ascii="Times New Roman" w:eastAsia="Times New Roman" w:hAnsi="Times New Roman"/>
                <w:sz w:val="18"/>
              </w:rPr>
              <w:t>2</w:t>
            </w:r>
          </w:p>
        </w:tc>
        <w:tc>
          <w:tcPr>
            <w:tcW w:w="120" w:type="dxa"/>
            <w:shd w:val="clear" w:color="auto" w:fill="auto"/>
            <w:vAlign w:val="bottom"/>
          </w:tcPr>
          <w:p w:rsidR="00D82C51" w:rsidRDefault="005515C9">
            <w:pPr>
              <w:spacing w:line="195" w:lineRule="exact"/>
              <w:jc w:val="right"/>
              <w:rPr>
                <w:rFonts w:ascii="Times New Roman" w:eastAsia="Times New Roman" w:hAnsi="Times New Roman"/>
                <w:strike/>
                <w:sz w:val="18"/>
              </w:rPr>
            </w:pPr>
            <w:r>
              <w:rPr>
                <w:rFonts w:ascii="Times New Roman" w:eastAsia="Times New Roman" w:hAnsi="Times New Roman"/>
                <w:strike/>
                <w:sz w:val="18"/>
              </w:rPr>
              <w:t>3</w:t>
            </w:r>
          </w:p>
        </w:tc>
        <w:tc>
          <w:tcPr>
            <w:tcW w:w="160" w:type="dxa"/>
            <w:shd w:val="clear" w:color="auto" w:fill="auto"/>
            <w:vAlign w:val="bottom"/>
          </w:tcPr>
          <w:p w:rsidR="00D82C51" w:rsidRDefault="005515C9">
            <w:pPr>
              <w:spacing w:line="195" w:lineRule="exact"/>
              <w:ind w:left="40"/>
              <w:rPr>
                <w:rFonts w:ascii="Times New Roman" w:eastAsia="Times New Roman" w:hAnsi="Times New Roman"/>
                <w:strike/>
                <w:sz w:val="18"/>
              </w:rPr>
            </w:pPr>
            <w:r>
              <w:rPr>
                <w:rFonts w:ascii="Times New Roman" w:eastAsia="Times New Roman" w:hAnsi="Times New Roman"/>
                <w:strike/>
                <w:sz w:val="18"/>
              </w:rPr>
              <w:t>4</w:t>
            </w:r>
          </w:p>
        </w:tc>
        <w:tc>
          <w:tcPr>
            <w:tcW w:w="100" w:type="dxa"/>
            <w:shd w:val="clear" w:color="auto" w:fill="auto"/>
            <w:vAlign w:val="bottom"/>
          </w:tcPr>
          <w:p w:rsidR="00D82C51" w:rsidRDefault="005515C9">
            <w:pPr>
              <w:spacing w:line="195" w:lineRule="exact"/>
              <w:jc w:val="right"/>
              <w:rPr>
                <w:rFonts w:ascii="Times New Roman" w:eastAsia="Times New Roman" w:hAnsi="Times New Roman"/>
                <w:strike/>
                <w:w w:val="88"/>
                <w:sz w:val="18"/>
              </w:rPr>
            </w:pPr>
            <w:r>
              <w:rPr>
                <w:rFonts w:ascii="Times New Roman" w:eastAsia="Times New Roman" w:hAnsi="Times New Roman"/>
                <w:strike/>
                <w:w w:val="88"/>
                <w:sz w:val="18"/>
              </w:rPr>
              <w:t>5</w:t>
            </w:r>
          </w:p>
        </w:tc>
        <w:tc>
          <w:tcPr>
            <w:tcW w:w="160" w:type="dxa"/>
            <w:shd w:val="clear" w:color="auto" w:fill="auto"/>
            <w:vAlign w:val="bottom"/>
          </w:tcPr>
          <w:p w:rsidR="00D82C51" w:rsidRDefault="005515C9">
            <w:pPr>
              <w:spacing w:line="195" w:lineRule="exact"/>
              <w:jc w:val="right"/>
              <w:rPr>
                <w:rFonts w:ascii="Times New Roman" w:eastAsia="Times New Roman" w:hAnsi="Times New Roman"/>
                <w:strike/>
                <w:sz w:val="18"/>
              </w:rPr>
            </w:pPr>
            <w:r>
              <w:rPr>
                <w:rFonts w:ascii="Times New Roman" w:eastAsia="Times New Roman" w:hAnsi="Times New Roman"/>
                <w:strike/>
                <w:sz w:val="18"/>
              </w:rPr>
              <w:t>6</w:t>
            </w:r>
          </w:p>
        </w:tc>
        <w:tc>
          <w:tcPr>
            <w:tcW w:w="120" w:type="dxa"/>
            <w:shd w:val="clear" w:color="auto" w:fill="auto"/>
            <w:vAlign w:val="bottom"/>
          </w:tcPr>
          <w:p w:rsidR="00D82C51" w:rsidRDefault="005515C9">
            <w:pPr>
              <w:spacing w:line="195" w:lineRule="exact"/>
              <w:jc w:val="center"/>
              <w:rPr>
                <w:rFonts w:ascii="Times New Roman" w:eastAsia="Times New Roman" w:hAnsi="Times New Roman"/>
                <w:strike/>
                <w:sz w:val="18"/>
              </w:rPr>
            </w:pPr>
            <w:r>
              <w:rPr>
                <w:rFonts w:ascii="Times New Roman" w:eastAsia="Times New Roman" w:hAnsi="Times New Roman"/>
                <w:strike/>
                <w:sz w:val="18"/>
              </w:rPr>
              <w:t>7</w:t>
            </w:r>
          </w:p>
        </w:tc>
        <w:tc>
          <w:tcPr>
            <w:tcW w:w="240" w:type="dxa"/>
            <w:shd w:val="clear" w:color="auto" w:fill="auto"/>
            <w:vAlign w:val="bottom"/>
          </w:tcPr>
          <w:p w:rsidR="00D82C51" w:rsidRDefault="005515C9">
            <w:pPr>
              <w:spacing w:line="195" w:lineRule="exact"/>
              <w:ind w:left="40"/>
              <w:rPr>
                <w:rFonts w:ascii="Times New Roman" w:eastAsia="Times New Roman" w:hAnsi="Times New Roman"/>
                <w:strike/>
                <w:sz w:val="18"/>
              </w:rPr>
            </w:pPr>
            <w:r>
              <w:rPr>
                <w:rFonts w:ascii="Times New Roman" w:eastAsia="Times New Roman" w:hAnsi="Times New Roman"/>
                <w:strike/>
                <w:sz w:val="18"/>
              </w:rPr>
              <w:t>8</w:t>
            </w:r>
          </w:p>
        </w:tc>
        <w:tc>
          <w:tcPr>
            <w:tcW w:w="1260" w:type="dxa"/>
            <w:shd w:val="clear" w:color="auto" w:fill="auto"/>
            <w:vAlign w:val="bottom"/>
          </w:tcPr>
          <w:p w:rsidR="00D82C51" w:rsidRDefault="005515C9">
            <w:pPr>
              <w:spacing w:line="195" w:lineRule="exact"/>
              <w:ind w:left="100"/>
              <w:rPr>
                <w:rFonts w:ascii="Times New Roman" w:eastAsia="Times New Roman" w:hAnsi="Times New Roman"/>
                <w:sz w:val="18"/>
              </w:rPr>
            </w:pPr>
            <w:r>
              <w:rPr>
                <w:rFonts w:ascii="Times New Roman" w:eastAsia="Times New Roman" w:hAnsi="Times New Roman"/>
                <w:sz w:val="18"/>
              </w:rPr>
              <w:t>3574816</w:t>
            </w:r>
          </w:p>
        </w:tc>
      </w:tr>
      <w:tr w:rsidR="00D82C51">
        <w:trPr>
          <w:trHeight w:val="104"/>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2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1"/>
        </w:trPr>
        <w:tc>
          <w:tcPr>
            <w:tcW w:w="20" w:type="dxa"/>
            <w:shd w:val="clear" w:color="auto" w:fill="auto"/>
            <w:vAlign w:val="bottom"/>
          </w:tcPr>
          <w:p w:rsidR="00D82C51" w:rsidRDefault="00D82C51">
            <w:pPr>
              <w:spacing w:line="0" w:lineRule="atLeast"/>
              <w:rPr>
                <w:rFonts w:ascii="Times New Roman" w:eastAsia="Times New Roman" w:hAnsi="Times New Roman"/>
                <w:sz w:val="16"/>
              </w:rPr>
            </w:pPr>
          </w:p>
        </w:tc>
        <w:tc>
          <w:tcPr>
            <w:tcW w:w="720" w:type="dxa"/>
            <w:shd w:val="clear" w:color="auto" w:fill="auto"/>
            <w:vAlign w:val="bottom"/>
          </w:tcPr>
          <w:p w:rsidR="00D82C51" w:rsidRDefault="00D82C51">
            <w:pPr>
              <w:spacing w:line="0" w:lineRule="atLeast"/>
              <w:rPr>
                <w:rFonts w:ascii="Times New Roman" w:eastAsia="Times New Roman" w:hAnsi="Times New Roman"/>
                <w:sz w:val="16"/>
              </w:rPr>
            </w:pPr>
          </w:p>
        </w:tc>
        <w:tc>
          <w:tcPr>
            <w:tcW w:w="700" w:type="dxa"/>
            <w:shd w:val="clear" w:color="auto" w:fill="auto"/>
            <w:vAlign w:val="bottom"/>
          </w:tcPr>
          <w:p w:rsidR="00D82C51" w:rsidRDefault="00D82C51">
            <w:pPr>
              <w:spacing w:line="0" w:lineRule="atLeast"/>
              <w:rPr>
                <w:rFonts w:ascii="Times New Roman" w:eastAsia="Times New Roman" w:hAnsi="Times New Roman"/>
                <w:sz w:val="16"/>
              </w:rPr>
            </w:pPr>
          </w:p>
        </w:tc>
        <w:tc>
          <w:tcPr>
            <w:tcW w:w="80" w:type="dxa"/>
            <w:shd w:val="clear" w:color="auto" w:fill="auto"/>
            <w:vAlign w:val="bottom"/>
          </w:tcPr>
          <w:p w:rsidR="00D82C51" w:rsidRDefault="005515C9">
            <w:pPr>
              <w:spacing w:line="191" w:lineRule="exact"/>
              <w:rPr>
                <w:rFonts w:ascii="Times New Roman" w:eastAsia="Times New Roman" w:hAnsi="Times New Roman"/>
                <w:strike/>
                <w:w w:val="70"/>
                <w:sz w:val="17"/>
              </w:rPr>
            </w:pPr>
            <w:r>
              <w:rPr>
                <w:rFonts w:ascii="Times New Roman" w:eastAsia="Times New Roman" w:hAnsi="Times New Roman"/>
                <w:strike/>
                <w:w w:val="70"/>
                <w:sz w:val="17"/>
              </w:rPr>
              <w:t>1</w:t>
            </w:r>
          </w:p>
        </w:tc>
        <w:tc>
          <w:tcPr>
            <w:tcW w:w="160" w:type="dxa"/>
            <w:shd w:val="clear" w:color="auto" w:fill="auto"/>
            <w:vAlign w:val="bottom"/>
          </w:tcPr>
          <w:p w:rsidR="00D82C51" w:rsidRDefault="005515C9">
            <w:pPr>
              <w:spacing w:line="191" w:lineRule="exact"/>
              <w:jc w:val="right"/>
              <w:rPr>
                <w:rFonts w:ascii="Times New Roman" w:eastAsia="Times New Roman" w:hAnsi="Times New Roman"/>
                <w:strike/>
                <w:sz w:val="18"/>
              </w:rPr>
            </w:pPr>
            <w:r>
              <w:rPr>
                <w:rFonts w:ascii="Times New Roman" w:eastAsia="Times New Roman" w:hAnsi="Times New Roman"/>
                <w:strike/>
                <w:sz w:val="18"/>
              </w:rPr>
              <w:t>2</w:t>
            </w:r>
          </w:p>
        </w:tc>
        <w:tc>
          <w:tcPr>
            <w:tcW w:w="120" w:type="dxa"/>
            <w:shd w:val="clear" w:color="auto" w:fill="auto"/>
            <w:vAlign w:val="bottom"/>
          </w:tcPr>
          <w:p w:rsidR="00D82C51" w:rsidRDefault="005515C9">
            <w:pPr>
              <w:spacing w:line="191" w:lineRule="exact"/>
              <w:jc w:val="right"/>
              <w:rPr>
                <w:rFonts w:ascii="Times New Roman" w:eastAsia="Times New Roman" w:hAnsi="Times New Roman"/>
                <w:strike/>
                <w:sz w:val="18"/>
              </w:rPr>
            </w:pPr>
            <w:r>
              <w:rPr>
                <w:rFonts w:ascii="Times New Roman" w:eastAsia="Times New Roman" w:hAnsi="Times New Roman"/>
                <w:strike/>
                <w:sz w:val="18"/>
              </w:rPr>
              <w:t>3</w:t>
            </w:r>
          </w:p>
        </w:tc>
        <w:tc>
          <w:tcPr>
            <w:tcW w:w="160" w:type="dxa"/>
            <w:shd w:val="clear" w:color="auto" w:fill="auto"/>
            <w:vAlign w:val="bottom"/>
          </w:tcPr>
          <w:p w:rsidR="00D82C51" w:rsidRDefault="005515C9">
            <w:pPr>
              <w:spacing w:line="191" w:lineRule="exact"/>
              <w:ind w:left="40"/>
              <w:rPr>
                <w:rFonts w:ascii="Times New Roman" w:eastAsia="Times New Roman" w:hAnsi="Times New Roman"/>
                <w:strike/>
                <w:sz w:val="18"/>
              </w:rPr>
            </w:pPr>
            <w:r>
              <w:rPr>
                <w:rFonts w:ascii="Times New Roman" w:eastAsia="Times New Roman" w:hAnsi="Times New Roman"/>
                <w:strike/>
                <w:sz w:val="18"/>
              </w:rPr>
              <w:t>4</w:t>
            </w:r>
          </w:p>
        </w:tc>
        <w:tc>
          <w:tcPr>
            <w:tcW w:w="100" w:type="dxa"/>
            <w:shd w:val="clear" w:color="auto" w:fill="auto"/>
            <w:vAlign w:val="bottom"/>
          </w:tcPr>
          <w:p w:rsidR="00D82C51" w:rsidRDefault="005515C9">
            <w:pPr>
              <w:spacing w:line="191" w:lineRule="exact"/>
              <w:jc w:val="right"/>
              <w:rPr>
                <w:rFonts w:ascii="Times New Roman" w:eastAsia="Times New Roman" w:hAnsi="Times New Roman"/>
                <w:strike/>
                <w:w w:val="88"/>
                <w:sz w:val="18"/>
              </w:rPr>
            </w:pPr>
            <w:r>
              <w:rPr>
                <w:rFonts w:ascii="Times New Roman" w:eastAsia="Times New Roman" w:hAnsi="Times New Roman"/>
                <w:strike/>
                <w:w w:val="88"/>
                <w:sz w:val="18"/>
              </w:rPr>
              <w:t>5</w:t>
            </w:r>
          </w:p>
        </w:tc>
        <w:tc>
          <w:tcPr>
            <w:tcW w:w="160" w:type="dxa"/>
            <w:shd w:val="clear" w:color="auto" w:fill="auto"/>
            <w:vAlign w:val="bottom"/>
          </w:tcPr>
          <w:p w:rsidR="00D82C51" w:rsidRDefault="005515C9">
            <w:pPr>
              <w:spacing w:line="191" w:lineRule="exact"/>
              <w:jc w:val="right"/>
              <w:rPr>
                <w:rFonts w:ascii="Times New Roman" w:eastAsia="Times New Roman" w:hAnsi="Times New Roman"/>
                <w:strike/>
                <w:sz w:val="18"/>
              </w:rPr>
            </w:pPr>
            <w:r>
              <w:rPr>
                <w:rFonts w:ascii="Times New Roman" w:eastAsia="Times New Roman" w:hAnsi="Times New Roman"/>
                <w:strike/>
                <w:sz w:val="18"/>
              </w:rPr>
              <w:t>6</w:t>
            </w:r>
          </w:p>
        </w:tc>
        <w:tc>
          <w:tcPr>
            <w:tcW w:w="120" w:type="dxa"/>
            <w:shd w:val="clear" w:color="auto" w:fill="auto"/>
            <w:vAlign w:val="bottom"/>
          </w:tcPr>
          <w:p w:rsidR="00D82C51" w:rsidRDefault="005515C9">
            <w:pPr>
              <w:spacing w:line="191" w:lineRule="exact"/>
              <w:jc w:val="center"/>
              <w:rPr>
                <w:rFonts w:ascii="Times New Roman" w:eastAsia="Times New Roman" w:hAnsi="Times New Roman"/>
                <w:strike/>
                <w:sz w:val="18"/>
              </w:rPr>
            </w:pPr>
            <w:r>
              <w:rPr>
                <w:rFonts w:ascii="Times New Roman" w:eastAsia="Times New Roman" w:hAnsi="Times New Roman"/>
                <w:strike/>
                <w:sz w:val="18"/>
              </w:rPr>
              <w:t>7</w:t>
            </w:r>
          </w:p>
        </w:tc>
        <w:tc>
          <w:tcPr>
            <w:tcW w:w="240" w:type="dxa"/>
            <w:shd w:val="clear" w:color="auto" w:fill="auto"/>
            <w:vAlign w:val="bottom"/>
          </w:tcPr>
          <w:p w:rsidR="00D82C51" w:rsidRDefault="005515C9">
            <w:pPr>
              <w:spacing w:line="191" w:lineRule="exact"/>
              <w:ind w:left="40"/>
              <w:rPr>
                <w:rFonts w:ascii="Times New Roman" w:eastAsia="Times New Roman" w:hAnsi="Times New Roman"/>
                <w:strike/>
                <w:sz w:val="18"/>
              </w:rPr>
            </w:pPr>
            <w:r>
              <w:rPr>
                <w:rFonts w:ascii="Times New Roman" w:eastAsia="Times New Roman" w:hAnsi="Times New Roman"/>
                <w:strike/>
                <w:sz w:val="18"/>
              </w:rPr>
              <w:t>8</w:t>
            </w:r>
          </w:p>
        </w:tc>
        <w:tc>
          <w:tcPr>
            <w:tcW w:w="1260" w:type="dxa"/>
            <w:shd w:val="clear" w:color="auto" w:fill="auto"/>
            <w:vAlign w:val="bottom"/>
          </w:tcPr>
          <w:p w:rsidR="00D82C51" w:rsidRDefault="005515C9">
            <w:pPr>
              <w:spacing w:line="191" w:lineRule="exact"/>
              <w:ind w:left="100"/>
              <w:rPr>
                <w:rFonts w:ascii="Times New Roman" w:eastAsia="Times New Roman" w:hAnsi="Times New Roman"/>
                <w:sz w:val="18"/>
              </w:rPr>
            </w:pPr>
            <w:r>
              <w:rPr>
                <w:rFonts w:ascii="Times New Roman" w:eastAsia="Times New Roman" w:hAnsi="Times New Roman"/>
                <w:sz w:val="18"/>
              </w:rPr>
              <w:t>35748162</w:t>
            </w:r>
          </w:p>
        </w:tc>
      </w:tr>
      <w:tr w:rsidR="00D82C51">
        <w:trPr>
          <w:trHeight w:val="111"/>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2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9"/>
        </w:rPr>
        <w:drawing>
          <wp:anchor distT="0" distB="0" distL="114300" distR="114300" simplePos="0" relativeHeight="251651584" behindDoc="1" locked="0" layoutInCell="1" allowOverlap="1">
            <wp:simplePos x="0" y="0"/>
            <wp:positionH relativeFrom="column">
              <wp:posOffset>355600</wp:posOffset>
            </wp:positionH>
            <wp:positionV relativeFrom="paragraph">
              <wp:posOffset>-978535</wp:posOffset>
            </wp:positionV>
            <wp:extent cx="4699000" cy="1854200"/>
            <wp:effectExtent l="0" t="0" r="6350" b="0"/>
            <wp:wrapNone/>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363" w:lineRule="exact"/>
        <w:rPr>
          <w:rFonts w:ascii="Times New Roman" w:eastAsia="Times New Roman" w:hAnsi="Times New Roman"/>
        </w:rPr>
      </w:pPr>
    </w:p>
    <w:p w:rsidR="00D82C51" w:rsidRDefault="005515C9">
      <w:pPr>
        <w:spacing w:line="348" w:lineRule="auto"/>
        <w:ind w:left="400" w:right="20" w:firstLine="708"/>
        <w:rPr>
          <w:rFonts w:ascii="Times New Roman" w:eastAsia="Times New Roman" w:hAnsi="Times New Roman"/>
          <w:sz w:val="22"/>
        </w:rPr>
      </w:pPr>
      <w:r>
        <w:rPr>
          <w:rFonts w:ascii="Times New Roman" w:eastAsia="Times New Roman" w:hAnsi="Times New Roman"/>
          <w:sz w:val="22"/>
        </w:rPr>
        <w:t>Tablo 3.7’ de orijinal YDK yapısı verilmiştir. Tablo 3.8‘ de ise önerilen yöntem kullanılarak değiştirilen YDK yapısına yer verilmiştir.</w:t>
      </w:r>
    </w:p>
    <w:p w:rsidR="00D82C51" w:rsidRDefault="00D82C51">
      <w:pPr>
        <w:spacing w:line="200" w:lineRule="exact"/>
        <w:rPr>
          <w:rFonts w:ascii="Times New Roman" w:eastAsia="Times New Roman" w:hAnsi="Times New Roman"/>
        </w:rPr>
      </w:pPr>
    </w:p>
    <w:p w:rsidR="00D82C51" w:rsidRDefault="00D82C51">
      <w:pPr>
        <w:spacing w:line="295" w:lineRule="exact"/>
        <w:rPr>
          <w:rFonts w:ascii="Times New Roman" w:eastAsia="Times New Roman" w:hAnsi="Times New Roman"/>
        </w:rPr>
      </w:pPr>
    </w:p>
    <w:p w:rsidR="00D82C51" w:rsidRDefault="005515C9">
      <w:pPr>
        <w:spacing w:line="0" w:lineRule="atLeast"/>
        <w:ind w:left="3460"/>
        <w:rPr>
          <w:rFonts w:ascii="Times New Roman" w:eastAsia="Times New Roman" w:hAnsi="Times New Roman"/>
        </w:rPr>
      </w:pPr>
      <w:r>
        <w:rPr>
          <w:rFonts w:ascii="Times New Roman" w:eastAsia="Times New Roman" w:hAnsi="Times New Roman"/>
          <w:b/>
        </w:rPr>
        <w:t xml:space="preserve">Tablo 3.7. </w:t>
      </w:r>
      <w:r>
        <w:rPr>
          <w:rFonts w:ascii="Times New Roman" w:eastAsia="Times New Roman" w:hAnsi="Times New Roman"/>
        </w:rPr>
        <w:t>Orijinal YDK yapısı</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52608" behindDoc="1" locked="0" layoutInCell="1" allowOverlap="1">
                <wp:simplePos x="0" y="0"/>
                <wp:positionH relativeFrom="column">
                  <wp:posOffset>417830</wp:posOffset>
                </wp:positionH>
                <wp:positionV relativeFrom="paragraph">
                  <wp:posOffset>207645</wp:posOffset>
                </wp:positionV>
                <wp:extent cx="5158105" cy="0"/>
                <wp:effectExtent l="8255" t="8890" r="5715" b="10160"/>
                <wp:wrapNone/>
                <wp:docPr id="55"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8105" cy="0"/>
                        </a:xfrm>
                        <a:prstGeom prst="line">
                          <a:avLst/>
                        </a:prstGeom>
                        <a:noFill/>
                        <a:ln w="6096">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6F410" id="Line 63"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pt,16.35pt" to="439.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" strokecolor="#7f7f7f" strokeweight=".48pt"/>
            </w:pict>
          </mc:Fallback>
        </mc:AlternateConten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21" w:lineRule="exact"/>
        <w:rPr>
          <w:rFonts w:ascii="Times New Roman" w:eastAsia="Times New Roman" w:hAnsi="Times New Roman"/>
        </w:rPr>
      </w:pPr>
    </w:p>
    <w:tbl>
      <w:tblPr>
        <w:tblW w:w="0" w:type="auto"/>
        <w:tblInd w:w="760" w:type="dxa"/>
        <w:tblLayout w:type="fixed"/>
        <w:tblCellMar>
          <w:left w:w="0" w:type="dxa"/>
          <w:right w:w="0" w:type="dxa"/>
        </w:tblCellMar>
        <w:tblLook w:val="0000" w:firstRow="0" w:lastRow="0" w:firstColumn="0" w:lastColumn="0" w:noHBand="0" w:noVBand="0"/>
      </w:tblPr>
      <w:tblGrid>
        <w:gridCol w:w="240"/>
        <w:gridCol w:w="500"/>
        <w:gridCol w:w="480"/>
        <w:gridCol w:w="480"/>
        <w:gridCol w:w="480"/>
        <w:gridCol w:w="500"/>
        <w:gridCol w:w="480"/>
        <w:gridCol w:w="480"/>
        <w:gridCol w:w="500"/>
        <w:gridCol w:w="480"/>
        <w:gridCol w:w="480"/>
        <w:gridCol w:w="500"/>
        <w:gridCol w:w="480"/>
        <w:gridCol w:w="480"/>
        <w:gridCol w:w="480"/>
        <w:gridCol w:w="500"/>
        <w:gridCol w:w="380"/>
      </w:tblGrid>
      <w:tr w:rsidR="00D82C51">
        <w:trPr>
          <w:trHeight w:val="207"/>
        </w:trPr>
        <w:tc>
          <w:tcPr>
            <w:tcW w:w="240" w:type="dxa"/>
            <w:shd w:val="clear" w:color="auto" w:fill="auto"/>
            <w:vAlign w:val="bottom"/>
          </w:tcPr>
          <w:p w:rsidR="00D82C51" w:rsidRDefault="00D82C51">
            <w:pPr>
              <w:spacing w:line="0" w:lineRule="atLeast"/>
              <w:rPr>
                <w:rFonts w:ascii="Times New Roman" w:eastAsia="Times New Roman" w:hAnsi="Times New Roman"/>
                <w:sz w:val="18"/>
              </w:rPr>
            </w:pPr>
          </w:p>
        </w:tc>
        <w:tc>
          <w:tcPr>
            <w:tcW w:w="5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b/>
                <w:w w:val="88"/>
                <w:sz w:val="18"/>
              </w:rPr>
            </w:pPr>
            <w:r>
              <w:rPr>
                <w:rFonts w:ascii="Times New Roman" w:eastAsia="Times New Roman" w:hAnsi="Times New Roman"/>
                <w:b/>
                <w:w w:val="88"/>
                <w:sz w:val="18"/>
              </w:rPr>
              <w:t>9</w:t>
            </w:r>
          </w:p>
        </w:tc>
        <w:tc>
          <w:tcPr>
            <w:tcW w:w="50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A</w:t>
            </w:r>
          </w:p>
        </w:tc>
        <w:tc>
          <w:tcPr>
            <w:tcW w:w="4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B</w:t>
            </w:r>
          </w:p>
        </w:tc>
        <w:tc>
          <w:tcPr>
            <w:tcW w:w="4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C</w:t>
            </w:r>
          </w:p>
        </w:tc>
        <w:tc>
          <w:tcPr>
            <w:tcW w:w="4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D</w:t>
            </w:r>
          </w:p>
        </w:tc>
        <w:tc>
          <w:tcPr>
            <w:tcW w:w="50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E</w:t>
            </w:r>
          </w:p>
        </w:tc>
        <w:tc>
          <w:tcPr>
            <w:tcW w:w="3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F</w:t>
            </w:r>
          </w:p>
        </w:tc>
      </w:tr>
      <w:tr w:rsidR="00D82C51">
        <w:trPr>
          <w:trHeight w:val="310"/>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154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48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179</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74</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163</w:t>
            </w:r>
          </w:p>
        </w:tc>
      </w:tr>
      <w:tr w:rsidR="00D82C51">
        <w:trPr>
          <w:trHeight w:val="312"/>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155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139</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29</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236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229</w:t>
            </w:r>
          </w:p>
        </w:tc>
        <w:tc>
          <w:tcPr>
            <w:tcW w:w="3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75</w:t>
            </w:r>
          </w:p>
        </w:tc>
      </w:tr>
      <w:tr w:rsidR="00D82C51">
        <w:trPr>
          <w:trHeight w:val="310"/>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91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129</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250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217</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239</w:t>
            </w:r>
          </w:p>
        </w:tc>
      </w:tr>
      <w:tr w:rsidR="00D82C51">
        <w:trPr>
          <w:trHeight w:val="312"/>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57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253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210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197</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168</w:t>
            </w:r>
          </w:p>
        </w:tc>
      </w:tr>
      <w:tr w:rsidR="00D82C51">
        <w:trPr>
          <w:trHeight w:val="310"/>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38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183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138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214</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120</w:t>
            </w:r>
          </w:p>
        </w:tc>
      </w:tr>
      <w:tr w:rsidR="00D82C51">
        <w:trPr>
          <w:trHeight w:val="310"/>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249</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152</w:t>
            </w:r>
          </w:p>
        </w:tc>
        <w:tc>
          <w:tcPr>
            <w:tcW w:w="3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69</w:t>
            </w:r>
          </w:p>
        </w:tc>
      </w:tr>
      <w:tr w:rsidR="00D82C51">
        <w:trPr>
          <w:trHeight w:val="312"/>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242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235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133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255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161</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w w:val="88"/>
                <w:sz w:val="18"/>
              </w:rPr>
            </w:pPr>
            <w:r>
              <w:rPr>
                <w:rFonts w:ascii="Times New Roman" w:eastAsia="Times New Roman" w:hAnsi="Times New Roman"/>
                <w:w w:val="88"/>
                <w:sz w:val="18"/>
              </w:rPr>
              <w:t>2</w:t>
            </w:r>
          </w:p>
        </w:tc>
      </w:tr>
      <w:tr w:rsidR="00D82C51">
        <w:trPr>
          <w:trHeight w:val="310"/>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21</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112</w:t>
            </w:r>
          </w:p>
        </w:tc>
      </w:tr>
      <w:tr w:rsidR="00D82C51">
        <w:trPr>
          <w:trHeight w:val="310"/>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185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169</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254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89</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219</w:t>
            </w:r>
          </w:p>
        </w:tc>
      </w:tr>
      <w:tr w:rsidR="00D82C51">
        <w:trPr>
          <w:trHeight w:val="313"/>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54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49</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203</w:t>
            </w:r>
          </w:p>
        </w:tc>
      </w:tr>
      <w:tr w:rsidR="00D82C51">
        <w:trPr>
          <w:trHeight w:val="310"/>
        </w:trPr>
        <w:tc>
          <w:tcPr>
            <w:tcW w:w="240" w:type="dxa"/>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A</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246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59</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9</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159</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13</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167</w:t>
            </w:r>
          </w:p>
        </w:tc>
      </w:tr>
      <w:tr w:rsidR="00D82C51">
        <w:trPr>
          <w:trHeight w:val="310"/>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B</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213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36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126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215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128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220</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w w:val="88"/>
                <w:sz w:val="18"/>
              </w:rPr>
            </w:pPr>
            <w:r>
              <w:rPr>
                <w:rFonts w:ascii="Times New Roman" w:eastAsia="Times New Roman" w:hAnsi="Times New Roman"/>
                <w:w w:val="88"/>
                <w:sz w:val="18"/>
              </w:rPr>
              <w:t>4</w:t>
            </w:r>
          </w:p>
        </w:tc>
      </w:tr>
      <w:tr w:rsidR="00D82C51">
        <w:trPr>
          <w:trHeight w:val="312"/>
        </w:trPr>
        <w:tc>
          <w:tcPr>
            <w:tcW w:w="240" w:type="dxa"/>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C</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251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160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65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143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192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189</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33</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52</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106</w:t>
            </w:r>
          </w:p>
        </w:tc>
      </w:tr>
      <w:tr w:rsidR="00D82C51">
        <w:trPr>
          <w:trHeight w:val="310"/>
        </w:trPr>
        <w:tc>
          <w:tcPr>
            <w:tcW w:w="240" w:type="dxa"/>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64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196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232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131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176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186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60</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252</w:t>
            </w:r>
          </w:p>
        </w:tc>
      </w:tr>
      <w:tr w:rsidR="00D82C51">
        <w:trPr>
          <w:trHeight w:val="312"/>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E</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97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180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201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79</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231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205</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170</w:t>
            </w:r>
          </w:p>
        </w:tc>
        <w:tc>
          <w:tcPr>
            <w:tcW w:w="3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218</w:t>
            </w:r>
          </w:p>
        </w:tc>
      </w:tr>
      <w:tr w:rsidR="00D82C51">
        <w:trPr>
          <w:trHeight w:val="310"/>
        </w:trPr>
        <w:tc>
          <w:tcPr>
            <w:tcW w:w="240" w:type="dxa"/>
            <w:shd w:val="clear" w:color="auto" w:fill="auto"/>
            <w:vAlign w:val="bottom"/>
          </w:tcPr>
          <w:p w:rsidR="00D82C51" w:rsidRDefault="005515C9">
            <w:pPr>
              <w:spacing w:line="0" w:lineRule="atLeast"/>
              <w:ind w:left="20"/>
              <w:rPr>
                <w:rFonts w:ascii="Times New Roman" w:eastAsia="Times New Roman" w:hAnsi="Times New Roman"/>
                <w:b/>
                <w:sz w:val="18"/>
              </w:rPr>
            </w:pPr>
            <w:r>
              <w:rPr>
                <w:rFonts w:ascii="Times New Roman" w:eastAsia="Times New Roman" w:hAnsi="Times New Roman"/>
                <w:b/>
                <w:sz w:val="18"/>
              </w:rPr>
              <w:t>F</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47</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234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81</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26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156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222</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68</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144</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6</w:t>
            </w:r>
          </w:p>
        </w:tc>
        <w:tc>
          <w:tcPr>
            <w:tcW w:w="4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62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56</w:t>
            </w:r>
          </w:p>
        </w:tc>
        <w:tc>
          <w:tcPr>
            <w:tcW w:w="3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76</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w w:val="99"/>
          <w:sz w:val="18"/>
        </w:rPr>
        <mc:AlternateContent>
          <mc:Choice Requires="wps">
            <w:drawing>
              <wp:anchor distT="0" distB="0" distL="114300" distR="114300" simplePos="0" relativeHeight="251653632" behindDoc="1" locked="0" layoutInCell="1" allowOverlap="1">
                <wp:simplePos x="0" y="0"/>
                <wp:positionH relativeFrom="column">
                  <wp:posOffset>408305</wp:posOffset>
                </wp:positionH>
                <wp:positionV relativeFrom="paragraph">
                  <wp:posOffset>68580</wp:posOffset>
                </wp:positionV>
                <wp:extent cx="5167630" cy="0"/>
                <wp:effectExtent l="8255" t="13335" r="5715" b="5715"/>
                <wp:wrapNone/>
                <wp:docPr id="5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7630" cy="0"/>
                        </a:xfrm>
                        <a:prstGeom prst="line">
                          <a:avLst/>
                        </a:prstGeom>
                        <a:noFill/>
                        <a:ln w="6096">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6C669" id="Line 64"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5.4pt" to="439.0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" strokecolor="#7f7f7f" strokeweight=".48pt"/>
            </w:pict>
          </mc:Fallback>
        </mc:AlternateContent>
      </w:r>
    </w:p>
    <w:p w:rsidR="00D82C51" w:rsidRDefault="00D82C51">
      <w:pPr>
        <w:spacing w:line="119"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18</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6" w:lineRule="exact"/>
        <w:rPr>
          <w:rFonts w:ascii="Times New Roman" w:eastAsia="Times New Roman" w:hAnsi="Times New Roman"/>
        </w:rPr>
      </w:pPr>
      <w:bookmarkStart w:id="31" w:name="page31"/>
      <w:bookmarkEnd w:id="31"/>
    </w:p>
    <w:p w:rsidR="00D82C51" w:rsidRDefault="005515C9">
      <w:pPr>
        <w:spacing w:line="0" w:lineRule="atLeast"/>
        <w:ind w:left="3300"/>
        <w:rPr>
          <w:rFonts w:ascii="Times New Roman" w:eastAsia="Times New Roman" w:hAnsi="Times New Roman"/>
        </w:rPr>
      </w:pPr>
      <w:r>
        <w:rPr>
          <w:rFonts w:ascii="Times New Roman" w:eastAsia="Times New Roman" w:hAnsi="Times New Roman"/>
          <w:b/>
        </w:rPr>
        <w:t xml:space="preserve">Tablo 3.8. </w:t>
      </w:r>
      <w:r>
        <w:rPr>
          <w:rFonts w:ascii="Times New Roman" w:eastAsia="Times New Roman" w:hAnsi="Times New Roman"/>
        </w:rPr>
        <w:t>Değiştirilen YDK yapısı</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54656" behindDoc="1" locked="0" layoutInCell="1" allowOverlap="1">
                <wp:simplePos x="0" y="0"/>
                <wp:positionH relativeFrom="column">
                  <wp:posOffset>422275</wp:posOffset>
                </wp:positionH>
                <wp:positionV relativeFrom="paragraph">
                  <wp:posOffset>206375</wp:posOffset>
                </wp:positionV>
                <wp:extent cx="5158105" cy="0"/>
                <wp:effectExtent l="12700" t="10160" r="10795" b="8890"/>
                <wp:wrapNone/>
                <wp:docPr id="5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8105" cy="0"/>
                        </a:xfrm>
                        <a:prstGeom prst="line">
                          <a:avLst/>
                        </a:prstGeom>
                        <a:noFill/>
                        <a:ln w="6096">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5DD88" id="Line 6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5pt,16.25pt" to="439.4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" strokecolor="#7f7f7f" strokeweight=".48pt"/>
            </w:pict>
          </mc:Fallback>
        </mc:AlternateConten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19" w:lineRule="exact"/>
        <w:rPr>
          <w:rFonts w:ascii="Times New Roman" w:eastAsia="Times New Roman" w:hAnsi="Times New Roman"/>
        </w:rPr>
      </w:pPr>
    </w:p>
    <w:tbl>
      <w:tblPr>
        <w:tblW w:w="0" w:type="auto"/>
        <w:tblInd w:w="660" w:type="dxa"/>
        <w:tblLayout w:type="fixed"/>
        <w:tblCellMar>
          <w:left w:w="0" w:type="dxa"/>
          <w:right w:w="0" w:type="dxa"/>
        </w:tblCellMar>
        <w:tblLook w:val="0000" w:firstRow="0" w:lastRow="0" w:firstColumn="0" w:lastColumn="0" w:noHBand="0" w:noVBand="0"/>
      </w:tblPr>
      <w:tblGrid>
        <w:gridCol w:w="360"/>
        <w:gridCol w:w="480"/>
        <w:gridCol w:w="480"/>
        <w:gridCol w:w="500"/>
        <w:gridCol w:w="480"/>
        <w:gridCol w:w="480"/>
        <w:gridCol w:w="480"/>
        <w:gridCol w:w="500"/>
        <w:gridCol w:w="480"/>
        <w:gridCol w:w="480"/>
        <w:gridCol w:w="500"/>
        <w:gridCol w:w="480"/>
        <w:gridCol w:w="480"/>
        <w:gridCol w:w="500"/>
        <w:gridCol w:w="480"/>
        <w:gridCol w:w="480"/>
        <w:gridCol w:w="480"/>
      </w:tblGrid>
      <w:tr w:rsidR="00D82C51">
        <w:trPr>
          <w:trHeight w:val="207"/>
        </w:trPr>
        <w:tc>
          <w:tcPr>
            <w:tcW w:w="360" w:type="dxa"/>
            <w:shd w:val="clear" w:color="auto" w:fill="auto"/>
            <w:vAlign w:val="bottom"/>
          </w:tcPr>
          <w:p w:rsidR="00D82C51" w:rsidRDefault="00D82C51">
            <w:pPr>
              <w:spacing w:line="0" w:lineRule="atLeast"/>
              <w:rPr>
                <w:rFonts w:ascii="Times New Roman" w:eastAsia="Times New Roman" w:hAnsi="Times New Roman"/>
                <w:sz w:val="17"/>
              </w:rPr>
            </w:pPr>
          </w:p>
        </w:tc>
        <w:tc>
          <w:tcPr>
            <w:tcW w:w="4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0</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1</w:t>
            </w:r>
          </w:p>
        </w:tc>
        <w:tc>
          <w:tcPr>
            <w:tcW w:w="50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2</w:t>
            </w:r>
          </w:p>
        </w:tc>
        <w:tc>
          <w:tcPr>
            <w:tcW w:w="4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3</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4</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5</w:t>
            </w:r>
          </w:p>
        </w:tc>
        <w:tc>
          <w:tcPr>
            <w:tcW w:w="50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6</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7</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8</w:t>
            </w:r>
          </w:p>
        </w:tc>
        <w:tc>
          <w:tcPr>
            <w:tcW w:w="50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9</w:t>
            </w:r>
          </w:p>
        </w:tc>
        <w:tc>
          <w:tcPr>
            <w:tcW w:w="48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A</w:t>
            </w:r>
          </w:p>
        </w:tc>
        <w:tc>
          <w:tcPr>
            <w:tcW w:w="4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B</w:t>
            </w:r>
          </w:p>
        </w:tc>
        <w:tc>
          <w:tcPr>
            <w:tcW w:w="50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C</w:t>
            </w:r>
          </w:p>
        </w:tc>
        <w:tc>
          <w:tcPr>
            <w:tcW w:w="48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D</w:t>
            </w:r>
          </w:p>
        </w:tc>
        <w:tc>
          <w:tcPr>
            <w:tcW w:w="4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E</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F</w:t>
            </w:r>
          </w:p>
        </w:tc>
      </w:tr>
      <w:tr w:rsidR="00D82C51">
        <w:trPr>
          <w:trHeight w:val="312"/>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162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139</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137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107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63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255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41</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227</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230</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127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170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171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203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158</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238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95</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252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75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190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123</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240</w:t>
            </w:r>
          </w:p>
        </w:tc>
      </w:tr>
      <w:tr w:rsidR="00D82C51">
        <w:trPr>
          <w:trHeight w:val="312"/>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202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208</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209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136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68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79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191</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153</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133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176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150</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52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129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177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131</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23</w:t>
            </w:r>
          </w:p>
        </w:tc>
      </w:tr>
      <w:tr w:rsidR="00D82C51">
        <w:trPr>
          <w:trHeight w:val="312"/>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126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90</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98</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164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242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231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185</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21</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62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211</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197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103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46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222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71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40</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167</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155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96</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178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193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31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173</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179</w:t>
            </w:r>
          </w:p>
        </w:tc>
      </w:tr>
      <w:tr w:rsidR="00D82C51">
        <w:trPr>
          <w:trHeight w:val="312"/>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56</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156</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120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236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175</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174</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128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83</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18</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61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201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154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183</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125</w:t>
            </w:r>
          </w:p>
        </w:tc>
      </w:tr>
      <w:tr w:rsidR="00D82C51">
        <w:trPr>
          <w:trHeight w:val="310"/>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A</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235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225</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134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106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166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196</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87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114</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213</w:t>
            </w:r>
          </w:p>
        </w:tc>
      </w:tr>
      <w:tr w:rsidR="00D82C51">
        <w:trPr>
          <w:trHeight w:val="312"/>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B</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59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184</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34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232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60</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53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216</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17</w:t>
            </w:r>
          </w:p>
        </w:tc>
      </w:tr>
      <w:tr w:rsidR="00D82C51">
        <w:trPr>
          <w:trHeight w:val="310"/>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C</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254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146</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194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70</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181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247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212</w:t>
            </w:r>
          </w:p>
        </w:tc>
      </w:tr>
      <w:tr w:rsidR="00D82C51">
        <w:trPr>
          <w:trHeight w:val="310"/>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D</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169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249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246</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161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198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36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37</w:t>
            </w:r>
          </w:p>
        </w:tc>
      </w:tr>
      <w:tr w:rsidR="00D82C51">
        <w:trPr>
          <w:trHeight w:val="312"/>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E</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172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226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85</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253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69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30</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49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86</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39</w:t>
            </w:r>
          </w:p>
        </w:tc>
      </w:tr>
      <w:tr w:rsidR="00D82C51">
        <w:trPr>
          <w:trHeight w:val="310"/>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F</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57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250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200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140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224</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251</w:t>
            </w:r>
          </w:p>
        </w:tc>
      </w:tr>
      <w:tr w:rsidR="00D82C51">
        <w:trPr>
          <w:trHeight w:val="106"/>
        </w:trPr>
        <w:tc>
          <w:tcPr>
            <w:tcW w:w="3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9"/>
        </w:rPr>
        <w:drawing>
          <wp:anchor distT="0" distB="0" distL="114300" distR="114300" simplePos="0" relativeHeight="251655680" behindDoc="1" locked="0" layoutInCell="1" allowOverlap="1">
            <wp:simplePos x="0" y="0"/>
            <wp:positionH relativeFrom="column">
              <wp:posOffset>355600</wp:posOffset>
            </wp:positionH>
            <wp:positionV relativeFrom="paragraph">
              <wp:posOffset>-1229995</wp:posOffset>
            </wp:positionV>
            <wp:extent cx="4699000" cy="1854200"/>
            <wp:effectExtent l="0" t="0" r="6350" b="0"/>
            <wp:wrapNone/>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82" w:lineRule="exact"/>
        <w:rPr>
          <w:rFonts w:ascii="Times New Roman" w:eastAsia="Times New Roman" w:hAnsi="Times New Roman"/>
        </w:rPr>
      </w:pPr>
    </w:p>
    <w:p w:rsidR="00D82C51" w:rsidRDefault="005515C9">
      <w:pPr>
        <w:spacing w:line="0" w:lineRule="atLeast"/>
        <w:ind w:right="-433"/>
        <w:jc w:val="center"/>
        <w:rPr>
          <w:rFonts w:ascii="Times New Roman" w:eastAsia="Times New Roman" w:hAnsi="Times New Roman"/>
        </w:rPr>
      </w:pPr>
      <w:r>
        <w:rPr>
          <w:rFonts w:ascii="Times New Roman" w:eastAsia="Times New Roman" w:hAnsi="Times New Roman"/>
        </w:rPr>
        <w:t>19</w:t>
      </w:r>
    </w:p>
    <w:p w:rsidR="00D82C51" w:rsidRDefault="00D82C51">
      <w:pPr>
        <w:spacing w:line="0" w:lineRule="atLeast"/>
        <w:ind w:right="-433"/>
        <w:jc w:val="center"/>
        <w:rPr>
          <w:rFonts w:ascii="Times New Roman" w:eastAsia="Times New Roman" w:hAnsi="Times New Roman"/>
        </w:rPr>
        <w:sectPr w:rsidR="00D82C51">
          <w:pgSz w:w="11900" w:h="16838"/>
          <w:pgMar w:top="1440" w:right="1440" w:bottom="786" w:left="1440" w:header="0" w:footer="0" w:gutter="0"/>
          <w:cols w:space="0" w:equalWidth="0">
            <w:col w:w="9026"/>
          </w:cols>
          <w:docGrid w:linePitch="360"/>
        </w:sectPr>
      </w:pPr>
    </w:p>
    <w:p w:rsidR="00D82C51" w:rsidRDefault="00D82C51">
      <w:pPr>
        <w:spacing w:line="260" w:lineRule="exact"/>
        <w:rPr>
          <w:rFonts w:ascii="Times New Roman" w:eastAsia="Times New Roman" w:hAnsi="Times New Roman"/>
        </w:rPr>
      </w:pPr>
      <w:bookmarkStart w:id="32" w:name="page32"/>
      <w:bookmarkEnd w:id="32"/>
    </w:p>
    <w:p w:rsidR="00D82C51" w:rsidRDefault="005515C9">
      <w:pPr>
        <w:numPr>
          <w:ilvl w:val="0"/>
          <w:numId w:val="7"/>
        </w:numPr>
        <w:tabs>
          <w:tab w:val="left" w:pos="980"/>
        </w:tabs>
        <w:spacing w:line="0" w:lineRule="atLeast"/>
        <w:ind w:left="980" w:hanging="576"/>
        <w:rPr>
          <w:rFonts w:ascii="Times New Roman" w:eastAsia="Times New Roman" w:hAnsi="Times New Roman"/>
          <w:b/>
          <w:sz w:val="32"/>
        </w:rPr>
      </w:pPr>
      <w:r>
        <w:rPr>
          <w:rFonts w:ascii="Times New Roman" w:eastAsia="Times New Roman" w:hAnsi="Times New Roman"/>
          <w:b/>
          <w:sz w:val="32"/>
        </w:rPr>
        <w:t>K</w:t>
      </w:r>
      <w:r>
        <w:rPr>
          <w:rFonts w:ascii="Times New Roman" w:eastAsia="Times New Roman" w:hAnsi="Times New Roman"/>
          <w:b/>
          <w:sz w:val="25"/>
        </w:rPr>
        <w:t>AOS</w:t>
      </w:r>
      <w:r>
        <w:rPr>
          <w:rFonts w:ascii="Times New Roman" w:eastAsia="Times New Roman" w:hAnsi="Times New Roman"/>
          <w:b/>
          <w:sz w:val="32"/>
        </w:rPr>
        <w:t xml:space="preserve"> T</w:t>
      </w:r>
      <w:r>
        <w:rPr>
          <w:rFonts w:ascii="Times New Roman" w:eastAsia="Times New Roman" w:hAnsi="Times New Roman"/>
          <w:b/>
          <w:sz w:val="25"/>
        </w:rPr>
        <w:t>ABANLI</w:t>
      </w:r>
      <w:r>
        <w:rPr>
          <w:rFonts w:ascii="Times New Roman" w:eastAsia="Times New Roman" w:hAnsi="Times New Roman"/>
          <w:b/>
          <w:sz w:val="32"/>
        </w:rPr>
        <w:t xml:space="preserve"> Y</w:t>
      </w:r>
      <w:r>
        <w:rPr>
          <w:rFonts w:ascii="Times New Roman" w:eastAsia="Times New Roman" w:hAnsi="Times New Roman"/>
          <w:b/>
          <w:sz w:val="25"/>
        </w:rPr>
        <w:t>ENİ</w:t>
      </w:r>
      <w:r>
        <w:rPr>
          <w:rFonts w:ascii="Times New Roman" w:eastAsia="Times New Roman" w:hAnsi="Times New Roman"/>
          <w:b/>
          <w:sz w:val="32"/>
        </w:rPr>
        <w:t xml:space="preserve"> B</w:t>
      </w:r>
      <w:r>
        <w:rPr>
          <w:rFonts w:ascii="Times New Roman" w:eastAsia="Times New Roman" w:hAnsi="Times New Roman"/>
          <w:b/>
          <w:sz w:val="25"/>
        </w:rPr>
        <w:t>İR</w:t>
      </w:r>
      <w:r>
        <w:rPr>
          <w:rFonts w:ascii="Times New Roman" w:eastAsia="Times New Roman" w:hAnsi="Times New Roman"/>
          <w:b/>
          <w:sz w:val="32"/>
        </w:rPr>
        <w:t xml:space="preserve"> YDK T</w:t>
      </w:r>
      <w:r>
        <w:rPr>
          <w:rFonts w:ascii="Times New Roman" w:eastAsia="Times New Roman" w:hAnsi="Times New Roman"/>
          <w:b/>
          <w:sz w:val="25"/>
        </w:rPr>
        <w:t>ASARIM</w:t>
      </w:r>
      <w:r>
        <w:rPr>
          <w:rFonts w:ascii="Times New Roman" w:eastAsia="Times New Roman" w:hAnsi="Times New Roman"/>
          <w:b/>
          <w:sz w:val="32"/>
        </w:rPr>
        <w:t xml:space="preserve"> A</w:t>
      </w:r>
      <w:r>
        <w:rPr>
          <w:rFonts w:ascii="Times New Roman" w:eastAsia="Times New Roman" w:hAnsi="Times New Roman"/>
          <w:b/>
          <w:sz w:val="25"/>
        </w:rPr>
        <w:t>LGORİTMASI</w:t>
      </w:r>
    </w:p>
    <w:p w:rsidR="00D82C51" w:rsidRDefault="00D82C51">
      <w:pPr>
        <w:spacing w:line="200" w:lineRule="exact"/>
        <w:rPr>
          <w:rFonts w:ascii="Times New Roman" w:eastAsia="Times New Roman" w:hAnsi="Times New Roman"/>
        </w:rPr>
      </w:pPr>
    </w:p>
    <w:p w:rsidR="00D82C51" w:rsidRDefault="00D82C51">
      <w:pPr>
        <w:spacing w:line="285" w:lineRule="exact"/>
        <w:rPr>
          <w:rFonts w:ascii="Times New Roman" w:eastAsia="Times New Roman" w:hAnsi="Times New Roman"/>
        </w:rPr>
      </w:pPr>
    </w:p>
    <w:p w:rsidR="00D82C51" w:rsidRDefault="005515C9">
      <w:pPr>
        <w:spacing w:line="356" w:lineRule="auto"/>
        <w:ind w:left="400" w:right="20" w:firstLine="566"/>
        <w:jc w:val="both"/>
        <w:rPr>
          <w:rFonts w:ascii="Times New Roman" w:eastAsia="Times New Roman" w:hAnsi="Times New Roman"/>
          <w:sz w:val="22"/>
        </w:rPr>
      </w:pPr>
      <w:r>
        <w:rPr>
          <w:rFonts w:ascii="Times New Roman" w:eastAsia="Times New Roman" w:hAnsi="Times New Roman"/>
          <w:sz w:val="22"/>
        </w:rPr>
        <w:t xml:space="preserve">Bu bölümde YDK tasarımı için </w:t>
      </w:r>
      <w:proofErr w:type="gramStart"/>
      <w:r>
        <w:rPr>
          <w:rFonts w:ascii="Times New Roman" w:eastAsia="Times New Roman" w:hAnsi="Times New Roman"/>
          <w:sz w:val="22"/>
        </w:rPr>
        <w:t>literatürde</w:t>
      </w:r>
      <w:proofErr w:type="gramEnd"/>
      <w:r>
        <w:rPr>
          <w:rFonts w:ascii="Times New Roman" w:eastAsia="Times New Roman" w:hAnsi="Times New Roman"/>
          <w:sz w:val="22"/>
        </w:rPr>
        <w:t xml:space="preserve"> ilk defa kullanılan bir kaotik sistem temel alınarak yeni bir YDK tasarımı gerçekleştirilmiştir. Bu bölüm iki alt bölümden oluşmaktadır. İlk bölümde Nose–Hoover kaotik sisteminin detaylarına yer verilmiştir. İkinci alt bölümde ise YDK yapısının nasıl elde edildiği açıklanmıştır.</w:t>
      </w:r>
    </w:p>
    <w:p w:rsidR="00D82C51" w:rsidRDefault="00D82C51">
      <w:pPr>
        <w:spacing w:line="200" w:lineRule="exact"/>
        <w:rPr>
          <w:rFonts w:ascii="Times New Roman" w:eastAsia="Times New Roman" w:hAnsi="Times New Roman"/>
        </w:rPr>
      </w:pPr>
    </w:p>
    <w:p w:rsidR="00D82C51" w:rsidRDefault="00D82C51">
      <w:pPr>
        <w:spacing w:line="212" w:lineRule="exact"/>
        <w:rPr>
          <w:rFonts w:ascii="Times New Roman" w:eastAsia="Times New Roman" w:hAnsi="Times New Roman"/>
        </w:rPr>
      </w:pPr>
    </w:p>
    <w:p w:rsidR="00D82C51" w:rsidRDefault="005515C9">
      <w:pPr>
        <w:tabs>
          <w:tab w:val="left" w:pos="960"/>
        </w:tabs>
        <w:spacing w:line="0" w:lineRule="atLeast"/>
        <w:ind w:left="400"/>
        <w:rPr>
          <w:rFonts w:ascii="Times New Roman" w:eastAsia="Times New Roman" w:hAnsi="Times New Roman"/>
          <w:b/>
          <w:sz w:val="23"/>
        </w:rPr>
      </w:pPr>
      <w:r>
        <w:rPr>
          <w:rFonts w:ascii="Times New Roman" w:eastAsia="Times New Roman" w:hAnsi="Times New Roman"/>
          <w:b/>
          <w:sz w:val="24"/>
        </w:rPr>
        <w:t>4.1.</w:t>
      </w:r>
      <w:r>
        <w:rPr>
          <w:rFonts w:ascii="Times New Roman" w:eastAsia="Times New Roman" w:hAnsi="Times New Roman"/>
        </w:rPr>
        <w:tab/>
      </w:r>
      <w:r>
        <w:rPr>
          <w:rFonts w:ascii="Times New Roman" w:eastAsia="Times New Roman" w:hAnsi="Times New Roman"/>
          <w:b/>
          <w:sz w:val="23"/>
        </w:rPr>
        <w:t>Nose–Hoover Kaotik Sistemi</w:t>
      </w:r>
    </w:p>
    <w:p w:rsidR="00D82C51" w:rsidRDefault="00D82C51">
      <w:pPr>
        <w:spacing w:line="383" w:lineRule="exact"/>
        <w:rPr>
          <w:rFonts w:ascii="Times New Roman" w:eastAsia="Times New Roman" w:hAnsi="Times New Roman"/>
        </w:rPr>
      </w:pPr>
    </w:p>
    <w:p w:rsidR="00D82C51" w:rsidRDefault="005515C9">
      <w:pPr>
        <w:spacing w:line="357" w:lineRule="auto"/>
        <w:ind w:left="400" w:firstLine="566"/>
        <w:jc w:val="both"/>
        <w:rPr>
          <w:rFonts w:ascii="Times New Roman" w:eastAsia="Times New Roman" w:hAnsi="Times New Roman"/>
          <w:sz w:val="22"/>
        </w:rPr>
      </w:pPr>
      <w:r>
        <w:rPr>
          <w:rFonts w:ascii="Times New Roman" w:eastAsia="Times New Roman" w:hAnsi="Times New Roman"/>
          <w:sz w:val="22"/>
        </w:rPr>
        <w:t xml:space="preserve">Bu bölümde Nose–Hoover kaotik sistemi temel alınarak geliştirilen yeni bir yer değiştirme kutu yapısının detaylarına yer verilmiştir. Geliştirilen yöntemin özgün yönü, YDK yapılarının başarısını ölçmek için kullanılan değerlendirme kriterleri analiz edildiğinde elde edilen başarılı analiz sonuçları, önerilen yeni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 YDK yapısının diğer üçüncü dereceden kaos tabanlı YDK yapılarına alternatif olabileceğini göstermiş olmasıdır [88].</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56704" behindDoc="1" locked="0" layoutInCell="1" allowOverlap="1">
            <wp:simplePos x="0" y="0"/>
            <wp:positionH relativeFrom="column">
              <wp:posOffset>355600</wp:posOffset>
            </wp:positionH>
            <wp:positionV relativeFrom="paragraph">
              <wp:posOffset>-690880</wp:posOffset>
            </wp:positionV>
            <wp:extent cx="4699000" cy="1854200"/>
            <wp:effectExtent l="0" t="0" r="6350" b="0"/>
            <wp:wrapNone/>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5515C9">
      <w:pPr>
        <w:spacing w:line="377" w:lineRule="auto"/>
        <w:ind w:left="400" w:firstLine="566"/>
        <w:jc w:val="both"/>
        <w:rPr>
          <w:rFonts w:ascii="Times New Roman" w:eastAsia="Times New Roman" w:hAnsi="Times New Roman"/>
          <w:sz w:val="21"/>
        </w:rPr>
      </w:pPr>
      <w:r>
        <w:rPr>
          <w:rFonts w:ascii="Times New Roman" w:eastAsia="Times New Roman" w:hAnsi="Times New Roman"/>
          <w:sz w:val="21"/>
        </w:rPr>
        <w:t xml:space="preserve">İkinci bölümde daha önce açıklandığı gibi kaotik sistemler genellikle iki ana kategori içerisinde sınıflandırılmaktadır. Bu kategoriler ayrık ve sürekli zamanlı kaotik sistemlerdir. Ayrık zamanlı kaotik sistemler daha basit matematiksel yapıya sahipken sürekli zamanlı sistemler daha karmaşıktır. Çünkü sürekli zamanlı bir sistemde kaotik davranışın gözlemlenebilmesi için sistemin en az üçüncü dereceden bir sistem olması gerekmektedir. Bu yüzden </w:t>
      </w:r>
      <w:proofErr w:type="gramStart"/>
      <w:r>
        <w:rPr>
          <w:rFonts w:ascii="Times New Roman" w:eastAsia="Times New Roman" w:hAnsi="Times New Roman"/>
          <w:sz w:val="21"/>
        </w:rPr>
        <w:t>literatürde</w:t>
      </w:r>
      <w:proofErr w:type="gramEnd"/>
      <w:r>
        <w:rPr>
          <w:rFonts w:ascii="Times New Roman" w:eastAsia="Times New Roman" w:hAnsi="Times New Roman"/>
          <w:sz w:val="21"/>
        </w:rPr>
        <w:t xml:space="preserve"> Lorenz, Chen, Rossler ve Chua devresi gibi birçok üçüncü dereceden kaotik sistem kullanılarak kriptolojik tasarımlar geliştirilmiştir. Bu bölümde önerilen yöntemde ise bu sistemlere alternatif olabilecek bir diğer kaotik sistem olan Nose–Hoover sistemi temel alınarak bir tasarım yapılmıştır.</w:t>
      </w:r>
    </w:p>
    <w:p w:rsidR="00D82C51" w:rsidRDefault="00D82C51">
      <w:pPr>
        <w:spacing w:line="2" w:lineRule="exact"/>
        <w:rPr>
          <w:rFonts w:ascii="Times New Roman" w:eastAsia="Times New Roman" w:hAnsi="Times New Roman"/>
        </w:rPr>
      </w:pPr>
    </w:p>
    <w:p w:rsidR="00D82C51" w:rsidRDefault="005515C9">
      <w:pPr>
        <w:spacing w:line="357" w:lineRule="auto"/>
        <w:ind w:left="400" w:firstLine="566"/>
        <w:jc w:val="both"/>
        <w:rPr>
          <w:rFonts w:ascii="Times New Roman" w:eastAsia="Times New Roman" w:hAnsi="Times New Roman"/>
          <w:sz w:val="22"/>
        </w:rPr>
      </w:pPr>
      <w:r>
        <w:rPr>
          <w:rFonts w:ascii="Times New Roman" w:eastAsia="Times New Roman" w:hAnsi="Times New Roman"/>
          <w:sz w:val="22"/>
        </w:rPr>
        <w:t>Nose–Hoover sisteminde yukarıda sayılan sistemler gibi üçüncü dereceden bir sistemdir. Adi diferansiyel denklemler kullanılarak tanımlanmaktadır. Sistemin matematiksel modeli Denklem 4.1’ de verilmiştir. Denklem 4.1’ de ifade edildiği sistemin üç başlangıç koşulu bulunmaktadır. Diğer üçüncü dereceden kaotik sistemlerden farklı olarak Nose–Hoover sistemi herhangi bir kontrol parametresine sahip değildir.</w:t>
      </w:r>
    </w:p>
    <w:tbl>
      <w:tblPr>
        <w:tblW w:w="0" w:type="auto"/>
        <w:tblInd w:w="980" w:type="dxa"/>
        <w:tblLayout w:type="fixed"/>
        <w:tblCellMar>
          <w:left w:w="0" w:type="dxa"/>
          <w:right w:w="0" w:type="dxa"/>
        </w:tblCellMar>
        <w:tblLook w:val="0000" w:firstRow="0" w:lastRow="0" w:firstColumn="0" w:lastColumn="0" w:noHBand="0" w:noVBand="0"/>
      </w:tblPr>
      <w:tblGrid>
        <w:gridCol w:w="4480"/>
        <w:gridCol w:w="3380"/>
      </w:tblGrid>
      <w:tr w:rsidR="00D82C51">
        <w:trPr>
          <w:trHeight w:val="649"/>
        </w:trPr>
        <w:tc>
          <w:tcPr>
            <w:tcW w:w="4480" w:type="dxa"/>
            <w:shd w:val="clear" w:color="auto" w:fill="auto"/>
            <w:vAlign w:val="bottom"/>
          </w:tcPr>
          <w:p w:rsidR="00D82C51" w:rsidRDefault="005515C9">
            <w:pPr>
              <w:spacing w:line="649" w:lineRule="exact"/>
              <w:rPr>
                <w:rFonts w:ascii="Cambria Math" w:eastAsia="Cambria Math" w:hAnsi="Cambria Math"/>
                <w:i/>
                <w:sz w:val="15"/>
              </w:rPr>
            </w:pPr>
            <w:r>
              <w:rPr>
                <w:rFonts w:ascii="Cambria Math" w:eastAsia="Cambria Math" w:hAnsi="Cambria Math"/>
                <w:i/>
                <w:sz w:val="15"/>
              </w:rPr>
              <w:t>dx/dt = y</w:t>
            </w:r>
          </w:p>
        </w:tc>
        <w:tc>
          <w:tcPr>
            <w:tcW w:w="338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382"/>
        </w:trPr>
        <w:tc>
          <w:tcPr>
            <w:tcW w:w="4480" w:type="dxa"/>
            <w:shd w:val="clear" w:color="auto" w:fill="auto"/>
            <w:vAlign w:val="bottom"/>
          </w:tcPr>
          <w:p w:rsidR="00D82C51" w:rsidRDefault="005515C9">
            <w:pPr>
              <w:spacing w:line="381" w:lineRule="exact"/>
              <w:rPr>
                <w:rFonts w:ascii="Cambria Math" w:eastAsia="Cambria Math" w:hAnsi="Cambria Math"/>
                <w:i/>
                <w:sz w:val="9"/>
              </w:rPr>
            </w:pPr>
            <w:r>
              <w:rPr>
                <w:rFonts w:ascii="Cambria Math" w:eastAsia="Cambria Math" w:hAnsi="Cambria Math"/>
                <w:i/>
                <w:sz w:val="9"/>
              </w:rPr>
              <w:t>dy/dt = y * z – x</w:t>
            </w:r>
          </w:p>
        </w:tc>
        <w:tc>
          <w:tcPr>
            <w:tcW w:w="3380" w:type="dxa"/>
            <w:shd w:val="clear" w:color="auto" w:fill="auto"/>
            <w:vAlign w:val="bottom"/>
          </w:tcPr>
          <w:p w:rsidR="00D82C51" w:rsidRDefault="005515C9">
            <w:pPr>
              <w:spacing w:line="0" w:lineRule="atLeast"/>
              <w:jc w:val="right"/>
              <w:rPr>
                <w:rFonts w:ascii="Times New Roman" w:eastAsia="Times New Roman" w:hAnsi="Times New Roman"/>
                <w:sz w:val="22"/>
              </w:rPr>
            </w:pPr>
            <w:r>
              <w:rPr>
                <w:rFonts w:ascii="Times New Roman" w:eastAsia="Times New Roman" w:hAnsi="Times New Roman"/>
                <w:sz w:val="22"/>
              </w:rPr>
              <w:t>(4.1)</w:t>
            </w:r>
          </w:p>
        </w:tc>
      </w:tr>
      <w:tr w:rsidR="00D82C51">
        <w:trPr>
          <w:trHeight w:val="392"/>
        </w:trPr>
        <w:tc>
          <w:tcPr>
            <w:tcW w:w="4480" w:type="dxa"/>
            <w:shd w:val="clear" w:color="auto" w:fill="auto"/>
            <w:vAlign w:val="bottom"/>
          </w:tcPr>
          <w:p w:rsidR="00D82C51" w:rsidRDefault="005515C9">
            <w:pPr>
              <w:spacing w:line="392" w:lineRule="exact"/>
              <w:rPr>
                <w:rFonts w:ascii="Cambria Math" w:eastAsia="Cambria Math" w:hAnsi="Cambria Math"/>
                <w:i/>
                <w:sz w:val="9"/>
              </w:rPr>
            </w:pPr>
            <w:r>
              <w:rPr>
                <w:rFonts w:ascii="Cambria Math" w:eastAsia="Cambria Math" w:hAnsi="Cambria Math"/>
                <w:i/>
                <w:sz w:val="9"/>
              </w:rPr>
              <w:t>dz/dt = 1 – y*y</w:t>
            </w:r>
          </w:p>
        </w:tc>
        <w:tc>
          <w:tcPr>
            <w:tcW w:w="3380" w:type="dxa"/>
            <w:shd w:val="clear" w:color="auto" w:fill="auto"/>
            <w:vAlign w:val="bottom"/>
          </w:tcPr>
          <w:p w:rsidR="00D82C51" w:rsidRDefault="00D82C51">
            <w:pPr>
              <w:spacing w:line="0" w:lineRule="atLeast"/>
              <w:rPr>
                <w:rFonts w:ascii="Times New Roman" w:eastAsia="Times New Roman" w:hAnsi="Times New Roman"/>
                <w:sz w:val="24"/>
              </w:rPr>
            </w:pPr>
          </w:p>
        </w:tc>
      </w:tr>
    </w:tbl>
    <w:p w:rsidR="00D82C51" w:rsidRDefault="00D82C51">
      <w:pPr>
        <w:spacing w:line="200" w:lineRule="exact"/>
        <w:rPr>
          <w:rFonts w:ascii="Times New Roman" w:eastAsia="Times New Roman" w:hAnsi="Times New Roman"/>
        </w:rPr>
      </w:pPr>
    </w:p>
    <w:p w:rsidR="00D82C51" w:rsidRDefault="00D82C51">
      <w:pPr>
        <w:spacing w:line="315" w:lineRule="exact"/>
        <w:rPr>
          <w:rFonts w:ascii="Times New Roman" w:eastAsia="Times New Roman" w:hAnsi="Times New Roman"/>
        </w:rPr>
      </w:pPr>
    </w:p>
    <w:p w:rsidR="00D82C51" w:rsidRDefault="005515C9">
      <w:pPr>
        <w:spacing w:line="348" w:lineRule="auto"/>
        <w:ind w:left="400" w:right="20" w:firstLine="708"/>
        <w:rPr>
          <w:rFonts w:ascii="Times New Roman" w:eastAsia="Times New Roman" w:hAnsi="Times New Roman"/>
          <w:sz w:val="22"/>
        </w:rPr>
      </w:pPr>
      <w:r>
        <w:rPr>
          <w:rFonts w:ascii="Times New Roman" w:eastAsia="Times New Roman" w:hAnsi="Times New Roman"/>
          <w:sz w:val="22"/>
        </w:rPr>
        <w:t>Nose–Hoover sisteminin durum değişkenlerinin değişimini gösteren faz uzayı grafikleri Şekil 4.1’ de gösterilmiştir.</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47"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20</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A705A4">
      <w:pPr>
        <w:spacing w:line="200" w:lineRule="exact"/>
        <w:rPr>
          <w:rFonts w:ascii="Times New Roman" w:eastAsia="Times New Roman" w:hAnsi="Times New Roman"/>
        </w:rPr>
      </w:pPr>
      <w:bookmarkStart w:id="33" w:name="page33"/>
      <w:bookmarkEnd w:id="33"/>
      <w:r>
        <w:rPr>
          <w:rFonts w:ascii="Times New Roman" w:eastAsia="Times New Roman" w:hAnsi="Times New Roman"/>
          <w:noProof/>
        </w:rPr>
        <w:lastRenderedPageBreak/>
        <w:drawing>
          <wp:anchor distT="0" distB="0" distL="114300" distR="114300" simplePos="0" relativeHeight="251657728" behindDoc="1" locked="0" layoutInCell="1" allowOverlap="1">
            <wp:simplePos x="0" y="0"/>
            <wp:positionH relativeFrom="page">
              <wp:posOffset>1170305</wp:posOffset>
            </wp:positionH>
            <wp:positionV relativeFrom="page">
              <wp:posOffset>1080770</wp:posOffset>
            </wp:positionV>
            <wp:extent cx="5489575" cy="4531995"/>
            <wp:effectExtent l="0" t="0" r="0" b="1905"/>
            <wp:wrapNone/>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9575" cy="4531995"/>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24" w:lineRule="exact"/>
        <w:rPr>
          <w:rFonts w:ascii="Times New Roman" w:eastAsia="Times New Roman" w:hAnsi="Times New Roman"/>
        </w:rPr>
      </w:pPr>
    </w:p>
    <w:p w:rsidR="00D82C51" w:rsidRDefault="005515C9">
      <w:pPr>
        <w:spacing w:line="0" w:lineRule="atLeast"/>
        <w:ind w:left="2640"/>
        <w:rPr>
          <w:rFonts w:ascii="Times New Roman" w:eastAsia="Times New Roman" w:hAnsi="Times New Roman"/>
        </w:rPr>
      </w:pPr>
      <w:r>
        <w:rPr>
          <w:rFonts w:ascii="Times New Roman" w:eastAsia="Times New Roman" w:hAnsi="Times New Roman"/>
          <w:b/>
        </w:rPr>
        <w:t xml:space="preserve">Şekil 4.1. </w:t>
      </w:r>
      <w:r>
        <w:rPr>
          <w:rFonts w:ascii="Times New Roman" w:eastAsia="Times New Roman" w:hAnsi="Times New Roman"/>
        </w:rPr>
        <w:t>Nose–Hoover sisteminin faz uzayı analizi</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79" w:lineRule="exact"/>
        <w:rPr>
          <w:rFonts w:ascii="Times New Roman" w:eastAsia="Times New Roman" w:hAnsi="Times New Roman"/>
        </w:rPr>
      </w:pPr>
    </w:p>
    <w:p w:rsidR="00D82C51" w:rsidRDefault="005515C9">
      <w:pPr>
        <w:tabs>
          <w:tab w:val="left" w:pos="960"/>
        </w:tabs>
        <w:spacing w:line="0" w:lineRule="atLeast"/>
        <w:ind w:left="400"/>
        <w:rPr>
          <w:rFonts w:ascii="Times New Roman" w:eastAsia="Times New Roman" w:hAnsi="Times New Roman"/>
          <w:b/>
          <w:sz w:val="23"/>
        </w:rPr>
      </w:pPr>
      <w:r>
        <w:rPr>
          <w:rFonts w:ascii="Times New Roman" w:eastAsia="Times New Roman" w:hAnsi="Times New Roman"/>
          <w:b/>
          <w:sz w:val="24"/>
        </w:rPr>
        <w:t>4.2.</w:t>
      </w:r>
      <w:r>
        <w:rPr>
          <w:rFonts w:ascii="Times New Roman" w:eastAsia="Times New Roman" w:hAnsi="Times New Roman"/>
        </w:rPr>
        <w:tab/>
      </w:r>
      <w:r>
        <w:rPr>
          <w:rFonts w:ascii="Times New Roman" w:eastAsia="Times New Roman" w:hAnsi="Times New Roman"/>
          <w:b/>
          <w:sz w:val="23"/>
        </w:rPr>
        <w:t>YDK Tasarım Yaklaşımı</w:t>
      </w:r>
    </w:p>
    <w:p w:rsidR="00D82C51" w:rsidRDefault="00D82C51">
      <w:pPr>
        <w:spacing w:line="383" w:lineRule="exact"/>
        <w:rPr>
          <w:rFonts w:ascii="Times New Roman" w:eastAsia="Times New Roman" w:hAnsi="Times New Roman"/>
        </w:rPr>
      </w:pPr>
    </w:p>
    <w:p w:rsidR="00D82C51" w:rsidRDefault="005515C9">
      <w:pPr>
        <w:spacing w:line="357" w:lineRule="auto"/>
        <w:ind w:left="400" w:firstLine="708"/>
        <w:jc w:val="both"/>
        <w:rPr>
          <w:rFonts w:ascii="Times New Roman" w:eastAsia="Times New Roman" w:hAnsi="Times New Roman"/>
          <w:sz w:val="22"/>
        </w:rPr>
      </w:pPr>
      <w:r>
        <w:rPr>
          <w:rFonts w:ascii="Times New Roman" w:eastAsia="Times New Roman" w:hAnsi="Times New Roman"/>
          <w:sz w:val="22"/>
        </w:rPr>
        <w:t>Önerilen yöntemin temel amaçlarından biri üçüncü dereceden diğer kaotik sistemlere alternatif olabilecek yeni bir YDK yapısı önermek olduğu için Kaynak [35]’de önerilen yöntem temel alınarak YDK yapısı oluşturulmuştur. Yöntemin detayları için Şekil 4.2 incelenebilir. Bu yöntemde sadece kaotik sistem olarak Nose–Hoover sistemi kullanılmıştır. Bu yöntemle elde edilen YDK yapısı Tablo 4.1’ de verilmiştir.</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44"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21</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A705A4">
      <w:pPr>
        <w:spacing w:line="200" w:lineRule="exact"/>
        <w:rPr>
          <w:rFonts w:ascii="Times New Roman" w:eastAsia="Times New Roman" w:hAnsi="Times New Roman"/>
        </w:rPr>
      </w:pPr>
      <w:bookmarkStart w:id="34" w:name="page34"/>
      <w:bookmarkEnd w:id="34"/>
      <w:r>
        <w:rPr>
          <w:rFonts w:ascii="Times New Roman" w:eastAsia="Times New Roman" w:hAnsi="Times New Roman"/>
          <w:noProof/>
        </w:rPr>
        <w:lastRenderedPageBreak/>
        <w:drawing>
          <wp:anchor distT="0" distB="0" distL="114300" distR="114300" simplePos="0" relativeHeight="251658752" behindDoc="1" locked="0" layoutInCell="1" allowOverlap="1">
            <wp:simplePos x="0" y="0"/>
            <wp:positionH relativeFrom="page">
              <wp:posOffset>1170305</wp:posOffset>
            </wp:positionH>
            <wp:positionV relativeFrom="page">
              <wp:posOffset>1080770</wp:posOffset>
            </wp:positionV>
            <wp:extent cx="5487670" cy="2421890"/>
            <wp:effectExtent l="0" t="0" r="0" b="0"/>
            <wp:wrapNone/>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87670" cy="242189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95" w:lineRule="exact"/>
        <w:rPr>
          <w:rFonts w:ascii="Times New Roman" w:eastAsia="Times New Roman" w:hAnsi="Times New Roman"/>
        </w:rPr>
      </w:pPr>
    </w:p>
    <w:p w:rsidR="00D82C51" w:rsidRDefault="005515C9">
      <w:pPr>
        <w:spacing w:line="0" w:lineRule="atLeast"/>
        <w:ind w:left="3080"/>
        <w:rPr>
          <w:rFonts w:ascii="Times New Roman" w:eastAsia="Times New Roman" w:hAnsi="Times New Roman"/>
        </w:rPr>
      </w:pPr>
      <w:r>
        <w:rPr>
          <w:rFonts w:ascii="Times New Roman" w:eastAsia="Times New Roman" w:hAnsi="Times New Roman"/>
          <w:b/>
        </w:rPr>
        <w:t xml:space="preserve">Şekil 4.2. </w:t>
      </w:r>
      <w:r>
        <w:rPr>
          <w:rFonts w:ascii="Times New Roman" w:eastAsia="Times New Roman" w:hAnsi="Times New Roman"/>
        </w:rPr>
        <w:t>Önerilen yöntemin algoritması</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59776" behindDoc="1" locked="0" layoutInCell="1" allowOverlap="1">
            <wp:simplePos x="0" y="0"/>
            <wp:positionH relativeFrom="column">
              <wp:posOffset>355600</wp:posOffset>
            </wp:positionH>
            <wp:positionV relativeFrom="paragraph">
              <wp:posOffset>-92075</wp:posOffset>
            </wp:positionV>
            <wp:extent cx="5224780" cy="1854200"/>
            <wp:effectExtent l="0" t="0" r="0" b="0"/>
            <wp:wrapNone/>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478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35" w:lineRule="exact"/>
        <w:rPr>
          <w:rFonts w:ascii="Times New Roman" w:eastAsia="Times New Roman" w:hAnsi="Times New Roman"/>
        </w:rPr>
      </w:pPr>
    </w:p>
    <w:p w:rsidR="00D82C51" w:rsidRDefault="005515C9">
      <w:pPr>
        <w:spacing w:line="0" w:lineRule="atLeast"/>
        <w:ind w:left="3420"/>
        <w:rPr>
          <w:rFonts w:ascii="Times New Roman" w:eastAsia="Times New Roman" w:hAnsi="Times New Roman"/>
        </w:rPr>
      </w:pPr>
      <w:r>
        <w:rPr>
          <w:rFonts w:ascii="Times New Roman" w:eastAsia="Times New Roman" w:hAnsi="Times New Roman"/>
          <w:b/>
        </w:rPr>
        <w:t xml:space="preserve">Tablo 4.1. </w:t>
      </w:r>
      <w:r>
        <w:rPr>
          <w:rFonts w:ascii="Times New Roman" w:eastAsia="Times New Roman" w:hAnsi="Times New Roman"/>
        </w:rPr>
        <w:t>Önerilen YDK yapısı</w:t>
      </w:r>
    </w:p>
    <w:p w:rsidR="00D82C51" w:rsidRDefault="00D82C51">
      <w:pPr>
        <w:spacing w:line="200" w:lineRule="exact"/>
        <w:rPr>
          <w:rFonts w:ascii="Times New Roman" w:eastAsia="Times New Roman" w:hAnsi="Times New Roman"/>
        </w:rPr>
      </w:pPr>
    </w:p>
    <w:p w:rsidR="00D82C51" w:rsidRDefault="00D82C51">
      <w:pPr>
        <w:spacing w:line="369" w:lineRule="exact"/>
        <w:rPr>
          <w:rFonts w:ascii="Times New Roman" w:eastAsia="Times New Roman" w:hAnsi="Times New Roman"/>
        </w:rPr>
      </w:pPr>
    </w:p>
    <w:tbl>
      <w:tblPr>
        <w:tblW w:w="0" w:type="auto"/>
        <w:tblInd w:w="660" w:type="dxa"/>
        <w:tblLayout w:type="fixed"/>
        <w:tblCellMar>
          <w:left w:w="0" w:type="dxa"/>
          <w:right w:w="0" w:type="dxa"/>
        </w:tblCellMar>
        <w:tblLook w:val="0000" w:firstRow="0" w:lastRow="0" w:firstColumn="0" w:lastColumn="0" w:noHBand="0" w:noVBand="0"/>
      </w:tblPr>
      <w:tblGrid>
        <w:gridCol w:w="360"/>
        <w:gridCol w:w="480"/>
        <w:gridCol w:w="480"/>
        <w:gridCol w:w="500"/>
        <w:gridCol w:w="480"/>
        <w:gridCol w:w="480"/>
        <w:gridCol w:w="480"/>
        <w:gridCol w:w="500"/>
        <w:gridCol w:w="480"/>
        <w:gridCol w:w="480"/>
        <w:gridCol w:w="500"/>
        <w:gridCol w:w="480"/>
        <w:gridCol w:w="480"/>
        <w:gridCol w:w="500"/>
        <w:gridCol w:w="480"/>
        <w:gridCol w:w="480"/>
        <w:gridCol w:w="480"/>
      </w:tblGrid>
      <w:tr w:rsidR="00D82C51">
        <w:trPr>
          <w:trHeight w:val="207"/>
        </w:trPr>
        <w:tc>
          <w:tcPr>
            <w:tcW w:w="360" w:type="dxa"/>
            <w:shd w:val="clear" w:color="auto" w:fill="auto"/>
            <w:vAlign w:val="bottom"/>
          </w:tcPr>
          <w:p w:rsidR="00D82C51" w:rsidRDefault="00D82C51">
            <w:pPr>
              <w:spacing w:line="0" w:lineRule="atLeast"/>
              <w:rPr>
                <w:rFonts w:ascii="Times New Roman" w:eastAsia="Times New Roman" w:hAnsi="Times New Roman"/>
                <w:sz w:val="18"/>
              </w:rPr>
            </w:pPr>
          </w:p>
        </w:tc>
        <w:tc>
          <w:tcPr>
            <w:tcW w:w="4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0</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1</w:t>
            </w:r>
          </w:p>
        </w:tc>
        <w:tc>
          <w:tcPr>
            <w:tcW w:w="50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2</w:t>
            </w:r>
          </w:p>
        </w:tc>
        <w:tc>
          <w:tcPr>
            <w:tcW w:w="4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3</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4</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5</w:t>
            </w:r>
          </w:p>
        </w:tc>
        <w:tc>
          <w:tcPr>
            <w:tcW w:w="50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6</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7</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8</w:t>
            </w:r>
          </w:p>
        </w:tc>
        <w:tc>
          <w:tcPr>
            <w:tcW w:w="50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9</w:t>
            </w:r>
          </w:p>
        </w:tc>
        <w:tc>
          <w:tcPr>
            <w:tcW w:w="48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A</w:t>
            </w:r>
          </w:p>
        </w:tc>
        <w:tc>
          <w:tcPr>
            <w:tcW w:w="4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B</w:t>
            </w:r>
          </w:p>
        </w:tc>
        <w:tc>
          <w:tcPr>
            <w:tcW w:w="50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C</w:t>
            </w:r>
          </w:p>
        </w:tc>
        <w:tc>
          <w:tcPr>
            <w:tcW w:w="48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D</w:t>
            </w:r>
          </w:p>
        </w:tc>
        <w:tc>
          <w:tcPr>
            <w:tcW w:w="4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E</w:t>
            </w:r>
          </w:p>
        </w:tc>
        <w:tc>
          <w:tcPr>
            <w:tcW w:w="48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F</w:t>
            </w:r>
          </w:p>
        </w:tc>
      </w:tr>
      <w:tr w:rsidR="00D82C51">
        <w:trPr>
          <w:trHeight w:val="238"/>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100</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82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62</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131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49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240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155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152</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73</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171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57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237</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81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98</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228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235</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165</w:t>
            </w:r>
          </w:p>
        </w:tc>
      </w:tr>
      <w:tr w:rsidR="00D82C51">
        <w:trPr>
          <w:trHeight w:val="312"/>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218</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193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177</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229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147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216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238</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53</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175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139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75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151</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33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129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252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225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254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68</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40</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250</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176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78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253</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200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66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188</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166</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64</w:t>
            </w:r>
          </w:p>
        </w:tc>
      </w:tr>
      <w:tr w:rsidR="00D82C51">
        <w:trPr>
          <w:trHeight w:val="312"/>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255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133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39</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55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197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173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206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233</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50</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106</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154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146</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181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90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239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77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101</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226</w:t>
            </w:r>
          </w:p>
        </w:tc>
      </w:tr>
      <w:tr w:rsidR="00D82C51">
        <w:trPr>
          <w:trHeight w:val="312"/>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74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102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44</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87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236</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91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168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158</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120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122</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119</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244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189</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37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222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56</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246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174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214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230</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42</w:t>
            </w:r>
          </w:p>
        </w:tc>
      </w:tr>
      <w:tr w:rsidR="00D82C51">
        <w:trPr>
          <w:trHeight w:val="310"/>
        </w:trPr>
        <w:tc>
          <w:tcPr>
            <w:tcW w:w="3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79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221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198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245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180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251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116</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88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134</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5</w:t>
            </w:r>
          </w:p>
        </w:tc>
      </w:tr>
      <w:tr w:rsidR="00D82C51">
        <w:trPr>
          <w:trHeight w:val="312"/>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A</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190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201</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0</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167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234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209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109</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186</w:t>
            </w:r>
          </w:p>
        </w:tc>
      </w:tr>
      <w:tr w:rsidR="00D82C51">
        <w:trPr>
          <w:trHeight w:val="310"/>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B</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178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52</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20</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132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156</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202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123</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212</w:t>
            </w:r>
          </w:p>
        </w:tc>
      </w:tr>
      <w:tr w:rsidR="00D82C51">
        <w:trPr>
          <w:trHeight w:val="310"/>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C</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160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223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51</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93</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70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242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110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118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80</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184</w:t>
            </w:r>
          </w:p>
        </w:tc>
      </w:tr>
      <w:tr w:rsidR="00D82C51">
        <w:trPr>
          <w:trHeight w:val="312"/>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D</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115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208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45</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121</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210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108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117</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138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85</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211</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148</w:t>
            </w:r>
          </w:p>
        </w:tc>
      </w:tr>
      <w:tr w:rsidR="00D82C51">
        <w:trPr>
          <w:trHeight w:val="310"/>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E</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192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107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103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124</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172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241</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219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130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185</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26</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170</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149</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27</w:t>
            </w:r>
          </w:p>
        </w:tc>
      </w:tr>
      <w:tr w:rsidR="00D82C51">
        <w:trPr>
          <w:trHeight w:val="310"/>
        </w:trPr>
        <w:tc>
          <w:tcPr>
            <w:tcW w:w="3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F</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127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34</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99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153</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135</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140</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179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114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59</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157</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94</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92</w:t>
            </w:r>
          </w:p>
        </w:tc>
        <w:tc>
          <w:tcPr>
            <w:tcW w:w="50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8</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249</w:t>
            </w:r>
          </w:p>
        </w:tc>
        <w:tc>
          <w:tcPr>
            <w:tcW w:w="4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32</w:t>
            </w:r>
          </w:p>
        </w:tc>
        <w:tc>
          <w:tcPr>
            <w:tcW w:w="4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150</w:t>
            </w:r>
          </w:p>
        </w:tc>
      </w:tr>
      <w:tr w:rsidR="00D82C51">
        <w:trPr>
          <w:trHeight w:val="106"/>
        </w:trPr>
        <w:tc>
          <w:tcPr>
            <w:tcW w:w="3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bl>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22" w:lineRule="exact"/>
        <w:rPr>
          <w:rFonts w:ascii="Times New Roman" w:eastAsia="Times New Roman" w:hAnsi="Times New Roman"/>
        </w:rPr>
      </w:pPr>
    </w:p>
    <w:p w:rsidR="00D82C51" w:rsidRDefault="005515C9">
      <w:pPr>
        <w:spacing w:line="0" w:lineRule="atLeast"/>
        <w:ind w:right="-433"/>
        <w:jc w:val="center"/>
        <w:rPr>
          <w:rFonts w:ascii="Times New Roman" w:eastAsia="Times New Roman" w:hAnsi="Times New Roman"/>
        </w:rPr>
      </w:pPr>
      <w:r>
        <w:rPr>
          <w:rFonts w:ascii="Times New Roman" w:eastAsia="Times New Roman" w:hAnsi="Times New Roman"/>
        </w:rPr>
        <w:t>22</w:t>
      </w:r>
    </w:p>
    <w:p w:rsidR="00D82C51" w:rsidRDefault="00D82C51">
      <w:pPr>
        <w:spacing w:line="0" w:lineRule="atLeast"/>
        <w:ind w:right="-433"/>
        <w:jc w:val="center"/>
        <w:rPr>
          <w:rFonts w:ascii="Times New Roman" w:eastAsia="Times New Roman" w:hAnsi="Times New Roman"/>
        </w:rPr>
        <w:sectPr w:rsidR="00D82C51">
          <w:pgSz w:w="11900" w:h="16838"/>
          <w:pgMar w:top="1440" w:right="1440" w:bottom="786" w:left="1440" w:header="0" w:footer="0" w:gutter="0"/>
          <w:cols w:space="0" w:equalWidth="0">
            <w:col w:w="9026"/>
          </w:cols>
          <w:docGrid w:linePitch="360"/>
        </w:sectPr>
      </w:pPr>
    </w:p>
    <w:p w:rsidR="00D82C51" w:rsidRDefault="00D82C51">
      <w:pPr>
        <w:spacing w:line="254" w:lineRule="exact"/>
        <w:rPr>
          <w:rFonts w:ascii="Times New Roman" w:eastAsia="Times New Roman" w:hAnsi="Times New Roman"/>
        </w:rPr>
      </w:pPr>
      <w:bookmarkStart w:id="35" w:name="page35"/>
      <w:bookmarkEnd w:id="35"/>
    </w:p>
    <w:p w:rsidR="00D82C51" w:rsidRDefault="005515C9">
      <w:pPr>
        <w:spacing w:line="0" w:lineRule="atLeast"/>
        <w:ind w:left="400"/>
        <w:rPr>
          <w:rFonts w:ascii="Times New Roman" w:eastAsia="Times New Roman" w:hAnsi="Times New Roman"/>
          <w:sz w:val="22"/>
        </w:rPr>
      </w:pPr>
      <w:r>
        <w:rPr>
          <w:rFonts w:ascii="Times New Roman" w:eastAsia="Times New Roman" w:hAnsi="Times New Roman"/>
          <w:sz w:val="22"/>
        </w:rPr>
        <w:t>Yukarıda Tablo 4.1’ de verilen YDK yapısının performans analizleri için Tablo 4.2 incelenebilir.</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36" w:lineRule="exact"/>
        <w:rPr>
          <w:rFonts w:ascii="Times New Roman" w:eastAsia="Times New Roman" w:hAnsi="Times New Roman"/>
        </w:rPr>
      </w:pPr>
    </w:p>
    <w:p w:rsidR="00D82C51" w:rsidRDefault="005515C9">
      <w:pPr>
        <w:spacing w:line="0" w:lineRule="atLeast"/>
        <w:ind w:left="2780"/>
        <w:rPr>
          <w:rFonts w:ascii="Times New Roman" w:eastAsia="Times New Roman" w:hAnsi="Times New Roman"/>
        </w:rPr>
      </w:pPr>
      <w:r>
        <w:rPr>
          <w:rFonts w:ascii="Times New Roman" w:eastAsia="Times New Roman" w:hAnsi="Times New Roman"/>
          <w:b/>
        </w:rPr>
        <w:t xml:space="preserve">Tablo 4.2. </w:t>
      </w:r>
      <w:r>
        <w:rPr>
          <w:rFonts w:ascii="Times New Roman" w:eastAsia="Times New Roman" w:hAnsi="Times New Roman"/>
        </w:rPr>
        <w:t>YDK yapısının performans analizleri</w:t>
      </w:r>
    </w:p>
    <w:p w:rsidR="00D82C51" w:rsidRDefault="00D82C51">
      <w:pPr>
        <w:spacing w:line="300"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
        <w:gridCol w:w="2160"/>
        <w:gridCol w:w="2280"/>
        <w:gridCol w:w="1000"/>
        <w:gridCol w:w="1140"/>
        <w:gridCol w:w="2060"/>
      </w:tblGrid>
      <w:tr w:rsidR="00D82C51">
        <w:trPr>
          <w:trHeight w:val="216"/>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216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Doğrusalsızlık</w:t>
            </w:r>
          </w:p>
        </w:tc>
        <w:tc>
          <w:tcPr>
            <w:tcW w:w="2280" w:type="dxa"/>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2140" w:type="dxa"/>
            <w:gridSpan w:val="2"/>
            <w:tcBorders>
              <w:top w:val="single" w:sz="8" w:space="0" w:color="7F7F7F"/>
            </w:tcBorders>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Bit Bağımsızlık Kriteri</w:t>
            </w:r>
          </w:p>
        </w:tc>
        <w:tc>
          <w:tcPr>
            <w:tcW w:w="2060" w:type="dxa"/>
            <w:tcBorders>
              <w:top w:val="single" w:sz="8" w:space="0" w:color="7F7F7F"/>
            </w:tcBorders>
            <w:shd w:val="clear" w:color="auto" w:fill="auto"/>
            <w:vAlign w:val="bottom"/>
          </w:tcPr>
          <w:p w:rsidR="00D82C51" w:rsidRDefault="005515C9">
            <w:pPr>
              <w:spacing w:line="0" w:lineRule="atLeast"/>
              <w:ind w:right="50"/>
              <w:jc w:val="center"/>
              <w:rPr>
                <w:rFonts w:ascii="Times New Roman" w:eastAsia="Times New Roman" w:hAnsi="Times New Roman"/>
                <w:b/>
                <w:w w:val="98"/>
                <w:sz w:val="18"/>
              </w:rPr>
            </w:pPr>
            <w:r>
              <w:rPr>
                <w:rFonts w:ascii="Times New Roman" w:eastAsia="Times New Roman" w:hAnsi="Times New Roman"/>
                <w:b/>
                <w:w w:val="98"/>
                <w:sz w:val="18"/>
              </w:rPr>
              <w:t>Giriş / Çıkış XOR</w:t>
            </w:r>
          </w:p>
        </w:tc>
      </w:tr>
      <w:tr w:rsidR="00D82C51">
        <w:trPr>
          <w:trHeight w:val="240"/>
        </w:trPr>
        <w:tc>
          <w:tcPr>
            <w:tcW w:w="20" w:type="dxa"/>
            <w:shd w:val="clear" w:color="auto" w:fill="auto"/>
            <w:vAlign w:val="bottom"/>
          </w:tcPr>
          <w:p w:rsidR="00D82C51" w:rsidRDefault="00D82C51">
            <w:pPr>
              <w:spacing w:line="0" w:lineRule="atLeast"/>
              <w:rPr>
                <w:rFonts w:ascii="Times New Roman" w:eastAsia="Times New Roman" w:hAnsi="Times New Roman"/>
              </w:rPr>
            </w:pPr>
          </w:p>
        </w:tc>
        <w:tc>
          <w:tcPr>
            <w:tcW w:w="21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Ortalaması</w:t>
            </w:r>
          </w:p>
        </w:tc>
        <w:tc>
          <w:tcPr>
            <w:tcW w:w="22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Ortalaması</w:t>
            </w:r>
          </w:p>
        </w:tc>
        <w:tc>
          <w:tcPr>
            <w:tcW w:w="1000" w:type="dxa"/>
            <w:shd w:val="clear" w:color="auto" w:fill="auto"/>
            <w:vAlign w:val="bottom"/>
          </w:tcPr>
          <w:p w:rsidR="00D82C51" w:rsidRDefault="00D82C51">
            <w:pPr>
              <w:spacing w:line="0" w:lineRule="atLeast"/>
              <w:rPr>
                <w:rFonts w:ascii="Times New Roman" w:eastAsia="Times New Roman" w:hAnsi="Times New Roman"/>
              </w:rPr>
            </w:pPr>
          </w:p>
        </w:tc>
        <w:tc>
          <w:tcPr>
            <w:tcW w:w="1140" w:type="dxa"/>
            <w:shd w:val="clear" w:color="auto" w:fill="auto"/>
            <w:vAlign w:val="bottom"/>
          </w:tcPr>
          <w:p w:rsidR="00D82C51" w:rsidRDefault="00D82C51">
            <w:pPr>
              <w:spacing w:line="0" w:lineRule="atLeast"/>
              <w:rPr>
                <w:rFonts w:ascii="Times New Roman" w:eastAsia="Times New Roman" w:hAnsi="Times New Roman"/>
              </w:rPr>
            </w:pPr>
          </w:p>
        </w:tc>
        <w:tc>
          <w:tcPr>
            <w:tcW w:w="2060" w:type="dxa"/>
            <w:vMerge w:val="restart"/>
            <w:shd w:val="clear" w:color="auto" w:fill="auto"/>
            <w:vAlign w:val="bottom"/>
          </w:tcPr>
          <w:p w:rsidR="00D82C51" w:rsidRDefault="005515C9">
            <w:pPr>
              <w:spacing w:line="0" w:lineRule="atLeast"/>
              <w:ind w:right="50"/>
              <w:jc w:val="center"/>
              <w:rPr>
                <w:rFonts w:ascii="Times New Roman" w:eastAsia="Times New Roman" w:hAnsi="Times New Roman"/>
                <w:b/>
                <w:w w:val="96"/>
                <w:sz w:val="18"/>
              </w:rPr>
            </w:pPr>
            <w:r>
              <w:rPr>
                <w:rFonts w:ascii="Times New Roman" w:eastAsia="Times New Roman" w:hAnsi="Times New Roman"/>
                <w:b/>
                <w:w w:val="96"/>
                <w:sz w:val="18"/>
              </w:rPr>
              <w:t>Dağılımı</w:t>
            </w:r>
          </w:p>
        </w:tc>
      </w:tr>
      <w:tr w:rsidR="00D82C51">
        <w:trPr>
          <w:trHeight w:val="72"/>
        </w:trPr>
        <w:tc>
          <w:tcPr>
            <w:tcW w:w="20" w:type="dxa"/>
            <w:shd w:val="clear" w:color="auto" w:fill="auto"/>
            <w:vAlign w:val="bottom"/>
          </w:tcPr>
          <w:p w:rsidR="00D82C51" w:rsidRDefault="00D82C51">
            <w:pPr>
              <w:spacing w:line="0" w:lineRule="atLeast"/>
              <w:rPr>
                <w:rFonts w:ascii="Times New Roman" w:eastAsia="Times New Roman" w:hAnsi="Times New Roman"/>
                <w:sz w:val="6"/>
              </w:rPr>
            </w:pPr>
          </w:p>
        </w:tc>
        <w:tc>
          <w:tcPr>
            <w:tcW w:w="2160" w:type="dxa"/>
            <w:shd w:val="clear" w:color="auto" w:fill="auto"/>
            <w:vAlign w:val="bottom"/>
          </w:tcPr>
          <w:p w:rsidR="00D82C51" w:rsidRDefault="00D82C51">
            <w:pPr>
              <w:spacing w:line="0" w:lineRule="atLeast"/>
              <w:rPr>
                <w:rFonts w:ascii="Times New Roman" w:eastAsia="Times New Roman" w:hAnsi="Times New Roman"/>
                <w:sz w:val="6"/>
              </w:rPr>
            </w:pPr>
          </w:p>
        </w:tc>
        <w:tc>
          <w:tcPr>
            <w:tcW w:w="2280" w:type="dxa"/>
            <w:shd w:val="clear" w:color="auto" w:fill="auto"/>
            <w:vAlign w:val="bottom"/>
          </w:tcPr>
          <w:p w:rsidR="00D82C51" w:rsidRDefault="00D82C51">
            <w:pPr>
              <w:spacing w:line="0" w:lineRule="atLeast"/>
              <w:rPr>
                <w:rFonts w:ascii="Times New Roman" w:eastAsia="Times New Roman" w:hAnsi="Times New Roman"/>
                <w:sz w:val="6"/>
              </w:rPr>
            </w:pPr>
          </w:p>
        </w:tc>
        <w:tc>
          <w:tcPr>
            <w:tcW w:w="1000" w:type="dxa"/>
            <w:shd w:val="clear" w:color="auto" w:fill="auto"/>
            <w:vAlign w:val="bottom"/>
          </w:tcPr>
          <w:p w:rsidR="00D82C51" w:rsidRDefault="00D82C51">
            <w:pPr>
              <w:spacing w:line="0" w:lineRule="atLeast"/>
              <w:rPr>
                <w:rFonts w:ascii="Times New Roman" w:eastAsia="Times New Roman" w:hAnsi="Times New Roman"/>
                <w:sz w:val="6"/>
              </w:rPr>
            </w:pPr>
          </w:p>
        </w:tc>
        <w:tc>
          <w:tcPr>
            <w:tcW w:w="1140" w:type="dxa"/>
            <w:shd w:val="clear" w:color="auto" w:fill="auto"/>
            <w:vAlign w:val="bottom"/>
          </w:tcPr>
          <w:p w:rsidR="00D82C51" w:rsidRDefault="00D82C51">
            <w:pPr>
              <w:spacing w:line="0" w:lineRule="atLeast"/>
              <w:rPr>
                <w:rFonts w:ascii="Times New Roman" w:eastAsia="Times New Roman" w:hAnsi="Times New Roman"/>
                <w:sz w:val="6"/>
              </w:rPr>
            </w:pPr>
          </w:p>
        </w:tc>
        <w:tc>
          <w:tcPr>
            <w:tcW w:w="2060" w:type="dxa"/>
            <w:vMerge/>
            <w:shd w:val="clear" w:color="auto" w:fill="auto"/>
            <w:vAlign w:val="bottom"/>
          </w:tcPr>
          <w:p w:rsidR="00D82C51" w:rsidRDefault="00D82C51">
            <w:pPr>
              <w:spacing w:line="0" w:lineRule="atLeast"/>
              <w:rPr>
                <w:rFonts w:ascii="Times New Roman" w:eastAsia="Times New Roman" w:hAnsi="Times New Roman"/>
                <w:sz w:val="6"/>
              </w:rPr>
            </w:pPr>
          </w:p>
        </w:tc>
      </w:tr>
      <w:tr w:rsidR="00D82C51">
        <w:trPr>
          <w:trHeight w:val="104"/>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2160" w:type="dxa"/>
            <w:shd w:val="clear" w:color="auto" w:fill="auto"/>
            <w:vAlign w:val="bottom"/>
          </w:tcPr>
          <w:p w:rsidR="00D82C51" w:rsidRDefault="00D82C51">
            <w:pPr>
              <w:spacing w:line="0" w:lineRule="atLeast"/>
              <w:rPr>
                <w:rFonts w:ascii="Times New Roman" w:eastAsia="Times New Roman" w:hAnsi="Times New Roman"/>
                <w:sz w:val="9"/>
              </w:rPr>
            </w:pPr>
          </w:p>
        </w:tc>
        <w:tc>
          <w:tcPr>
            <w:tcW w:w="2280" w:type="dxa"/>
            <w:shd w:val="clear" w:color="auto" w:fill="auto"/>
            <w:vAlign w:val="bottom"/>
          </w:tcPr>
          <w:p w:rsidR="00D82C51" w:rsidRDefault="00D82C51">
            <w:pPr>
              <w:spacing w:line="0" w:lineRule="atLeast"/>
              <w:rPr>
                <w:rFonts w:ascii="Times New Roman" w:eastAsia="Times New Roman" w:hAnsi="Times New Roman"/>
                <w:sz w:val="9"/>
              </w:rPr>
            </w:pPr>
          </w:p>
        </w:tc>
        <w:tc>
          <w:tcPr>
            <w:tcW w:w="10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1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20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2160" w:type="dxa"/>
            <w:shd w:val="clear" w:color="auto" w:fill="auto"/>
            <w:vAlign w:val="bottom"/>
          </w:tcPr>
          <w:p w:rsidR="00D82C51" w:rsidRDefault="00D82C51">
            <w:pPr>
              <w:spacing w:line="0" w:lineRule="atLeast"/>
              <w:rPr>
                <w:rFonts w:ascii="Times New Roman" w:eastAsia="Times New Roman" w:hAnsi="Times New Roman"/>
                <w:sz w:val="17"/>
              </w:rPr>
            </w:pPr>
          </w:p>
        </w:tc>
        <w:tc>
          <w:tcPr>
            <w:tcW w:w="2280" w:type="dxa"/>
            <w:shd w:val="clear" w:color="auto" w:fill="auto"/>
            <w:vAlign w:val="bottom"/>
          </w:tcPr>
          <w:p w:rsidR="00D82C51" w:rsidRDefault="00D82C51">
            <w:pPr>
              <w:spacing w:line="0" w:lineRule="atLeast"/>
              <w:rPr>
                <w:rFonts w:ascii="Times New Roman" w:eastAsia="Times New Roman" w:hAnsi="Times New Roman"/>
                <w:sz w:val="17"/>
              </w:rPr>
            </w:pPr>
          </w:p>
        </w:tc>
        <w:tc>
          <w:tcPr>
            <w:tcW w:w="1000" w:type="dxa"/>
            <w:shd w:val="clear" w:color="auto" w:fill="auto"/>
            <w:vAlign w:val="bottom"/>
          </w:tcPr>
          <w:p w:rsidR="00D82C51" w:rsidRDefault="005515C9">
            <w:pPr>
              <w:spacing w:line="195" w:lineRule="exact"/>
              <w:ind w:left="300"/>
              <w:rPr>
                <w:rFonts w:ascii="Times New Roman" w:eastAsia="Times New Roman" w:hAnsi="Times New Roman"/>
                <w:b/>
                <w:sz w:val="18"/>
              </w:rPr>
            </w:pPr>
            <w:r>
              <w:rPr>
                <w:rFonts w:ascii="Times New Roman" w:eastAsia="Times New Roman" w:hAnsi="Times New Roman"/>
                <w:b/>
                <w:sz w:val="18"/>
              </w:rPr>
              <w:t>BBK-</w:t>
            </w:r>
          </w:p>
        </w:tc>
        <w:tc>
          <w:tcPr>
            <w:tcW w:w="1140" w:type="dxa"/>
            <w:shd w:val="clear" w:color="auto" w:fill="auto"/>
            <w:vAlign w:val="bottom"/>
          </w:tcPr>
          <w:p w:rsidR="00D82C51" w:rsidRDefault="005515C9">
            <w:pPr>
              <w:spacing w:line="195" w:lineRule="exact"/>
              <w:ind w:right="10"/>
              <w:jc w:val="center"/>
              <w:rPr>
                <w:rFonts w:ascii="Times New Roman" w:eastAsia="Times New Roman" w:hAnsi="Times New Roman"/>
                <w:b/>
                <w:w w:val="98"/>
                <w:sz w:val="18"/>
              </w:rPr>
            </w:pPr>
            <w:r>
              <w:rPr>
                <w:rFonts w:ascii="Times New Roman" w:eastAsia="Times New Roman" w:hAnsi="Times New Roman"/>
                <w:b/>
                <w:w w:val="98"/>
                <w:sz w:val="18"/>
              </w:rPr>
              <w:t>Mak.</w:t>
            </w:r>
          </w:p>
        </w:tc>
        <w:tc>
          <w:tcPr>
            <w:tcW w:w="2060" w:type="dxa"/>
            <w:shd w:val="clear" w:color="auto" w:fill="auto"/>
            <w:vAlign w:val="bottom"/>
          </w:tcPr>
          <w:p w:rsidR="00D82C51" w:rsidRDefault="005515C9">
            <w:pPr>
              <w:spacing w:line="195" w:lineRule="exact"/>
              <w:ind w:right="50"/>
              <w:jc w:val="center"/>
              <w:rPr>
                <w:rFonts w:ascii="Times New Roman" w:eastAsia="Times New Roman" w:hAnsi="Times New Roman"/>
                <w:b/>
                <w:w w:val="98"/>
                <w:sz w:val="18"/>
              </w:rPr>
            </w:pPr>
            <w:r>
              <w:rPr>
                <w:rFonts w:ascii="Times New Roman" w:eastAsia="Times New Roman" w:hAnsi="Times New Roman"/>
                <w:b/>
                <w:w w:val="98"/>
                <w:sz w:val="18"/>
              </w:rPr>
              <w:t>Mak.</w:t>
            </w:r>
          </w:p>
        </w:tc>
      </w:tr>
      <w:tr w:rsidR="00D82C51">
        <w:trPr>
          <w:trHeight w:val="240"/>
        </w:trPr>
        <w:tc>
          <w:tcPr>
            <w:tcW w:w="20" w:type="dxa"/>
            <w:shd w:val="clear" w:color="auto" w:fill="auto"/>
            <w:vAlign w:val="bottom"/>
          </w:tcPr>
          <w:p w:rsidR="00D82C51" w:rsidRDefault="00D82C51">
            <w:pPr>
              <w:spacing w:line="0" w:lineRule="atLeast"/>
              <w:rPr>
                <w:rFonts w:ascii="Times New Roman" w:eastAsia="Times New Roman" w:hAnsi="Times New Roman"/>
              </w:rPr>
            </w:pPr>
          </w:p>
        </w:tc>
        <w:tc>
          <w:tcPr>
            <w:tcW w:w="2160" w:type="dxa"/>
            <w:shd w:val="clear" w:color="auto" w:fill="auto"/>
            <w:vAlign w:val="bottom"/>
          </w:tcPr>
          <w:p w:rsidR="00D82C51" w:rsidRDefault="00D82C51">
            <w:pPr>
              <w:spacing w:line="0" w:lineRule="atLeast"/>
              <w:rPr>
                <w:rFonts w:ascii="Times New Roman" w:eastAsia="Times New Roman" w:hAnsi="Times New Roman"/>
              </w:rPr>
            </w:pPr>
          </w:p>
        </w:tc>
        <w:tc>
          <w:tcPr>
            <w:tcW w:w="2280" w:type="dxa"/>
            <w:shd w:val="clear" w:color="auto" w:fill="auto"/>
            <w:vAlign w:val="bottom"/>
          </w:tcPr>
          <w:p w:rsidR="00D82C51" w:rsidRDefault="00D82C51">
            <w:pPr>
              <w:spacing w:line="0" w:lineRule="atLeast"/>
              <w:rPr>
                <w:rFonts w:ascii="Times New Roman" w:eastAsia="Times New Roman" w:hAnsi="Times New Roman"/>
              </w:rPr>
            </w:pPr>
          </w:p>
        </w:tc>
        <w:tc>
          <w:tcPr>
            <w:tcW w:w="100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KÇK</w:t>
            </w:r>
          </w:p>
        </w:tc>
        <w:tc>
          <w:tcPr>
            <w:tcW w:w="1140" w:type="dxa"/>
            <w:shd w:val="clear" w:color="auto" w:fill="auto"/>
            <w:vAlign w:val="bottom"/>
          </w:tcPr>
          <w:p w:rsidR="00D82C51" w:rsidRDefault="00D82C51">
            <w:pPr>
              <w:spacing w:line="0" w:lineRule="atLeast"/>
              <w:rPr>
                <w:rFonts w:ascii="Times New Roman" w:eastAsia="Times New Roman" w:hAnsi="Times New Roman"/>
              </w:rPr>
            </w:pPr>
          </w:p>
        </w:tc>
        <w:tc>
          <w:tcPr>
            <w:tcW w:w="2060" w:type="dxa"/>
            <w:shd w:val="clear" w:color="auto" w:fill="auto"/>
            <w:vAlign w:val="bottom"/>
          </w:tcPr>
          <w:p w:rsidR="00D82C51" w:rsidRDefault="00D82C51">
            <w:pPr>
              <w:spacing w:line="0" w:lineRule="atLeast"/>
              <w:rPr>
                <w:rFonts w:ascii="Times New Roman" w:eastAsia="Times New Roman" w:hAnsi="Times New Roman"/>
              </w:rPr>
            </w:pPr>
          </w:p>
        </w:tc>
      </w:tr>
      <w:tr w:rsidR="00D82C51">
        <w:trPr>
          <w:trHeight w:val="32"/>
        </w:trPr>
        <w:tc>
          <w:tcPr>
            <w:tcW w:w="20" w:type="dxa"/>
            <w:shd w:val="clear" w:color="auto" w:fill="auto"/>
            <w:vAlign w:val="bottom"/>
          </w:tcPr>
          <w:p w:rsidR="00D82C51" w:rsidRDefault="00D82C51">
            <w:pPr>
              <w:spacing w:line="0" w:lineRule="atLeast"/>
              <w:rPr>
                <w:rFonts w:ascii="Times New Roman" w:eastAsia="Times New Roman" w:hAnsi="Times New Roman"/>
                <w:sz w:val="2"/>
              </w:rPr>
            </w:pPr>
          </w:p>
        </w:tc>
        <w:tc>
          <w:tcPr>
            <w:tcW w:w="21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22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10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11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c>
          <w:tcPr>
            <w:tcW w:w="20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2"/>
              </w:rPr>
            </w:pPr>
          </w:p>
        </w:tc>
      </w:tr>
      <w:tr w:rsidR="00D82C51">
        <w:trPr>
          <w:trHeight w:val="191"/>
        </w:trPr>
        <w:tc>
          <w:tcPr>
            <w:tcW w:w="20" w:type="dxa"/>
            <w:shd w:val="clear" w:color="auto" w:fill="auto"/>
            <w:vAlign w:val="bottom"/>
          </w:tcPr>
          <w:p w:rsidR="00D82C51" w:rsidRDefault="00D82C51">
            <w:pPr>
              <w:spacing w:line="0" w:lineRule="atLeast"/>
              <w:rPr>
                <w:rFonts w:ascii="Times New Roman" w:eastAsia="Times New Roman" w:hAnsi="Times New Roman"/>
                <w:sz w:val="16"/>
              </w:rPr>
            </w:pPr>
          </w:p>
        </w:tc>
        <w:tc>
          <w:tcPr>
            <w:tcW w:w="2160" w:type="dxa"/>
            <w:shd w:val="clear" w:color="auto" w:fill="auto"/>
            <w:vAlign w:val="bottom"/>
          </w:tcPr>
          <w:p w:rsidR="00D82C51" w:rsidRDefault="005515C9">
            <w:pPr>
              <w:spacing w:line="191" w:lineRule="exact"/>
              <w:jc w:val="center"/>
              <w:rPr>
                <w:rFonts w:ascii="Times New Roman" w:eastAsia="Times New Roman" w:hAnsi="Times New Roman"/>
                <w:w w:val="96"/>
                <w:sz w:val="18"/>
              </w:rPr>
            </w:pPr>
            <w:r>
              <w:rPr>
                <w:rFonts w:ascii="Times New Roman" w:eastAsia="Times New Roman" w:hAnsi="Times New Roman"/>
                <w:w w:val="96"/>
                <w:sz w:val="18"/>
              </w:rPr>
              <w:t>104,25</w:t>
            </w:r>
          </w:p>
        </w:tc>
        <w:tc>
          <w:tcPr>
            <w:tcW w:w="2280" w:type="dxa"/>
            <w:shd w:val="clear" w:color="auto" w:fill="auto"/>
            <w:vAlign w:val="bottom"/>
          </w:tcPr>
          <w:p w:rsidR="00D82C51" w:rsidRDefault="005515C9">
            <w:pPr>
              <w:spacing w:line="191" w:lineRule="exact"/>
              <w:jc w:val="center"/>
              <w:rPr>
                <w:rFonts w:ascii="Times New Roman" w:eastAsia="Times New Roman" w:hAnsi="Times New Roman"/>
                <w:w w:val="96"/>
                <w:sz w:val="18"/>
              </w:rPr>
            </w:pPr>
            <w:r>
              <w:rPr>
                <w:rFonts w:ascii="Times New Roman" w:eastAsia="Times New Roman" w:hAnsi="Times New Roman"/>
                <w:w w:val="96"/>
                <w:sz w:val="18"/>
              </w:rPr>
              <w:t>0,5044</w:t>
            </w:r>
          </w:p>
        </w:tc>
        <w:tc>
          <w:tcPr>
            <w:tcW w:w="1000" w:type="dxa"/>
            <w:shd w:val="clear" w:color="auto" w:fill="auto"/>
            <w:vAlign w:val="bottom"/>
          </w:tcPr>
          <w:p w:rsidR="00D82C51" w:rsidRDefault="005515C9">
            <w:pPr>
              <w:spacing w:line="191" w:lineRule="exact"/>
              <w:ind w:left="320"/>
              <w:rPr>
                <w:rFonts w:ascii="Times New Roman" w:eastAsia="Times New Roman" w:hAnsi="Times New Roman"/>
                <w:sz w:val="18"/>
              </w:rPr>
            </w:pPr>
            <w:r>
              <w:rPr>
                <w:rFonts w:ascii="Times New Roman" w:eastAsia="Times New Roman" w:hAnsi="Times New Roman"/>
                <w:sz w:val="18"/>
              </w:rPr>
              <w:t>0,502</w:t>
            </w:r>
          </w:p>
        </w:tc>
        <w:tc>
          <w:tcPr>
            <w:tcW w:w="1140" w:type="dxa"/>
            <w:shd w:val="clear" w:color="auto" w:fill="auto"/>
            <w:vAlign w:val="bottom"/>
          </w:tcPr>
          <w:p w:rsidR="00D82C51" w:rsidRDefault="005515C9">
            <w:pPr>
              <w:spacing w:line="191" w:lineRule="exact"/>
              <w:ind w:right="290"/>
              <w:jc w:val="right"/>
              <w:rPr>
                <w:rFonts w:ascii="Times New Roman" w:eastAsia="Times New Roman" w:hAnsi="Times New Roman"/>
                <w:sz w:val="18"/>
              </w:rPr>
            </w:pPr>
            <w:r>
              <w:rPr>
                <w:rFonts w:ascii="Times New Roman" w:eastAsia="Times New Roman" w:hAnsi="Times New Roman"/>
                <w:sz w:val="18"/>
              </w:rPr>
              <w:t>103,93</w:t>
            </w:r>
          </w:p>
        </w:tc>
        <w:tc>
          <w:tcPr>
            <w:tcW w:w="2060" w:type="dxa"/>
            <w:shd w:val="clear" w:color="auto" w:fill="auto"/>
            <w:vAlign w:val="bottom"/>
          </w:tcPr>
          <w:p w:rsidR="00D82C51" w:rsidRDefault="005515C9">
            <w:pPr>
              <w:spacing w:line="191" w:lineRule="exact"/>
              <w:ind w:right="30"/>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36"/>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3"/>
              </w:rPr>
            </w:pPr>
          </w:p>
        </w:tc>
        <w:tc>
          <w:tcPr>
            <w:tcW w:w="21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3"/>
              </w:rPr>
            </w:pPr>
          </w:p>
        </w:tc>
        <w:tc>
          <w:tcPr>
            <w:tcW w:w="22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3"/>
              </w:rPr>
            </w:pPr>
          </w:p>
        </w:tc>
        <w:tc>
          <w:tcPr>
            <w:tcW w:w="10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3"/>
              </w:rPr>
            </w:pPr>
          </w:p>
        </w:tc>
        <w:tc>
          <w:tcPr>
            <w:tcW w:w="11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3"/>
              </w:rPr>
            </w:pPr>
          </w:p>
        </w:tc>
        <w:tc>
          <w:tcPr>
            <w:tcW w:w="20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3"/>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3"/>
        </w:rPr>
        <w:drawing>
          <wp:anchor distT="0" distB="0" distL="114300" distR="114300" simplePos="0" relativeHeight="251660800" behindDoc="1" locked="0" layoutInCell="1" allowOverlap="1">
            <wp:simplePos x="0" y="0"/>
            <wp:positionH relativeFrom="column">
              <wp:posOffset>355600</wp:posOffset>
            </wp:positionH>
            <wp:positionV relativeFrom="paragraph">
              <wp:posOffset>767715</wp:posOffset>
            </wp:positionV>
            <wp:extent cx="4699000" cy="1854200"/>
            <wp:effectExtent l="0" t="0" r="6350" b="0"/>
            <wp:wrapNone/>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29" w:lineRule="exact"/>
        <w:rPr>
          <w:rFonts w:ascii="Times New Roman" w:eastAsia="Times New Roman" w:hAnsi="Times New Roman"/>
        </w:rPr>
      </w:pPr>
    </w:p>
    <w:p w:rsidR="00D82C51" w:rsidRDefault="005515C9">
      <w:pPr>
        <w:spacing w:line="0" w:lineRule="atLeast"/>
        <w:ind w:right="-419"/>
        <w:jc w:val="center"/>
        <w:rPr>
          <w:rFonts w:ascii="Times New Roman" w:eastAsia="Times New Roman" w:hAnsi="Times New Roman"/>
        </w:rPr>
      </w:pPr>
      <w:r>
        <w:rPr>
          <w:rFonts w:ascii="Times New Roman" w:eastAsia="Times New Roman" w:hAnsi="Times New Roman"/>
        </w:rPr>
        <w:t>23</w:t>
      </w:r>
    </w:p>
    <w:p w:rsidR="00D82C51" w:rsidRDefault="00D82C51">
      <w:pPr>
        <w:spacing w:line="0" w:lineRule="atLeast"/>
        <w:ind w:right="-419"/>
        <w:jc w:val="center"/>
        <w:rPr>
          <w:rFonts w:ascii="Times New Roman" w:eastAsia="Times New Roman" w:hAnsi="Times New Roman"/>
        </w:rPr>
        <w:sectPr w:rsidR="00D82C51">
          <w:pgSz w:w="11900" w:h="16838"/>
          <w:pgMar w:top="1440" w:right="1426" w:bottom="786" w:left="1440" w:header="0" w:footer="0" w:gutter="0"/>
          <w:cols w:space="0" w:equalWidth="0">
            <w:col w:w="9040"/>
          </w:cols>
          <w:docGrid w:linePitch="360"/>
        </w:sectPr>
      </w:pPr>
    </w:p>
    <w:p w:rsidR="00D82C51" w:rsidRDefault="00D82C51">
      <w:pPr>
        <w:spacing w:line="260" w:lineRule="exact"/>
        <w:rPr>
          <w:rFonts w:ascii="Times New Roman" w:eastAsia="Times New Roman" w:hAnsi="Times New Roman"/>
        </w:rPr>
      </w:pPr>
      <w:bookmarkStart w:id="36" w:name="page36"/>
      <w:bookmarkEnd w:id="36"/>
    </w:p>
    <w:p w:rsidR="00D82C51" w:rsidRDefault="005515C9">
      <w:pPr>
        <w:numPr>
          <w:ilvl w:val="0"/>
          <w:numId w:val="8"/>
        </w:numPr>
        <w:tabs>
          <w:tab w:val="left" w:pos="980"/>
        </w:tabs>
        <w:spacing w:line="0" w:lineRule="atLeast"/>
        <w:ind w:left="980" w:hanging="576"/>
        <w:rPr>
          <w:rFonts w:ascii="Times New Roman" w:eastAsia="Times New Roman" w:hAnsi="Times New Roman"/>
          <w:b/>
          <w:sz w:val="32"/>
        </w:rPr>
      </w:pPr>
      <w:r>
        <w:rPr>
          <w:rFonts w:ascii="Times New Roman" w:eastAsia="Times New Roman" w:hAnsi="Times New Roman"/>
          <w:b/>
          <w:sz w:val="32"/>
        </w:rPr>
        <w:t>B</w:t>
      </w:r>
      <w:r>
        <w:rPr>
          <w:rFonts w:ascii="Times New Roman" w:eastAsia="Times New Roman" w:hAnsi="Times New Roman"/>
          <w:b/>
          <w:sz w:val="25"/>
        </w:rPr>
        <w:t>ULGULAR VE</w:t>
      </w:r>
      <w:r>
        <w:rPr>
          <w:rFonts w:ascii="Times New Roman" w:eastAsia="Times New Roman" w:hAnsi="Times New Roman"/>
          <w:b/>
          <w:sz w:val="32"/>
        </w:rPr>
        <w:t xml:space="preserve"> T</w:t>
      </w:r>
      <w:r>
        <w:rPr>
          <w:rFonts w:ascii="Times New Roman" w:eastAsia="Times New Roman" w:hAnsi="Times New Roman"/>
          <w:b/>
          <w:sz w:val="25"/>
        </w:rPr>
        <w:t>ARTIŞMA</w:t>
      </w:r>
    </w:p>
    <w:p w:rsidR="00D82C51" w:rsidRDefault="00D82C51">
      <w:pPr>
        <w:spacing w:line="200" w:lineRule="exact"/>
        <w:rPr>
          <w:rFonts w:ascii="Times New Roman" w:eastAsia="Times New Roman" w:hAnsi="Times New Roman"/>
        </w:rPr>
      </w:pPr>
    </w:p>
    <w:p w:rsidR="00D82C51" w:rsidRDefault="00D82C51">
      <w:pPr>
        <w:spacing w:line="285" w:lineRule="exact"/>
        <w:rPr>
          <w:rFonts w:ascii="Times New Roman" w:eastAsia="Times New Roman" w:hAnsi="Times New Roman"/>
        </w:rPr>
      </w:pPr>
    </w:p>
    <w:p w:rsidR="00D82C51" w:rsidRDefault="005515C9">
      <w:pPr>
        <w:spacing w:line="358" w:lineRule="auto"/>
        <w:ind w:left="400" w:firstLine="566"/>
        <w:jc w:val="both"/>
        <w:rPr>
          <w:rFonts w:ascii="Times New Roman" w:eastAsia="Times New Roman" w:hAnsi="Times New Roman"/>
          <w:sz w:val="22"/>
        </w:rPr>
      </w:pPr>
      <w:r>
        <w:rPr>
          <w:rFonts w:ascii="Times New Roman" w:eastAsia="Times New Roman" w:hAnsi="Times New Roman"/>
          <w:sz w:val="22"/>
        </w:rPr>
        <w:t xml:space="preserve">En genel ifade ile bir kriptolojik YDK yapısının tasarımı Denklem 5.1’ de verildiği gibi doğrusal olmayan bire bir ve örten bir fonksiyon tasarımı ile ilişkilidir. Denklem 5.1’ de ifade edildiği gibi YDK büyüklüğüne bağlı olarak 0 ile n arasındaki sayılar yine 0 ile n arasındaki sayılara dönüştürülerek karıştırma özelliğinin sağlanması garanti edilmeye çalışılmaktadır. YDK yapılarının kriptolojik özelliklerini değerlendirmek için fonksiyonun bire bir ve örten (bijektive) olmasının yanı sıra doğrusal olmama, giriş çıkış bağımsızlığı, katı çığ kriteri ve diferansiyel </w:t>
      </w:r>
      <w:proofErr w:type="gramStart"/>
      <w:r>
        <w:rPr>
          <w:rFonts w:ascii="Times New Roman" w:eastAsia="Times New Roman" w:hAnsi="Times New Roman"/>
          <w:sz w:val="22"/>
        </w:rPr>
        <w:t>kripto</w:t>
      </w:r>
      <w:proofErr w:type="gramEnd"/>
      <w:r>
        <w:rPr>
          <w:rFonts w:ascii="Times New Roman" w:eastAsia="Times New Roman" w:hAnsi="Times New Roman"/>
          <w:sz w:val="22"/>
        </w:rPr>
        <w:t xml:space="preserve"> analizle ilişkili olan XOR dağılım tablosu gibi kriterler bulunmaktadır [26, 27, 72].</w:t>
      </w:r>
    </w:p>
    <w:tbl>
      <w:tblPr>
        <w:tblW w:w="0" w:type="auto"/>
        <w:tblInd w:w="1580" w:type="dxa"/>
        <w:tblLayout w:type="fixed"/>
        <w:tblCellMar>
          <w:left w:w="0" w:type="dxa"/>
          <w:right w:w="0" w:type="dxa"/>
        </w:tblCellMar>
        <w:tblLook w:val="0000" w:firstRow="0" w:lastRow="0" w:firstColumn="0" w:lastColumn="0" w:noHBand="0" w:noVBand="0"/>
      </w:tblPr>
      <w:tblGrid>
        <w:gridCol w:w="4320"/>
        <w:gridCol w:w="3160"/>
      </w:tblGrid>
      <w:tr w:rsidR="00D82C51">
        <w:trPr>
          <w:trHeight w:val="643"/>
        </w:trPr>
        <w:tc>
          <w:tcPr>
            <w:tcW w:w="4320" w:type="dxa"/>
            <w:shd w:val="clear" w:color="auto" w:fill="auto"/>
            <w:vAlign w:val="bottom"/>
          </w:tcPr>
          <w:p w:rsidR="00D82C51" w:rsidRDefault="005515C9">
            <w:pPr>
              <w:spacing w:line="642" w:lineRule="exact"/>
              <w:rPr>
                <w:rFonts w:ascii="Cambria Math" w:eastAsia="Cambria Math" w:hAnsi="Cambria Math"/>
                <w:i/>
                <w:sz w:val="15"/>
              </w:rPr>
            </w:pPr>
            <w:r>
              <w:rPr>
                <w:rFonts w:ascii="Cambria Math" w:eastAsia="Cambria Math" w:hAnsi="Cambria Math"/>
                <w:i/>
                <w:sz w:val="15"/>
              </w:rPr>
              <w:t>S(n):[0:n]→[0:n]</w:t>
            </w:r>
          </w:p>
        </w:tc>
        <w:tc>
          <w:tcPr>
            <w:tcW w:w="3160" w:type="dxa"/>
            <w:shd w:val="clear" w:color="auto" w:fill="auto"/>
            <w:vAlign w:val="bottom"/>
          </w:tcPr>
          <w:p w:rsidR="00D82C51" w:rsidRDefault="005515C9">
            <w:pPr>
              <w:spacing w:line="0" w:lineRule="atLeast"/>
              <w:jc w:val="right"/>
              <w:rPr>
                <w:rFonts w:ascii="Times New Roman" w:eastAsia="Times New Roman" w:hAnsi="Times New Roman"/>
                <w:sz w:val="22"/>
              </w:rPr>
            </w:pPr>
            <w:r>
              <w:rPr>
                <w:rFonts w:ascii="Times New Roman" w:eastAsia="Times New Roman" w:hAnsi="Times New Roman"/>
                <w:sz w:val="22"/>
              </w:rPr>
              <w:t>(5.1)</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61824" behindDoc="1" locked="0" layoutInCell="1" allowOverlap="1">
            <wp:simplePos x="0" y="0"/>
            <wp:positionH relativeFrom="column">
              <wp:posOffset>355600</wp:posOffset>
            </wp:positionH>
            <wp:positionV relativeFrom="paragraph">
              <wp:posOffset>51435</wp:posOffset>
            </wp:positionV>
            <wp:extent cx="4699000" cy="1854200"/>
            <wp:effectExtent l="0" t="0" r="6350" b="0"/>
            <wp:wrapNone/>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97" w:lineRule="exact"/>
        <w:rPr>
          <w:rFonts w:ascii="Times New Roman" w:eastAsia="Times New Roman" w:hAnsi="Times New Roman"/>
        </w:rPr>
      </w:pPr>
    </w:p>
    <w:p w:rsidR="00D82C51" w:rsidRDefault="005515C9">
      <w:pPr>
        <w:spacing w:line="358" w:lineRule="auto"/>
        <w:ind w:left="400" w:firstLine="708"/>
        <w:jc w:val="both"/>
        <w:rPr>
          <w:rFonts w:ascii="Times New Roman" w:eastAsia="Times New Roman" w:hAnsi="Times New Roman"/>
          <w:sz w:val="22"/>
        </w:rPr>
      </w:pPr>
      <w:r>
        <w:rPr>
          <w:rFonts w:ascii="Times New Roman" w:eastAsia="Times New Roman" w:hAnsi="Times New Roman"/>
          <w:sz w:val="22"/>
        </w:rPr>
        <w:t>YDK tasarımı blok şifreleme algoritmalarının tarihsel gelişiminde önemli bir rol oynamıştır. Data Encryption Standart (DES) algoritmasında kullanılan YDK yapısının tasarım prensiplerinin açıklanmamış olması, diferansiyel saldırılara karşı dirençli olmadığının gösterilmesi araştırmacıları yeni bir blok şifreleme algoritması tasarım sürecine yönlendirmiş ve 2000’li yılların başında AES algoritması ortaya çıkmıştır. AES algoritmasında kullanılan YDK yapısı Nyberg tarafından indirgenemez polinomlarda ters haritalama yöntemi kullanılarak tasarlanmıştır. DES YDK yapısının problemlerini gideren bu tasarım güçlü matematiksel fonksiyonlara dayandığı için kriptolojik özellikler bakımından herhangi bir zayıflık içermediği görülmüştür. AES YDK yapısının kriptolojik özellikleri Tablo 5.1’ de verilmiştir [26, 27]</w:t>
      </w:r>
    </w:p>
    <w:p w:rsidR="00D82C51" w:rsidRDefault="00D82C51">
      <w:pPr>
        <w:spacing w:line="200" w:lineRule="exact"/>
        <w:rPr>
          <w:rFonts w:ascii="Times New Roman" w:eastAsia="Times New Roman" w:hAnsi="Times New Roman"/>
        </w:rPr>
      </w:pPr>
    </w:p>
    <w:p w:rsidR="00D82C51" w:rsidRDefault="00D82C51">
      <w:pPr>
        <w:spacing w:line="290" w:lineRule="exact"/>
        <w:rPr>
          <w:rFonts w:ascii="Times New Roman" w:eastAsia="Times New Roman" w:hAnsi="Times New Roman"/>
        </w:rPr>
      </w:pPr>
    </w:p>
    <w:p w:rsidR="00D82C51" w:rsidRDefault="005515C9">
      <w:pPr>
        <w:spacing w:line="0" w:lineRule="atLeast"/>
        <w:ind w:left="2580"/>
        <w:rPr>
          <w:rFonts w:ascii="Times New Roman" w:eastAsia="Times New Roman" w:hAnsi="Times New Roman"/>
        </w:rPr>
      </w:pPr>
      <w:r>
        <w:rPr>
          <w:rFonts w:ascii="Times New Roman" w:eastAsia="Times New Roman" w:hAnsi="Times New Roman"/>
          <w:b/>
        </w:rPr>
        <w:t xml:space="preserve">Tablo 5.1. </w:t>
      </w:r>
      <w:r>
        <w:rPr>
          <w:rFonts w:ascii="Times New Roman" w:eastAsia="Times New Roman" w:hAnsi="Times New Roman"/>
        </w:rPr>
        <w:t>AES YDK yapısının kriptolojik özellikleri</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62848" behindDoc="1" locked="0" layoutInCell="1" allowOverlap="1">
                <wp:simplePos x="0" y="0"/>
                <wp:positionH relativeFrom="column">
                  <wp:posOffset>1755775</wp:posOffset>
                </wp:positionH>
                <wp:positionV relativeFrom="paragraph">
                  <wp:posOffset>204470</wp:posOffset>
                </wp:positionV>
                <wp:extent cx="2489200" cy="0"/>
                <wp:effectExtent l="12700" t="5080" r="12700" b="13970"/>
                <wp:wrapNone/>
                <wp:docPr id="52"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920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3023E" id="Line 7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25pt,16.1pt" to="334.2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X7HgIAAEMEAAAOAAAAZHJzL2Uyb0RvYy54bWysU8GO2jAQvVfqP1i+QxLIsh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" strokeweight=".24pt"/>
            </w:pict>
          </mc:Fallback>
        </mc:AlternateContent>
      </w:r>
    </w:p>
    <w:p w:rsidR="00D82C51" w:rsidRDefault="00D82C51">
      <w:pPr>
        <w:spacing w:line="328" w:lineRule="exact"/>
        <w:rPr>
          <w:rFonts w:ascii="Times New Roman" w:eastAsia="Times New Roman" w:hAnsi="Times New Roman"/>
        </w:rPr>
      </w:pPr>
    </w:p>
    <w:tbl>
      <w:tblPr>
        <w:tblW w:w="0" w:type="auto"/>
        <w:tblInd w:w="2760" w:type="dxa"/>
        <w:tblLayout w:type="fixed"/>
        <w:tblCellMar>
          <w:left w:w="0" w:type="dxa"/>
          <w:right w:w="0" w:type="dxa"/>
        </w:tblCellMar>
        <w:tblLook w:val="0000" w:firstRow="0" w:lastRow="0" w:firstColumn="0" w:lastColumn="0" w:noHBand="0" w:noVBand="0"/>
      </w:tblPr>
      <w:tblGrid>
        <w:gridCol w:w="2860"/>
        <w:gridCol w:w="1060"/>
      </w:tblGrid>
      <w:tr w:rsidR="00D82C51">
        <w:trPr>
          <w:trHeight w:val="212"/>
        </w:trPr>
        <w:tc>
          <w:tcPr>
            <w:tcW w:w="2860" w:type="dxa"/>
            <w:tcBorders>
              <w:bottom w:val="single" w:sz="8" w:space="0" w:color="auto"/>
            </w:tcBorders>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Kriptolojik Özellik</w:t>
            </w:r>
          </w:p>
        </w:tc>
        <w:tc>
          <w:tcPr>
            <w:tcW w:w="1060" w:type="dxa"/>
            <w:tcBorders>
              <w:bottom w:val="single" w:sz="8" w:space="0" w:color="auto"/>
            </w:tcBorders>
            <w:shd w:val="clear" w:color="auto" w:fill="auto"/>
            <w:vAlign w:val="bottom"/>
          </w:tcPr>
          <w:p w:rsidR="00D82C51" w:rsidRDefault="005515C9">
            <w:pPr>
              <w:spacing w:line="0" w:lineRule="atLeast"/>
              <w:ind w:left="460"/>
              <w:rPr>
                <w:rFonts w:ascii="Times New Roman" w:eastAsia="Times New Roman" w:hAnsi="Times New Roman"/>
                <w:b/>
                <w:sz w:val="18"/>
              </w:rPr>
            </w:pPr>
            <w:r>
              <w:rPr>
                <w:rFonts w:ascii="Times New Roman" w:eastAsia="Times New Roman" w:hAnsi="Times New Roman"/>
                <w:b/>
                <w:sz w:val="18"/>
              </w:rPr>
              <w:t>Değer</w:t>
            </w:r>
          </w:p>
        </w:tc>
      </w:tr>
      <w:tr w:rsidR="00D82C51">
        <w:trPr>
          <w:trHeight w:val="222"/>
        </w:trPr>
        <w:tc>
          <w:tcPr>
            <w:tcW w:w="286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Doğrusal Olmama (nonlinearity)</w:t>
            </w:r>
          </w:p>
        </w:tc>
        <w:tc>
          <w:tcPr>
            <w:tcW w:w="1060" w:type="dxa"/>
            <w:shd w:val="clear" w:color="auto" w:fill="auto"/>
            <w:vAlign w:val="bottom"/>
          </w:tcPr>
          <w:p w:rsidR="00D82C51" w:rsidRDefault="005515C9">
            <w:pPr>
              <w:spacing w:line="0" w:lineRule="atLeast"/>
              <w:ind w:left="230"/>
              <w:jc w:val="center"/>
              <w:rPr>
                <w:rFonts w:ascii="Times New Roman" w:eastAsia="Times New Roman" w:hAnsi="Times New Roman"/>
                <w:w w:val="96"/>
                <w:sz w:val="18"/>
              </w:rPr>
            </w:pPr>
            <w:r>
              <w:rPr>
                <w:rFonts w:ascii="Times New Roman" w:eastAsia="Times New Roman" w:hAnsi="Times New Roman"/>
                <w:w w:val="96"/>
                <w:sz w:val="18"/>
              </w:rPr>
              <w:t>112</w:t>
            </w:r>
          </w:p>
        </w:tc>
      </w:tr>
      <w:tr w:rsidR="00D82C51">
        <w:trPr>
          <w:trHeight w:val="240"/>
        </w:trPr>
        <w:tc>
          <w:tcPr>
            <w:tcW w:w="286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Katı Çığ Kriteri (KÇK)</w:t>
            </w:r>
          </w:p>
        </w:tc>
        <w:tc>
          <w:tcPr>
            <w:tcW w:w="1060" w:type="dxa"/>
            <w:shd w:val="clear" w:color="auto" w:fill="auto"/>
            <w:vAlign w:val="bottom"/>
          </w:tcPr>
          <w:p w:rsidR="00D82C51" w:rsidRDefault="005515C9">
            <w:pPr>
              <w:spacing w:line="0" w:lineRule="atLeast"/>
              <w:ind w:left="230"/>
              <w:jc w:val="center"/>
              <w:rPr>
                <w:rFonts w:ascii="Times New Roman" w:eastAsia="Times New Roman" w:hAnsi="Times New Roman"/>
                <w:w w:val="97"/>
                <w:sz w:val="18"/>
              </w:rPr>
            </w:pPr>
            <w:r>
              <w:rPr>
                <w:rFonts w:ascii="Times New Roman" w:eastAsia="Times New Roman" w:hAnsi="Times New Roman"/>
                <w:w w:val="97"/>
                <w:sz w:val="18"/>
              </w:rPr>
              <w:t>0,5</w:t>
            </w:r>
          </w:p>
        </w:tc>
      </w:tr>
      <w:tr w:rsidR="00D82C51">
        <w:trPr>
          <w:trHeight w:val="240"/>
        </w:trPr>
        <w:tc>
          <w:tcPr>
            <w:tcW w:w="286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Giriş/Çıkış Bitleri - nonlinearity</w:t>
            </w:r>
          </w:p>
        </w:tc>
        <w:tc>
          <w:tcPr>
            <w:tcW w:w="1060" w:type="dxa"/>
            <w:shd w:val="clear" w:color="auto" w:fill="auto"/>
            <w:vAlign w:val="bottom"/>
          </w:tcPr>
          <w:p w:rsidR="00D82C51" w:rsidRDefault="005515C9">
            <w:pPr>
              <w:spacing w:line="0" w:lineRule="atLeast"/>
              <w:ind w:left="230"/>
              <w:jc w:val="center"/>
              <w:rPr>
                <w:rFonts w:ascii="Times New Roman" w:eastAsia="Times New Roman" w:hAnsi="Times New Roman"/>
                <w:w w:val="96"/>
                <w:sz w:val="18"/>
              </w:rPr>
            </w:pPr>
            <w:r>
              <w:rPr>
                <w:rFonts w:ascii="Times New Roman" w:eastAsia="Times New Roman" w:hAnsi="Times New Roman"/>
                <w:w w:val="96"/>
                <w:sz w:val="18"/>
              </w:rPr>
              <w:t>112</w:t>
            </w:r>
          </w:p>
        </w:tc>
      </w:tr>
      <w:tr w:rsidR="00D82C51">
        <w:trPr>
          <w:trHeight w:val="240"/>
        </w:trPr>
        <w:tc>
          <w:tcPr>
            <w:tcW w:w="286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Giriş/Çıkış Bitleri - KÇK</w:t>
            </w:r>
          </w:p>
        </w:tc>
        <w:tc>
          <w:tcPr>
            <w:tcW w:w="1060" w:type="dxa"/>
            <w:shd w:val="clear" w:color="auto" w:fill="auto"/>
            <w:vAlign w:val="bottom"/>
          </w:tcPr>
          <w:p w:rsidR="00D82C51" w:rsidRDefault="005515C9">
            <w:pPr>
              <w:spacing w:line="0" w:lineRule="atLeast"/>
              <w:ind w:left="230"/>
              <w:jc w:val="center"/>
              <w:rPr>
                <w:rFonts w:ascii="Times New Roman" w:eastAsia="Times New Roman" w:hAnsi="Times New Roman"/>
                <w:w w:val="97"/>
                <w:sz w:val="18"/>
              </w:rPr>
            </w:pPr>
            <w:r>
              <w:rPr>
                <w:rFonts w:ascii="Times New Roman" w:eastAsia="Times New Roman" w:hAnsi="Times New Roman"/>
                <w:w w:val="97"/>
                <w:sz w:val="18"/>
              </w:rPr>
              <w:t>0,5</w:t>
            </w:r>
          </w:p>
        </w:tc>
      </w:tr>
      <w:tr w:rsidR="00D82C51">
        <w:trPr>
          <w:trHeight w:val="245"/>
        </w:trPr>
        <w:tc>
          <w:tcPr>
            <w:tcW w:w="2860" w:type="dxa"/>
            <w:tcBorders>
              <w:bottom w:val="single" w:sz="8" w:space="0" w:color="7F7F7F"/>
            </w:tcBorders>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XOR Dağılım Tablosu</w:t>
            </w:r>
          </w:p>
        </w:tc>
        <w:tc>
          <w:tcPr>
            <w:tcW w:w="1060" w:type="dxa"/>
            <w:tcBorders>
              <w:bottom w:val="single" w:sz="8" w:space="0" w:color="7F7F7F"/>
            </w:tcBorders>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4</w:t>
            </w:r>
          </w:p>
        </w:tc>
      </w:tr>
    </w:tbl>
    <w:p w:rsidR="00D82C51" w:rsidRDefault="00D82C51">
      <w:pPr>
        <w:spacing w:line="383" w:lineRule="exact"/>
        <w:rPr>
          <w:rFonts w:ascii="Times New Roman" w:eastAsia="Times New Roman" w:hAnsi="Times New Roman"/>
        </w:rPr>
      </w:pPr>
    </w:p>
    <w:p w:rsidR="00D82C51" w:rsidRDefault="005515C9">
      <w:pPr>
        <w:spacing w:line="358" w:lineRule="auto"/>
        <w:ind w:left="400" w:firstLine="708"/>
        <w:jc w:val="both"/>
        <w:rPr>
          <w:rFonts w:ascii="Times New Roman" w:eastAsia="Times New Roman" w:hAnsi="Times New Roman"/>
          <w:sz w:val="22"/>
        </w:rPr>
      </w:pPr>
      <w:r>
        <w:rPr>
          <w:rFonts w:ascii="Times New Roman" w:eastAsia="Times New Roman" w:hAnsi="Times New Roman"/>
          <w:sz w:val="22"/>
        </w:rPr>
        <w:t xml:space="preserve">Bir YDK yapısının başarısını değerlendirmek için genellikle beş </w:t>
      </w:r>
      <w:proofErr w:type="gramStart"/>
      <w:r>
        <w:rPr>
          <w:rFonts w:ascii="Times New Roman" w:eastAsia="Times New Roman" w:hAnsi="Times New Roman"/>
          <w:sz w:val="22"/>
        </w:rPr>
        <w:t>kriter</w:t>
      </w:r>
      <w:proofErr w:type="gramEnd"/>
      <w:r>
        <w:rPr>
          <w:rFonts w:ascii="Times New Roman" w:eastAsia="Times New Roman" w:hAnsi="Times New Roman"/>
          <w:sz w:val="22"/>
        </w:rPr>
        <w:t xml:space="preserve"> kullanılmaktadır. Bu </w:t>
      </w:r>
      <w:proofErr w:type="gramStart"/>
      <w:r>
        <w:rPr>
          <w:rFonts w:ascii="Times New Roman" w:eastAsia="Times New Roman" w:hAnsi="Times New Roman"/>
          <w:sz w:val="22"/>
        </w:rPr>
        <w:t>kriterler</w:t>
      </w:r>
      <w:proofErr w:type="gramEnd"/>
      <w:r>
        <w:rPr>
          <w:rFonts w:ascii="Times New Roman" w:eastAsia="Times New Roman" w:hAnsi="Times New Roman"/>
          <w:sz w:val="22"/>
        </w:rPr>
        <w:t xml:space="preserve"> birebir ve örten olması (bijective property), doğrusal olmama (nonlinearity) özelliği, giriş çıkış bitlerinin bağımsızlığı kriteri (Bit Independence Criterion /BIC), katı çığ kriteri (strict avalance criterion) ve giriş/çıkış XOR dağılımı (input/output XOR distribution) kriterleridir. YDK üretimi için kullanılan yöntem bijective özelliğini otomatik olarak sağladığı için Tablo 5.1’ de bu özelliğe yer verilmemiştir. Doğrusal olmama değerinin maksimum değeri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 YDK yapıları için 106,75 olduğu bilinmektedir. Önerilen yeni YDK yapısı bu değere çok yakındır. Katı</w:t>
      </w:r>
    </w:p>
    <w:p w:rsidR="00D82C51" w:rsidRDefault="00D82C51">
      <w:pPr>
        <w:spacing w:line="358" w:lineRule="auto"/>
        <w:ind w:left="400" w:firstLine="708"/>
        <w:jc w:val="both"/>
        <w:rPr>
          <w:rFonts w:ascii="Times New Roman" w:eastAsia="Times New Roman" w:hAnsi="Times New Roman"/>
          <w:sz w:val="22"/>
        </w:rPr>
        <w:sectPr w:rsidR="00D82C51">
          <w:pgSz w:w="11900" w:h="16838"/>
          <w:pgMar w:top="1440" w:right="1406" w:bottom="996" w:left="1440" w:header="0" w:footer="0" w:gutter="0"/>
          <w:cols w:space="0" w:equalWidth="0">
            <w:col w:w="9060"/>
          </w:cols>
          <w:docGrid w:linePitch="360"/>
        </w:sectPr>
      </w:pPr>
    </w:p>
    <w:p w:rsidR="00D82C51" w:rsidRDefault="00D82C51">
      <w:pPr>
        <w:spacing w:line="266" w:lineRule="exact"/>
        <w:rPr>
          <w:rFonts w:ascii="Times New Roman" w:eastAsia="Times New Roman" w:hAnsi="Times New Roman"/>
        </w:rPr>
      </w:pPr>
      <w:bookmarkStart w:id="37" w:name="page37"/>
      <w:bookmarkEnd w:id="37"/>
    </w:p>
    <w:p w:rsidR="00D82C51" w:rsidRDefault="005515C9">
      <w:pPr>
        <w:spacing w:line="356" w:lineRule="auto"/>
        <w:ind w:left="400"/>
        <w:jc w:val="both"/>
        <w:rPr>
          <w:rFonts w:ascii="Times New Roman" w:eastAsia="Times New Roman" w:hAnsi="Times New Roman"/>
          <w:sz w:val="22"/>
        </w:rPr>
      </w:pPr>
      <w:proofErr w:type="gramStart"/>
      <w:r>
        <w:rPr>
          <w:rFonts w:ascii="Times New Roman" w:eastAsia="Times New Roman" w:hAnsi="Times New Roman"/>
          <w:sz w:val="22"/>
        </w:rPr>
        <w:t>çığ</w:t>
      </w:r>
      <w:proofErr w:type="gramEnd"/>
      <w:r>
        <w:rPr>
          <w:rFonts w:ascii="Times New Roman" w:eastAsia="Times New Roman" w:hAnsi="Times New Roman"/>
          <w:sz w:val="22"/>
        </w:rPr>
        <w:t xml:space="preserve"> kriteri için en uygun değer 0,5’dir. Bu ölçüt içinde çok yakın sonuçların elde edildiği gözlemlenmiştir. BIC ölçümü önceki iki </w:t>
      </w:r>
      <w:proofErr w:type="gramStart"/>
      <w:r>
        <w:rPr>
          <w:rFonts w:ascii="Times New Roman" w:eastAsia="Times New Roman" w:hAnsi="Times New Roman"/>
          <w:sz w:val="22"/>
        </w:rPr>
        <w:t>kriter</w:t>
      </w:r>
      <w:proofErr w:type="gramEnd"/>
      <w:r>
        <w:rPr>
          <w:rFonts w:ascii="Times New Roman" w:eastAsia="Times New Roman" w:hAnsi="Times New Roman"/>
          <w:sz w:val="22"/>
        </w:rPr>
        <w:t xml:space="preserve"> ile bağlantılıdır ve bu kriter de başarılı biçimde sağlanmıştır. Son değerlendirme kriteri için ise </w:t>
      </w:r>
      <w:proofErr w:type="gramStart"/>
      <w:r>
        <w:rPr>
          <w:rFonts w:ascii="Times New Roman" w:eastAsia="Times New Roman" w:hAnsi="Times New Roman"/>
          <w:sz w:val="22"/>
        </w:rPr>
        <w:t>kaos</w:t>
      </w:r>
      <w:proofErr w:type="gramEnd"/>
      <w:r>
        <w:rPr>
          <w:rFonts w:ascii="Times New Roman" w:eastAsia="Times New Roman" w:hAnsi="Times New Roman"/>
          <w:sz w:val="22"/>
        </w:rPr>
        <w:t xml:space="preserve"> tabanlı tasarımlarda ulaşılabilecek minimum değer 10’dur. Analiz sonuçları bu </w:t>
      </w:r>
      <w:proofErr w:type="gramStart"/>
      <w:r>
        <w:rPr>
          <w:rFonts w:ascii="Times New Roman" w:eastAsia="Times New Roman" w:hAnsi="Times New Roman"/>
          <w:sz w:val="22"/>
        </w:rPr>
        <w:t>kriterinde</w:t>
      </w:r>
      <w:proofErr w:type="gramEnd"/>
      <w:r>
        <w:rPr>
          <w:rFonts w:ascii="Times New Roman" w:eastAsia="Times New Roman" w:hAnsi="Times New Roman"/>
          <w:sz w:val="22"/>
        </w:rPr>
        <w:t xml:space="preserve"> sağlandığını göstermiştir.</w:t>
      </w:r>
    </w:p>
    <w:p w:rsidR="00D82C51" w:rsidRDefault="00D82C51">
      <w:pPr>
        <w:spacing w:line="16" w:lineRule="exact"/>
        <w:rPr>
          <w:rFonts w:ascii="Times New Roman" w:eastAsia="Times New Roman" w:hAnsi="Times New Roman"/>
        </w:rPr>
      </w:pPr>
    </w:p>
    <w:p w:rsidR="00D82C51" w:rsidRDefault="005515C9">
      <w:pPr>
        <w:spacing w:line="348" w:lineRule="auto"/>
        <w:ind w:left="400" w:firstLine="566"/>
        <w:jc w:val="both"/>
        <w:rPr>
          <w:rFonts w:ascii="Times New Roman" w:eastAsia="Times New Roman" w:hAnsi="Times New Roman"/>
          <w:sz w:val="22"/>
        </w:rPr>
      </w:pPr>
      <w:r>
        <w:rPr>
          <w:rFonts w:ascii="Times New Roman" w:eastAsia="Times New Roman" w:hAnsi="Times New Roman"/>
          <w:sz w:val="22"/>
        </w:rPr>
        <w:t>Bu bölümde Bölüm 3’ de önerilen her bir YDK tasarım yönteminin yukarıda listelenen performans metrikleri için elde edilen bulguları tartışılmıştır.</w:t>
      </w:r>
    </w:p>
    <w:p w:rsidR="00D82C51" w:rsidRDefault="00D82C51">
      <w:pPr>
        <w:spacing w:line="200" w:lineRule="exact"/>
        <w:rPr>
          <w:rFonts w:ascii="Times New Roman" w:eastAsia="Times New Roman" w:hAnsi="Times New Roman"/>
        </w:rPr>
      </w:pPr>
    </w:p>
    <w:p w:rsidR="00D82C51" w:rsidRDefault="00D82C51">
      <w:pPr>
        <w:spacing w:line="219" w:lineRule="exact"/>
        <w:rPr>
          <w:rFonts w:ascii="Times New Roman" w:eastAsia="Times New Roman" w:hAnsi="Times New Roman"/>
        </w:rPr>
      </w:pPr>
    </w:p>
    <w:p w:rsidR="00D82C51" w:rsidRDefault="005515C9">
      <w:pPr>
        <w:tabs>
          <w:tab w:val="left" w:pos="960"/>
        </w:tabs>
        <w:spacing w:line="0" w:lineRule="atLeast"/>
        <w:ind w:left="400"/>
        <w:rPr>
          <w:rFonts w:ascii="Times New Roman" w:eastAsia="Times New Roman" w:hAnsi="Times New Roman"/>
          <w:b/>
          <w:sz w:val="23"/>
        </w:rPr>
      </w:pPr>
      <w:r>
        <w:rPr>
          <w:rFonts w:ascii="Times New Roman" w:eastAsia="Times New Roman" w:hAnsi="Times New Roman"/>
          <w:b/>
          <w:sz w:val="24"/>
        </w:rPr>
        <w:t>5.1.</w:t>
      </w:r>
      <w:r>
        <w:rPr>
          <w:rFonts w:ascii="Times New Roman" w:eastAsia="Times New Roman" w:hAnsi="Times New Roman"/>
        </w:rPr>
        <w:tab/>
      </w:r>
      <w:r>
        <w:rPr>
          <w:rFonts w:ascii="Times New Roman" w:eastAsia="Times New Roman" w:hAnsi="Times New Roman"/>
          <w:b/>
          <w:sz w:val="23"/>
        </w:rPr>
        <w:t>Algoritma I Performans Analizleri</w:t>
      </w:r>
    </w:p>
    <w:p w:rsidR="00D82C51" w:rsidRDefault="00D82C51">
      <w:pPr>
        <w:spacing w:line="386" w:lineRule="exact"/>
        <w:rPr>
          <w:rFonts w:ascii="Times New Roman" w:eastAsia="Times New Roman" w:hAnsi="Times New Roman"/>
        </w:rPr>
      </w:pPr>
    </w:p>
    <w:p w:rsidR="00D82C51" w:rsidRDefault="005515C9">
      <w:pPr>
        <w:spacing w:line="358" w:lineRule="auto"/>
        <w:ind w:left="400" w:firstLine="566"/>
        <w:jc w:val="both"/>
        <w:rPr>
          <w:rFonts w:ascii="Times New Roman" w:eastAsia="Times New Roman" w:hAnsi="Times New Roman"/>
          <w:sz w:val="22"/>
        </w:rPr>
      </w:pPr>
      <w:r>
        <w:rPr>
          <w:rFonts w:ascii="Times New Roman" w:eastAsia="Times New Roman" w:hAnsi="Times New Roman"/>
          <w:sz w:val="22"/>
        </w:rPr>
        <w:t>Bölüm 3.1’de açıklanan yöntem kullanılarak öncelikle iki farklı YDK yapısı üretilmiştir (Tablo 3.2 ve Tablo 3.3 ). Bu iki YDK yapısı ile sekiz farklı son işlem algoritması kullanılarak 16 farklı YDK elde edilmiştir. Son işlemler sonucunda üretilen YDK yapılarının performans üzerinde olumlu etkileri olduğu görülmüştür. Önerilen yöntemin başarısını genelleştirmek için her bir son işlem algoritması için 20 farklı YDK yapısı kullanılarak toplam 160 YDK yapısı elde edilmiştir. Bu YDK yapılarına, önerilen son işlem teknikleri uygulanarak gözlemlenen performans iyileştirmeleri Tablo 5.2’ de verilmiştir.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63872" behindDoc="1" locked="0" layoutInCell="1" allowOverlap="1">
            <wp:simplePos x="0" y="0"/>
            <wp:positionH relativeFrom="column">
              <wp:posOffset>355600</wp:posOffset>
            </wp:positionH>
            <wp:positionV relativeFrom="paragraph">
              <wp:posOffset>-1116965</wp:posOffset>
            </wp:positionV>
            <wp:extent cx="4699000" cy="1854200"/>
            <wp:effectExtent l="0" t="0" r="6350" b="0"/>
            <wp:wrapNone/>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64" w:lineRule="exact"/>
        <w:rPr>
          <w:rFonts w:ascii="Times New Roman" w:eastAsia="Times New Roman" w:hAnsi="Times New Roman"/>
        </w:rPr>
      </w:pPr>
    </w:p>
    <w:p w:rsidR="00D82C51" w:rsidRDefault="005515C9">
      <w:pPr>
        <w:spacing w:line="0" w:lineRule="atLeast"/>
        <w:ind w:left="1380"/>
        <w:rPr>
          <w:rFonts w:ascii="Times New Roman" w:eastAsia="Times New Roman" w:hAnsi="Times New Roman"/>
        </w:rPr>
      </w:pPr>
      <w:r>
        <w:rPr>
          <w:rFonts w:ascii="Times New Roman" w:eastAsia="Times New Roman" w:hAnsi="Times New Roman"/>
          <w:b/>
        </w:rPr>
        <w:t xml:space="preserve">Tablo 5.2. </w:t>
      </w:r>
      <w:r>
        <w:rPr>
          <w:rFonts w:ascii="Times New Roman" w:eastAsia="Times New Roman" w:hAnsi="Times New Roman"/>
        </w:rPr>
        <w:t>Önerilen son işlem teknikleri ile gözlemlenen performans iyileştirmeleri</w:t>
      </w:r>
    </w:p>
    <w:p w:rsidR="00D82C51" w:rsidRDefault="00D82C51">
      <w:pPr>
        <w:spacing w:line="300"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2120"/>
        <w:gridCol w:w="2060"/>
        <w:gridCol w:w="2200"/>
        <w:gridCol w:w="2260"/>
      </w:tblGrid>
      <w:tr w:rsidR="00D82C51">
        <w:trPr>
          <w:trHeight w:val="239"/>
        </w:trPr>
        <w:tc>
          <w:tcPr>
            <w:tcW w:w="212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rPr>
            </w:pPr>
          </w:p>
        </w:tc>
        <w:tc>
          <w:tcPr>
            <w:tcW w:w="2060" w:type="dxa"/>
            <w:tcBorders>
              <w:top w:val="single" w:sz="8" w:space="0" w:color="7F7F7F"/>
            </w:tcBorders>
            <w:shd w:val="clear" w:color="auto" w:fill="auto"/>
            <w:vAlign w:val="bottom"/>
          </w:tcPr>
          <w:p w:rsidR="00D82C51" w:rsidRDefault="005515C9">
            <w:pPr>
              <w:spacing w:line="0" w:lineRule="atLeast"/>
              <w:ind w:left="180"/>
              <w:rPr>
                <w:rFonts w:ascii="Times New Roman" w:eastAsia="Times New Roman" w:hAnsi="Times New Roman"/>
                <w:b/>
              </w:rPr>
            </w:pPr>
            <w:r>
              <w:rPr>
                <w:rFonts w:ascii="Times New Roman" w:eastAsia="Times New Roman" w:hAnsi="Times New Roman"/>
                <w:b/>
              </w:rPr>
              <w:t>Doğrusal Olmama</w:t>
            </w:r>
          </w:p>
        </w:tc>
        <w:tc>
          <w:tcPr>
            <w:tcW w:w="2200" w:type="dxa"/>
            <w:tcBorders>
              <w:top w:val="single" w:sz="8" w:space="0" w:color="7F7F7F"/>
            </w:tcBorders>
            <w:shd w:val="clear" w:color="auto" w:fill="auto"/>
            <w:vAlign w:val="bottom"/>
          </w:tcPr>
          <w:p w:rsidR="00D82C51" w:rsidRDefault="005515C9">
            <w:pPr>
              <w:spacing w:line="0" w:lineRule="atLeast"/>
              <w:ind w:left="260"/>
              <w:rPr>
                <w:rFonts w:ascii="Times New Roman" w:eastAsia="Times New Roman" w:hAnsi="Times New Roman"/>
                <w:b/>
              </w:rPr>
            </w:pPr>
            <w:r>
              <w:rPr>
                <w:rFonts w:ascii="Times New Roman" w:eastAsia="Times New Roman" w:hAnsi="Times New Roman"/>
                <w:b/>
              </w:rPr>
              <w:t>Doğrusal Olmama</w:t>
            </w:r>
          </w:p>
        </w:tc>
        <w:tc>
          <w:tcPr>
            <w:tcW w:w="226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rPr>
            </w:pPr>
          </w:p>
        </w:tc>
      </w:tr>
      <w:tr w:rsidR="00D82C51">
        <w:trPr>
          <w:trHeight w:val="343"/>
        </w:trPr>
        <w:tc>
          <w:tcPr>
            <w:tcW w:w="2120" w:type="dxa"/>
            <w:shd w:val="clear" w:color="auto" w:fill="auto"/>
            <w:vAlign w:val="bottom"/>
          </w:tcPr>
          <w:p w:rsidR="00D82C51" w:rsidRDefault="005515C9">
            <w:pPr>
              <w:spacing w:line="0" w:lineRule="atLeast"/>
              <w:ind w:left="120"/>
              <w:rPr>
                <w:rFonts w:ascii="Times New Roman" w:eastAsia="Times New Roman" w:hAnsi="Times New Roman"/>
                <w:b/>
              </w:rPr>
            </w:pPr>
            <w:r>
              <w:rPr>
                <w:rFonts w:ascii="Times New Roman" w:eastAsia="Times New Roman" w:hAnsi="Times New Roman"/>
                <w:b/>
              </w:rPr>
              <w:t>Son İşlem Tekniği</w:t>
            </w:r>
          </w:p>
        </w:tc>
        <w:tc>
          <w:tcPr>
            <w:tcW w:w="2060" w:type="dxa"/>
            <w:shd w:val="clear" w:color="auto" w:fill="auto"/>
            <w:vAlign w:val="bottom"/>
          </w:tcPr>
          <w:p w:rsidR="00D82C51" w:rsidRDefault="005515C9">
            <w:pPr>
              <w:spacing w:line="0" w:lineRule="atLeast"/>
              <w:ind w:left="180"/>
              <w:rPr>
                <w:rFonts w:ascii="Times New Roman" w:eastAsia="Times New Roman" w:hAnsi="Times New Roman"/>
                <w:b/>
              </w:rPr>
            </w:pPr>
            <w:r>
              <w:rPr>
                <w:rFonts w:ascii="Times New Roman" w:eastAsia="Times New Roman" w:hAnsi="Times New Roman"/>
                <w:b/>
              </w:rPr>
              <w:t>Ölçütü 103 ve altı</w:t>
            </w:r>
          </w:p>
        </w:tc>
        <w:tc>
          <w:tcPr>
            <w:tcW w:w="2200" w:type="dxa"/>
            <w:shd w:val="clear" w:color="auto" w:fill="auto"/>
            <w:vAlign w:val="bottom"/>
          </w:tcPr>
          <w:p w:rsidR="00D82C51" w:rsidRDefault="005515C9">
            <w:pPr>
              <w:spacing w:line="0" w:lineRule="atLeast"/>
              <w:ind w:left="260"/>
              <w:rPr>
                <w:rFonts w:ascii="Times New Roman" w:eastAsia="Times New Roman" w:hAnsi="Times New Roman"/>
                <w:b/>
              </w:rPr>
            </w:pPr>
            <w:r>
              <w:rPr>
                <w:rFonts w:ascii="Times New Roman" w:eastAsia="Times New Roman" w:hAnsi="Times New Roman"/>
                <w:b/>
              </w:rPr>
              <w:t>Ölçütü 103.5 ve üstü</w:t>
            </w:r>
          </w:p>
        </w:tc>
        <w:tc>
          <w:tcPr>
            <w:tcW w:w="2260" w:type="dxa"/>
            <w:shd w:val="clear" w:color="auto" w:fill="auto"/>
            <w:vAlign w:val="bottom"/>
          </w:tcPr>
          <w:p w:rsidR="00D82C51" w:rsidRDefault="005515C9">
            <w:pPr>
              <w:spacing w:line="0" w:lineRule="atLeast"/>
              <w:ind w:left="180"/>
              <w:rPr>
                <w:rFonts w:ascii="Times New Roman" w:eastAsia="Times New Roman" w:hAnsi="Times New Roman"/>
                <w:b/>
              </w:rPr>
            </w:pPr>
            <w:r>
              <w:rPr>
                <w:rFonts w:ascii="Times New Roman" w:eastAsia="Times New Roman" w:hAnsi="Times New Roman"/>
                <w:b/>
              </w:rPr>
              <w:t>Genel Değerlendirme</w:t>
            </w:r>
          </w:p>
        </w:tc>
      </w:tr>
      <w:tr w:rsidR="00D82C51">
        <w:trPr>
          <w:trHeight w:val="346"/>
        </w:trPr>
        <w:tc>
          <w:tcPr>
            <w:tcW w:w="2120" w:type="dxa"/>
            <w:shd w:val="clear" w:color="auto" w:fill="auto"/>
            <w:vAlign w:val="bottom"/>
          </w:tcPr>
          <w:p w:rsidR="00D82C51" w:rsidRDefault="00D82C51">
            <w:pPr>
              <w:spacing w:line="0" w:lineRule="atLeast"/>
              <w:rPr>
                <w:rFonts w:ascii="Times New Roman" w:eastAsia="Times New Roman" w:hAnsi="Times New Roman"/>
                <w:sz w:val="24"/>
              </w:rPr>
            </w:pPr>
          </w:p>
        </w:tc>
        <w:tc>
          <w:tcPr>
            <w:tcW w:w="2060" w:type="dxa"/>
            <w:shd w:val="clear" w:color="auto" w:fill="auto"/>
            <w:vAlign w:val="bottom"/>
          </w:tcPr>
          <w:p w:rsidR="00D82C51" w:rsidRDefault="005515C9">
            <w:pPr>
              <w:spacing w:line="0" w:lineRule="atLeast"/>
              <w:ind w:left="180"/>
              <w:rPr>
                <w:rFonts w:ascii="Times New Roman" w:eastAsia="Times New Roman" w:hAnsi="Times New Roman"/>
                <w:b/>
              </w:rPr>
            </w:pPr>
            <w:proofErr w:type="gramStart"/>
            <w:r>
              <w:rPr>
                <w:rFonts w:ascii="Times New Roman" w:eastAsia="Times New Roman" w:hAnsi="Times New Roman"/>
                <w:b/>
              </w:rPr>
              <w:t>olan</w:t>
            </w:r>
            <w:proofErr w:type="gramEnd"/>
            <w:r>
              <w:rPr>
                <w:rFonts w:ascii="Times New Roman" w:eastAsia="Times New Roman" w:hAnsi="Times New Roman"/>
                <w:b/>
              </w:rPr>
              <w:t xml:space="preserve"> YDK’ ları için</w:t>
            </w:r>
          </w:p>
        </w:tc>
        <w:tc>
          <w:tcPr>
            <w:tcW w:w="2200" w:type="dxa"/>
            <w:shd w:val="clear" w:color="auto" w:fill="auto"/>
            <w:vAlign w:val="bottom"/>
          </w:tcPr>
          <w:p w:rsidR="00D82C51" w:rsidRDefault="005515C9">
            <w:pPr>
              <w:spacing w:line="0" w:lineRule="atLeast"/>
              <w:ind w:left="260"/>
              <w:rPr>
                <w:rFonts w:ascii="Times New Roman" w:eastAsia="Times New Roman" w:hAnsi="Times New Roman"/>
                <w:b/>
              </w:rPr>
            </w:pPr>
            <w:proofErr w:type="gramStart"/>
            <w:r>
              <w:rPr>
                <w:rFonts w:ascii="Times New Roman" w:eastAsia="Times New Roman" w:hAnsi="Times New Roman"/>
                <w:b/>
              </w:rPr>
              <w:t>olan</w:t>
            </w:r>
            <w:proofErr w:type="gramEnd"/>
            <w:r>
              <w:rPr>
                <w:rFonts w:ascii="Times New Roman" w:eastAsia="Times New Roman" w:hAnsi="Times New Roman"/>
                <w:b/>
              </w:rPr>
              <w:t xml:space="preserve"> YDK ’ları için</w:t>
            </w:r>
          </w:p>
        </w:tc>
        <w:tc>
          <w:tcPr>
            <w:tcW w:w="226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119"/>
        </w:trPr>
        <w:tc>
          <w:tcPr>
            <w:tcW w:w="2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20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22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2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16"/>
        </w:trPr>
        <w:tc>
          <w:tcPr>
            <w:tcW w:w="2120" w:type="dxa"/>
            <w:shd w:val="clear" w:color="auto" w:fill="auto"/>
            <w:vAlign w:val="bottom"/>
          </w:tcPr>
          <w:p w:rsidR="00D82C51" w:rsidRDefault="005515C9">
            <w:pPr>
              <w:spacing w:line="216" w:lineRule="exact"/>
              <w:ind w:left="120"/>
              <w:rPr>
                <w:rFonts w:ascii="Times New Roman" w:eastAsia="Times New Roman" w:hAnsi="Times New Roman"/>
                <w:b/>
              </w:rPr>
            </w:pPr>
            <w:r>
              <w:rPr>
                <w:rFonts w:ascii="Times New Roman" w:eastAsia="Times New Roman" w:hAnsi="Times New Roman"/>
                <w:b/>
              </w:rPr>
              <w:t>Son İşlem 1</w:t>
            </w:r>
          </w:p>
        </w:tc>
        <w:tc>
          <w:tcPr>
            <w:tcW w:w="2060" w:type="dxa"/>
            <w:shd w:val="clear" w:color="auto" w:fill="auto"/>
            <w:vAlign w:val="bottom"/>
          </w:tcPr>
          <w:p w:rsidR="00D82C51" w:rsidRDefault="005515C9">
            <w:pPr>
              <w:spacing w:line="216" w:lineRule="exact"/>
              <w:ind w:left="120"/>
              <w:jc w:val="center"/>
              <w:rPr>
                <w:rFonts w:ascii="Times New Roman" w:eastAsia="Times New Roman" w:hAnsi="Times New Roman"/>
              </w:rPr>
            </w:pPr>
            <w:r>
              <w:rPr>
                <w:rFonts w:ascii="Times New Roman" w:eastAsia="Times New Roman" w:hAnsi="Times New Roman"/>
              </w:rPr>
              <w:t>9/10</w:t>
            </w:r>
          </w:p>
        </w:tc>
        <w:tc>
          <w:tcPr>
            <w:tcW w:w="2200" w:type="dxa"/>
            <w:shd w:val="clear" w:color="auto" w:fill="auto"/>
            <w:vAlign w:val="bottom"/>
          </w:tcPr>
          <w:p w:rsidR="00D82C51" w:rsidRDefault="005515C9">
            <w:pPr>
              <w:spacing w:line="216" w:lineRule="exact"/>
              <w:ind w:left="140"/>
              <w:jc w:val="center"/>
              <w:rPr>
                <w:rFonts w:ascii="Times New Roman" w:eastAsia="Times New Roman" w:hAnsi="Times New Roman"/>
              </w:rPr>
            </w:pPr>
            <w:r>
              <w:rPr>
                <w:rFonts w:ascii="Times New Roman" w:eastAsia="Times New Roman" w:hAnsi="Times New Roman"/>
              </w:rPr>
              <w:t>3/10</w:t>
            </w:r>
          </w:p>
        </w:tc>
        <w:tc>
          <w:tcPr>
            <w:tcW w:w="2260" w:type="dxa"/>
            <w:shd w:val="clear" w:color="auto" w:fill="auto"/>
            <w:vAlign w:val="bottom"/>
          </w:tcPr>
          <w:p w:rsidR="00D82C51" w:rsidRDefault="005515C9">
            <w:pPr>
              <w:spacing w:line="216" w:lineRule="exact"/>
              <w:jc w:val="center"/>
              <w:rPr>
                <w:rFonts w:ascii="Times New Roman" w:eastAsia="Times New Roman" w:hAnsi="Times New Roman"/>
              </w:rPr>
            </w:pPr>
            <w:r>
              <w:rPr>
                <w:rFonts w:ascii="Times New Roman" w:eastAsia="Times New Roman" w:hAnsi="Times New Roman"/>
              </w:rPr>
              <w:t>13/20</w:t>
            </w:r>
          </w:p>
        </w:tc>
      </w:tr>
      <w:tr w:rsidR="00D82C51">
        <w:trPr>
          <w:trHeight w:val="346"/>
        </w:trPr>
        <w:tc>
          <w:tcPr>
            <w:tcW w:w="2120" w:type="dxa"/>
            <w:shd w:val="clear" w:color="auto" w:fill="auto"/>
            <w:vAlign w:val="bottom"/>
          </w:tcPr>
          <w:p w:rsidR="00D82C51" w:rsidRDefault="005515C9">
            <w:pPr>
              <w:spacing w:line="0" w:lineRule="atLeast"/>
              <w:ind w:left="120"/>
              <w:rPr>
                <w:rFonts w:ascii="Times New Roman" w:eastAsia="Times New Roman" w:hAnsi="Times New Roman"/>
                <w:b/>
              </w:rPr>
            </w:pPr>
            <w:r>
              <w:rPr>
                <w:rFonts w:ascii="Times New Roman" w:eastAsia="Times New Roman" w:hAnsi="Times New Roman"/>
                <w:b/>
              </w:rPr>
              <w:t>Son İşlem 2</w:t>
            </w:r>
          </w:p>
        </w:tc>
        <w:tc>
          <w:tcPr>
            <w:tcW w:w="2060" w:type="dxa"/>
            <w:shd w:val="clear" w:color="auto" w:fill="auto"/>
            <w:vAlign w:val="bottom"/>
          </w:tcPr>
          <w:p w:rsidR="00D82C51" w:rsidRDefault="005515C9">
            <w:pPr>
              <w:spacing w:line="0" w:lineRule="atLeast"/>
              <w:ind w:left="120"/>
              <w:jc w:val="center"/>
              <w:rPr>
                <w:rFonts w:ascii="Times New Roman" w:eastAsia="Times New Roman" w:hAnsi="Times New Roman"/>
              </w:rPr>
            </w:pPr>
            <w:r>
              <w:rPr>
                <w:rFonts w:ascii="Times New Roman" w:eastAsia="Times New Roman" w:hAnsi="Times New Roman"/>
              </w:rPr>
              <w:t>9/10</w:t>
            </w:r>
          </w:p>
        </w:tc>
        <w:tc>
          <w:tcPr>
            <w:tcW w:w="2200" w:type="dxa"/>
            <w:shd w:val="clear" w:color="auto" w:fill="auto"/>
            <w:vAlign w:val="bottom"/>
          </w:tcPr>
          <w:p w:rsidR="00D82C51" w:rsidRDefault="005515C9">
            <w:pPr>
              <w:spacing w:line="0" w:lineRule="atLeast"/>
              <w:ind w:left="140"/>
              <w:jc w:val="center"/>
              <w:rPr>
                <w:rFonts w:ascii="Times New Roman" w:eastAsia="Times New Roman" w:hAnsi="Times New Roman"/>
              </w:rPr>
            </w:pPr>
            <w:r>
              <w:rPr>
                <w:rFonts w:ascii="Times New Roman" w:eastAsia="Times New Roman" w:hAnsi="Times New Roman"/>
              </w:rPr>
              <w:t>2/10</w:t>
            </w:r>
          </w:p>
        </w:tc>
        <w:tc>
          <w:tcPr>
            <w:tcW w:w="2260" w:type="dxa"/>
            <w:shd w:val="clear" w:color="auto" w:fill="auto"/>
            <w:vAlign w:val="bottom"/>
          </w:tcPr>
          <w:p w:rsidR="00D82C51" w:rsidRDefault="005515C9">
            <w:pPr>
              <w:spacing w:line="0" w:lineRule="atLeast"/>
              <w:jc w:val="center"/>
              <w:rPr>
                <w:rFonts w:ascii="Times New Roman" w:eastAsia="Times New Roman" w:hAnsi="Times New Roman"/>
              </w:rPr>
            </w:pPr>
            <w:r>
              <w:rPr>
                <w:rFonts w:ascii="Times New Roman" w:eastAsia="Times New Roman" w:hAnsi="Times New Roman"/>
              </w:rPr>
              <w:t>11/20</w:t>
            </w:r>
          </w:p>
        </w:tc>
      </w:tr>
      <w:tr w:rsidR="00D82C51">
        <w:trPr>
          <w:trHeight w:val="343"/>
        </w:trPr>
        <w:tc>
          <w:tcPr>
            <w:tcW w:w="2120" w:type="dxa"/>
            <w:shd w:val="clear" w:color="auto" w:fill="auto"/>
            <w:vAlign w:val="bottom"/>
          </w:tcPr>
          <w:p w:rsidR="00D82C51" w:rsidRDefault="005515C9">
            <w:pPr>
              <w:spacing w:line="0" w:lineRule="atLeast"/>
              <w:ind w:left="120"/>
              <w:rPr>
                <w:rFonts w:ascii="Times New Roman" w:eastAsia="Times New Roman" w:hAnsi="Times New Roman"/>
                <w:b/>
              </w:rPr>
            </w:pPr>
            <w:r>
              <w:rPr>
                <w:rFonts w:ascii="Times New Roman" w:eastAsia="Times New Roman" w:hAnsi="Times New Roman"/>
                <w:b/>
              </w:rPr>
              <w:t>Son İşlem 3</w:t>
            </w:r>
          </w:p>
        </w:tc>
        <w:tc>
          <w:tcPr>
            <w:tcW w:w="2060" w:type="dxa"/>
            <w:shd w:val="clear" w:color="auto" w:fill="auto"/>
            <w:vAlign w:val="bottom"/>
          </w:tcPr>
          <w:p w:rsidR="00D82C51" w:rsidRDefault="005515C9">
            <w:pPr>
              <w:spacing w:line="0" w:lineRule="atLeast"/>
              <w:ind w:left="120"/>
              <w:jc w:val="center"/>
              <w:rPr>
                <w:rFonts w:ascii="Times New Roman" w:eastAsia="Times New Roman" w:hAnsi="Times New Roman"/>
                <w:w w:val="96"/>
              </w:rPr>
            </w:pPr>
            <w:r>
              <w:rPr>
                <w:rFonts w:ascii="Times New Roman" w:eastAsia="Times New Roman" w:hAnsi="Times New Roman"/>
                <w:w w:val="96"/>
              </w:rPr>
              <w:t>10/10</w:t>
            </w:r>
          </w:p>
        </w:tc>
        <w:tc>
          <w:tcPr>
            <w:tcW w:w="2200" w:type="dxa"/>
            <w:shd w:val="clear" w:color="auto" w:fill="auto"/>
            <w:vAlign w:val="bottom"/>
          </w:tcPr>
          <w:p w:rsidR="00D82C51" w:rsidRDefault="005515C9">
            <w:pPr>
              <w:spacing w:line="0" w:lineRule="atLeast"/>
              <w:ind w:left="140"/>
              <w:jc w:val="center"/>
              <w:rPr>
                <w:rFonts w:ascii="Times New Roman" w:eastAsia="Times New Roman" w:hAnsi="Times New Roman"/>
              </w:rPr>
            </w:pPr>
            <w:r>
              <w:rPr>
                <w:rFonts w:ascii="Times New Roman" w:eastAsia="Times New Roman" w:hAnsi="Times New Roman"/>
              </w:rPr>
              <w:t>3/10</w:t>
            </w:r>
          </w:p>
        </w:tc>
        <w:tc>
          <w:tcPr>
            <w:tcW w:w="2260" w:type="dxa"/>
            <w:shd w:val="clear" w:color="auto" w:fill="auto"/>
            <w:vAlign w:val="bottom"/>
          </w:tcPr>
          <w:p w:rsidR="00D82C51" w:rsidRDefault="005515C9">
            <w:pPr>
              <w:spacing w:line="0" w:lineRule="atLeast"/>
              <w:jc w:val="center"/>
              <w:rPr>
                <w:rFonts w:ascii="Times New Roman" w:eastAsia="Times New Roman" w:hAnsi="Times New Roman"/>
              </w:rPr>
            </w:pPr>
            <w:r>
              <w:rPr>
                <w:rFonts w:ascii="Times New Roman" w:eastAsia="Times New Roman" w:hAnsi="Times New Roman"/>
              </w:rPr>
              <w:t>13/20</w:t>
            </w:r>
          </w:p>
        </w:tc>
      </w:tr>
      <w:tr w:rsidR="00D82C51">
        <w:trPr>
          <w:trHeight w:val="346"/>
        </w:trPr>
        <w:tc>
          <w:tcPr>
            <w:tcW w:w="2120" w:type="dxa"/>
            <w:shd w:val="clear" w:color="auto" w:fill="auto"/>
            <w:vAlign w:val="bottom"/>
          </w:tcPr>
          <w:p w:rsidR="00D82C51" w:rsidRDefault="005515C9">
            <w:pPr>
              <w:spacing w:line="0" w:lineRule="atLeast"/>
              <w:ind w:left="120"/>
              <w:rPr>
                <w:rFonts w:ascii="Times New Roman" w:eastAsia="Times New Roman" w:hAnsi="Times New Roman"/>
                <w:b/>
              </w:rPr>
            </w:pPr>
            <w:r>
              <w:rPr>
                <w:rFonts w:ascii="Times New Roman" w:eastAsia="Times New Roman" w:hAnsi="Times New Roman"/>
                <w:b/>
              </w:rPr>
              <w:t>Son İşlem 4</w:t>
            </w:r>
          </w:p>
        </w:tc>
        <w:tc>
          <w:tcPr>
            <w:tcW w:w="2060" w:type="dxa"/>
            <w:shd w:val="clear" w:color="auto" w:fill="auto"/>
            <w:vAlign w:val="bottom"/>
          </w:tcPr>
          <w:p w:rsidR="00D82C51" w:rsidRDefault="005515C9">
            <w:pPr>
              <w:spacing w:line="0" w:lineRule="atLeast"/>
              <w:ind w:left="120"/>
              <w:jc w:val="center"/>
              <w:rPr>
                <w:rFonts w:ascii="Times New Roman" w:eastAsia="Times New Roman" w:hAnsi="Times New Roman"/>
              </w:rPr>
            </w:pPr>
            <w:r>
              <w:rPr>
                <w:rFonts w:ascii="Times New Roman" w:eastAsia="Times New Roman" w:hAnsi="Times New Roman"/>
              </w:rPr>
              <w:t>7/10</w:t>
            </w:r>
          </w:p>
        </w:tc>
        <w:tc>
          <w:tcPr>
            <w:tcW w:w="2200" w:type="dxa"/>
            <w:shd w:val="clear" w:color="auto" w:fill="auto"/>
            <w:vAlign w:val="bottom"/>
          </w:tcPr>
          <w:p w:rsidR="00D82C51" w:rsidRDefault="005515C9">
            <w:pPr>
              <w:spacing w:line="0" w:lineRule="atLeast"/>
              <w:ind w:left="140"/>
              <w:jc w:val="center"/>
              <w:rPr>
                <w:rFonts w:ascii="Times New Roman" w:eastAsia="Times New Roman" w:hAnsi="Times New Roman"/>
              </w:rPr>
            </w:pPr>
            <w:r>
              <w:rPr>
                <w:rFonts w:ascii="Times New Roman" w:eastAsia="Times New Roman" w:hAnsi="Times New Roman"/>
              </w:rPr>
              <w:t>2/10</w:t>
            </w:r>
          </w:p>
        </w:tc>
        <w:tc>
          <w:tcPr>
            <w:tcW w:w="2260" w:type="dxa"/>
            <w:shd w:val="clear" w:color="auto" w:fill="auto"/>
            <w:vAlign w:val="bottom"/>
          </w:tcPr>
          <w:p w:rsidR="00D82C51" w:rsidRDefault="005515C9">
            <w:pPr>
              <w:spacing w:line="0" w:lineRule="atLeast"/>
              <w:jc w:val="center"/>
              <w:rPr>
                <w:rFonts w:ascii="Times New Roman" w:eastAsia="Times New Roman" w:hAnsi="Times New Roman"/>
                <w:w w:val="95"/>
              </w:rPr>
            </w:pPr>
            <w:r>
              <w:rPr>
                <w:rFonts w:ascii="Times New Roman" w:eastAsia="Times New Roman" w:hAnsi="Times New Roman"/>
                <w:w w:val="95"/>
              </w:rPr>
              <w:t>9/20</w:t>
            </w:r>
          </w:p>
        </w:tc>
      </w:tr>
      <w:tr w:rsidR="00D82C51">
        <w:trPr>
          <w:trHeight w:val="346"/>
        </w:trPr>
        <w:tc>
          <w:tcPr>
            <w:tcW w:w="2120" w:type="dxa"/>
            <w:shd w:val="clear" w:color="auto" w:fill="auto"/>
            <w:vAlign w:val="bottom"/>
          </w:tcPr>
          <w:p w:rsidR="00D82C51" w:rsidRDefault="005515C9">
            <w:pPr>
              <w:spacing w:line="0" w:lineRule="atLeast"/>
              <w:ind w:left="120"/>
              <w:rPr>
                <w:rFonts w:ascii="Times New Roman" w:eastAsia="Times New Roman" w:hAnsi="Times New Roman"/>
                <w:b/>
              </w:rPr>
            </w:pPr>
            <w:r>
              <w:rPr>
                <w:rFonts w:ascii="Times New Roman" w:eastAsia="Times New Roman" w:hAnsi="Times New Roman"/>
                <w:b/>
              </w:rPr>
              <w:t>Son İşlem 5</w:t>
            </w:r>
          </w:p>
        </w:tc>
        <w:tc>
          <w:tcPr>
            <w:tcW w:w="2060" w:type="dxa"/>
            <w:shd w:val="clear" w:color="auto" w:fill="auto"/>
            <w:vAlign w:val="bottom"/>
          </w:tcPr>
          <w:p w:rsidR="00D82C51" w:rsidRDefault="005515C9">
            <w:pPr>
              <w:spacing w:line="0" w:lineRule="atLeast"/>
              <w:ind w:left="120"/>
              <w:jc w:val="center"/>
              <w:rPr>
                <w:rFonts w:ascii="Times New Roman" w:eastAsia="Times New Roman" w:hAnsi="Times New Roman"/>
              </w:rPr>
            </w:pPr>
            <w:r>
              <w:rPr>
                <w:rFonts w:ascii="Times New Roman" w:eastAsia="Times New Roman" w:hAnsi="Times New Roman"/>
              </w:rPr>
              <w:t>8/10</w:t>
            </w:r>
          </w:p>
        </w:tc>
        <w:tc>
          <w:tcPr>
            <w:tcW w:w="2200" w:type="dxa"/>
            <w:shd w:val="clear" w:color="auto" w:fill="auto"/>
            <w:vAlign w:val="bottom"/>
          </w:tcPr>
          <w:p w:rsidR="00D82C51" w:rsidRDefault="005515C9">
            <w:pPr>
              <w:spacing w:line="0" w:lineRule="atLeast"/>
              <w:ind w:left="140"/>
              <w:jc w:val="center"/>
              <w:rPr>
                <w:rFonts w:ascii="Times New Roman" w:eastAsia="Times New Roman" w:hAnsi="Times New Roman"/>
              </w:rPr>
            </w:pPr>
            <w:r>
              <w:rPr>
                <w:rFonts w:ascii="Times New Roman" w:eastAsia="Times New Roman" w:hAnsi="Times New Roman"/>
              </w:rPr>
              <w:t>1/10</w:t>
            </w:r>
          </w:p>
        </w:tc>
        <w:tc>
          <w:tcPr>
            <w:tcW w:w="2260" w:type="dxa"/>
            <w:shd w:val="clear" w:color="auto" w:fill="auto"/>
            <w:vAlign w:val="bottom"/>
          </w:tcPr>
          <w:p w:rsidR="00D82C51" w:rsidRDefault="005515C9">
            <w:pPr>
              <w:spacing w:line="0" w:lineRule="atLeast"/>
              <w:jc w:val="center"/>
              <w:rPr>
                <w:rFonts w:ascii="Times New Roman" w:eastAsia="Times New Roman" w:hAnsi="Times New Roman"/>
                <w:w w:val="95"/>
              </w:rPr>
            </w:pPr>
            <w:r>
              <w:rPr>
                <w:rFonts w:ascii="Times New Roman" w:eastAsia="Times New Roman" w:hAnsi="Times New Roman"/>
                <w:w w:val="95"/>
              </w:rPr>
              <w:t>9/20</w:t>
            </w:r>
          </w:p>
        </w:tc>
      </w:tr>
      <w:tr w:rsidR="00D82C51">
        <w:trPr>
          <w:trHeight w:val="346"/>
        </w:trPr>
        <w:tc>
          <w:tcPr>
            <w:tcW w:w="2120" w:type="dxa"/>
            <w:shd w:val="clear" w:color="auto" w:fill="auto"/>
            <w:vAlign w:val="bottom"/>
          </w:tcPr>
          <w:p w:rsidR="00D82C51" w:rsidRDefault="005515C9">
            <w:pPr>
              <w:spacing w:line="0" w:lineRule="atLeast"/>
              <w:ind w:left="120"/>
              <w:rPr>
                <w:rFonts w:ascii="Times New Roman" w:eastAsia="Times New Roman" w:hAnsi="Times New Roman"/>
                <w:b/>
              </w:rPr>
            </w:pPr>
            <w:r>
              <w:rPr>
                <w:rFonts w:ascii="Times New Roman" w:eastAsia="Times New Roman" w:hAnsi="Times New Roman"/>
                <w:b/>
              </w:rPr>
              <w:t>Son İşlem 6</w:t>
            </w:r>
          </w:p>
        </w:tc>
        <w:tc>
          <w:tcPr>
            <w:tcW w:w="2060" w:type="dxa"/>
            <w:shd w:val="clear" w:color="auto" w:fill="auto"/>
            <w:vAlign w:val="bottom"/>
          </w:tcPr>
          <w:p w:rsidR="00D82C51" w:rsidRDefault="005515C9">
            <w:pPr>
              <w:spacing w:line="0" w:lineRule="atLeast"/>
              <w:ind w:left="120"/>
              <w:jc w:val="center"/>
              <w:rPr>
                <w:rFonts w:ascii="Times New Roman" w:eastAsia="Times New Roman" w:hAnsi="Times New Roman"/>
              </w:rPr>
            </w:pPr>
            <w:r>
              <w:rPr>
                <w:rFonts w:ascii="Times New Roman" w:eastAsia="Times New Roman" w:hAnsi="Times New Roman"/>
              </w:rPr>
              <w:t>7/10</w:t>
            </w:r>
          </w:p>
        </w:tc>
        <w:tc>
          <w:tcPr>
            <w:tcW w:w="2200" w:type="dxa"/>
            <w:shd w:val="clear" w:color="auto" w:fill="auto"/>
            <w:vAlign w:val="bottom"/>
          </w:tcPr>
          <w:p w:rsidR="00D82C51" w:rsidRDefault="005515C9">
            <w:pPr>
              <w:spacing w:line="0" w:lineRule="atLeast"/>
              <w:ind w:left="140"/>
              <w:jc w:val="center"/>
              <w:rPr>
                <w:rFonts w:ascii="Times New Roman" w:eastAsia="Times New Roman" w:hAnsi="Times New Roman"/>
              </w:rPr>
            </w:pPr>
            <w:r>
              <w:rPr>
                <w:rFonts w:ascii="Times New Roman" w:eastAsia="Times New Roman" w:hAnsi="Times New Roman"/>
              </w:rPr>
              <w:t>1/10</w:t>
            </w:r>
          </w:p>
        </w:tc>
        <w:tc>
          <w:tcPr>
            <w:tcW w:w="2260" w:type="dxa"/>
            <w:shd w:val="clear" w:color="auto" w:fill="auto"/>
            <w:vAlign w:val="bottom"/>
          </w:tcPr>
          <w:p w:rsidR="00D82C51" w:rsidRDefault="005515C9">
            <w:pPr>
              <w:spacing w:line="0" w:lineRule="atLeast"/>
              <w:jc w:val="center"/>
              <w:rPr>
                <w:rFonts w:ascii="Times New Roman" w:eastAsia="Times New Roman" w:hAnsi="Times New Roman"/>
                <w:w w:val="95"/>
              </w:rPr>
            </w:pPr>
            <w:r>
              <w:rPr>
                <w:rFonts w:ascii="Times New Roman" w:eastAsia="Times New Roman" w:hAnsi="Times New Roman"/>
                <w:w w:val="95"/>
              </w:rPr>
              <w:t>8/20</w:t>
            </w:r>
          </w:p>
        </w:tc>
      </w:tr>
      <w:tr w:rsidR="00D82C51">
        <w:trPr>
          <w:trHeight w:val="343"/>
        </w:trPr>
        <w:tc>
          <w:tcPr>
            <w:tcW w:w="2120" w:type="dxa"/>
            <w:shd w:val="clear" w:color="auto" w:fill="auto"/>
            <w:vAlign w:val="bottom"/>
          </w:tcPr>
          <w:p w:rsidR="00D82C51" w:rsidRDefault="005515C9">
            <w:pPr>
              <w:spacing w:line="0" w:lineRule="atLeast"/>
              <w:ind w:left="120"/>
              <w:rPr>
                <w:rFonts w:ascii="Times New Roman" w:eastAsia="Times New Roman" w:hAnsi="Times New Roman"/>
                <w:b/>
              </w:rPr>
            </w:pPr>
            <w:r>
              <w:rPr>
                <w:rFonts w:ascii="Times New Roman" w:eastAsia="Times New Roman" w:hAnsi="Times New Roman"/>
                <w:b/>
              </w:rPr>
              <w:t>Son İşlem 7</w:t>
            </w:r>
          </w:p>
        </w:tc>
        <w:tc>
          <w:tcPr>
            <w:tcW w:w="2060" w:type="dxa"/>
            <w:shd w:val="clear" w:color="auto" w:fill="auto"/>
            <w:vAlign w:val="bottom"/>
          </w:tcPr>
          <w:p w:rsidR="00D82C51" w:rsidRDefault="005515C9">
            <w:pPr>
              <w:spacing w:line="0" w:lineRule="atLeast"/>
              <w:ind w:left="120"/>
              <w:jc w:val="center"/>
              <w:rPr>
                <w:rFonts w:ascii="Times New Roman" w:eastAsia="Times New Roman" w:hAnsi="Times New Roman"/>
              </w:rPr>
            </w:pPr>
            <w:r>
              <w:rPr>
                <w:rFonts w:ascii="Times New Roman" w:eastAsia="Times New Roman" w:hAnsi="Times New Roman"/>
              </w:rPr>
              <w:t>5/10</w:t>
            </w:r>
          </w:p>
        </w:tc>
        <w:tc>
          <w:tcPr>
            <w:tcW w:w="2200" w:type="dxa"/>
            <w:shd w:val="clear" w:color="auto" w:fill="auto"/>
            <w:vAlign w:val="bottom"/>
          </w:tcPr>
          <w:p w:rsidR="00D82C51" w:rsidRDefault="005515C9">
            <w:pPr>
              <w:spacing w:line="0" w:lineRule="atLeast"/>
              <w:ind w:left="140"/>
              <w:jc w:val="center"/>
              <w:rPr>
                <w:rFonts w:ascii="Times New Roman" w:eastAsia="Times New Roman" w:hAnsi="Times New Roman"/>
              </w:rPr>
            </w:pPr>
            <w:r>
              <w:rPr>
                <w:rFonts w:ascii="Times New Roman" w:eastAsia="Times New Roman" w:hAnsi="Times New Roman"/>
              </w:rPr>
              <w:t>1/10</w:t>
            </w:r>
          </w:p>
        </w:tc>
        <w:tc>
          <w:tcPr>
            <w:tcW w:w="2260" w:type="dxa"/>
            <w:shd w:val="clear" w:color="auto" w:fill="auto"/>
            <w:vAlign w:val="bottom"/>
          </w:tcPr>
          <w:p w:rsidR="00D82C51" w:rsidRDefault="005515C9">
            <w:pPr>
              <w:spacing w:line="0" w:lineRule="atLeast"/>
              <w:jc w:val="center"/>
              <w:rPr>
                <w:rFonts w:ascii="Times New Roman" w:eastAsia="Times New Roman" w:hAnsi="Times New Roman"/>
                <w:w w:val="95"/>
              </w:rPr>
            </w:pPr>
            <w:r>
              <w:rPr>
                <w:rFonts w:ascii="Times New Roman" w:eastAsia="Times New Roman" w:hAnsi="Times New Roman"/>
                <w:w w:val="95"/>
              </w:rPr>
              <w:t>6/20</w:t>
            </w:r>
          </w:p>
        </w:tc>
      </w:tr>
      <w:tr w:rsidR="00D82C51">
        <w:trPr>
          <w:trHeight w:val="346"/>
        </w:trPr>
        <w:tc>
          <w:tcPr>
            <w:tcW w:w="2120" w:type="dxa"/>
            <w:shd w:val="clear" w:color="auto" w:fill="auto"/>
            <w:vAlign w:val="bottom"/>
          </w:tcPr>
          <w:p w:rsidR="00D82C51" w:rsidRDefault="005515C9">
            <w:pPr>
              <w:spacing w:line="0" w:lineRule="atLeast"/>
              <w:ind w:left="120"/>
              <w:rPr>
                <w:rFonts w:ascii="Times New Roman" w:eastAsia="Times New Roman" w:hAnsi="Times New Roman"/>
                <w:b/>
              </w:rPr>
            </w:pPr>
            <w:r>
              <w:rPr>
                <w:rFonts w:ascii="Times New Roman" w:eastAsia="Times New Roman" w:hAnsi="Times New Roman"/>
                <w:b/>
              </w:rPr>
              <w:t>Son İşlem 8</w:t>
            </w:r>
          </w:p>
        </w:tc>
        <w:tc>
          <w:tcPr>
            <w:tcW w:w="2060" w:type="dxa"/>
            <w:shd w:val="clear" w:color="auto" w:fill="auto"/>
            <w:vAlign w:val="bottom"/>
          </w:tcPr>
          <w:p w:rsidR="00D82C51" w:rsidRDefault="005515C9">
            <w:pPr>
              <w:spacing w:line="0" w:lineRule="atLeast"/>
              <w:ind w:left="120"/>
              <w:jc w:val="center"/>
              <w:rPr>
                <w:rFonts w:ascii="Times New Roman" w:eastAsia="Times New Roman" w:hAnsi="Times New Roman"/>
              </w:rPr>
            </w:pPr>
            <w:r>
              <w:rPr>
                <w:rFonts w:ascii="Times New Roman" w:eastAsia="Times New Roman" w:hAnsi="Times New Roman"/>
              </w:rPr>
              <w:t>7/10</w:t>
            </w:r>
          </w:p>
        </w:tc>
        <w:tc>
          <w:tcPr>
            <w:tcW w:w="2200" w:type="dxa"/>
            <w:shd w:val="clear" w:color="auto" w:fill="auto"/>
            <w:vAlign w:val="bottom"/>
          </w:tcPr>
          <w:p w:rsidR="00D82C51" w:rsidRDefault="005515C9">
            <w:pPr>
              <w:spacing w:line="0" w:lineRule="atLeast"/>
              <w:ind w:left="140"/>
              <w:jc w:val="center"/>
              <w:rPr>
                <w:rFonts w:ascii="Times New Roman" w:eastAsia="Times New Roman" w:hAnsi="Times New Roman"/>
              </w:rPr>
            </w:pPr>
            <w:r>
              <w:rPr>
                <w:rFonts w:ascii="Times New Roman" w:eastAsia="Times New Roman" w:hAnsi="Times New Roman"/>
              </w:rPr>
              <w:t>2/10</w:t>
            </w:r>
          </w:p>
        </w:tc>
        <w:tc>
          <w:tcPr>
            <w:tcW w:w="2260" w:type="dxa"/>
            <w:shd w:val="clear" w:color="auto" w:fill="auto"/>
            <w:vAlign w:val="bottom"/>
          </w:tcPr>
          <w:p w:rsidR="00D82C51" w:rsidRDefault="005515C9">
            <w:pPr>
              <w:spacing w:line="0" w:lineRule="atLeast"/>
              <w:jc w:val="center"/>
              <w:rPr>
                <w:rFonts w:ascii="Times New Roman" w:eastAsia="Times New Roman" w:hAnsi="Times New Roman"/>
                <w:w w:val="95"/>
              </w:rPr>
            </w:pPr>
            <w:r>
              <w:rPr>
                <w:rFonts w:ascii="Times New Roman" w:eastAsia="Times New Roman" w:hAnsi="Times New Roman"/>
                <w:w w:val="95"/>
              </w:rPr>
              <w:t>9/20</w:t>
            </w:r>
          </w:p>
        </w:tc>
      </w:tr>
      <w:tr w:rsidR="00D82C51">
        <w:trPr>
          <w:trHeight w:val="346"/>
        </w:trPr>
        <w:tc>
          <w:tcPr>
            <w:tcW w:w="2120" w:type="dxa"/>
            <w:shd w:val="clear" w:color="auto" w:fill="auto"/>
            <w:vAlign w:val="bottom"/>
          </w:tcPr>
          <w:p w:rsidR="00D82C51" w:rsidRDefault="005515C9">
            <w:pPr>
              <w:spacing w:line="0" w:lineRule="atLeast"/>
              <w:ind w:left="120"/>
              <w:rPr>
                <w:rFonts w:ascii="Times New Roman" w:eastAsia="Times New Roman" w:hAnsi="Times New Roman"/>
                <w:b/>
              </w:rPr>
            </w:pPr>
            <w:r>
              <w:rPr>
                <w:rFonts w:ascii="Times New Roman" w:eastAsia="Times New Roman" w:hAnsi="Times New Roman"/>
                <w:b/>
              </w:rPr>
              <w:t>Genel Değerlendirme</w:t>
            </w:r>
          </w:p>
        </w:tc>
        <w:tc>
          <w:tcPr>
            <w:tcW w:w="2060" w:type="dxa"/>
            <w:shd w:val="clear" w:color="auto" w:fill="auto"/>
            <w:vAlign w:val="bottom"/>
          </w:tcPr>
          <w:p w:rsidR="00D82C51" w:rsidRDefault="005515C9">
            <w:pPr>
              <w:spacing w:line="0" w:lineRule="atLeast"/>
              <w:ind w:left="120"/>
              <w:jc w:val="center"/>
              <w:rPr>
                <w:rFonts w:ascii="Times New Roman" w:eastAsia="Times New Roman" w:hAnsi="Times New Roman"/>
                <w:w w:val="99"/>
              </w:rPr>
            </w:pPr>
            <w:r>
              <w:rPr>
                <w:rFonts w:ascii="Times New Roman" w:eastAsia="Times New Roman" w:hAnsi="Times New Roman"/>
                <w:w w:val="99"/>
              </w:rPr>
              <w:t>62/80 (%77)</w:t>
            </w:r>
          </w:p>
        </w:tc>
        <w:tc>
          <w:tcPr>
            <w:tcW w:w="2200" w:type="dxa"/>
            <w:shd w:val="clear" w:color="auto" w:fill="auto"/>
            <w:vAlign w:val="bottom"/>
          </w:tcPr>
          <w:p w:rsidR="00D82C51" w:rsidRDefault="005515C9">
            <w:pPr>
              <w:spacing w:line="0" w:lineRule="atLeast"/>
              <w:ind w:left="140"/>
              <w:jc w:val="center"/>
              <w:rPr>
                <w:rFonts w:ascii="Times New Roman" w:eastAsia="Times New Roman" w:hAnsi="Times New Roman"/>
                <w:w w:val="99"/>
              </w:rPr>
            </w:pPr>
            <w:r>
              <w:rPr>
                <w:rFonts w:ascii="Times New Roman" w:eastAsia="Times New Roman" w:hAnsi="Times New Roman"/>
                <w:w w:val="99"/>
              </w:rPr>
              <w:t>15/80 (%18)</w:t>
            </w:r>
          </w:p>
        </w:tc>
        <w:tc>
          <w:tcPr>
            <w:tcW w:w="2260" w:type="dxa"/>
            <w:shd w:val="clear" w:color="auto" w:fill="auto"/>
            <w:vAlign w:val="bottom"/>
          </w:tcPr>
          <w:p w:rsidR="00D82C51" w:rsidRDefault="005515C9">
            <w:pPr>
              <w:spacing w:line="0" w:lineRule="atLeast"/>
              <w:jc w:val="center"/>
              <w:rPr>
                <w:rFonts w:ascii="Times New Roman" w:eastAsia="Times New Roman" w:hAnsi="Times New Roman"/>
                <w:w w:val="99"/>
              </w:rPr>
            </w:pPr>
            <w:r>
              <w:rPr>
                <w:rFonts w:ascii="Times New Roman" w:eastAsia="Times New Roman" w:hAnsi="Times New Roman"/>
                <w:w w:val="99"/>
              </w:rPr>
              <w:t>77/160 (%48)</w:t>
            </w:r>
          </w:p>
        </w:tc>
      </w:tr>
      <w:tr w:rsidR="00D82C51">
        <w:trPr>
          <w:trHeight w:val="119"/>
        </w:trPr>
        <w:tc>
          <w:tcPr>
            <w:tcW w:w="2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20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22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2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r>
    </w:tbl>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73"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25</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38" w:name="page38"/>
      <w:bookmarkEnd w:id="38"/>
    </w:p>
    <w:p w:rsidR="00D82C51" w:rsidRDefault="005515C9">
      <w:pPr>
        <w:spacing w:line="0" w:lineRule="atLeast"/>
        <w:ind w:left="980"/>
        <w:rPr>
          <w:rFonts w:ascii="Times New Roman" w:eastAsia="Times New Roman" w:hAnsi="Times New Roman"/>
          <w:sz w:val="22"/>
        </w:rPr>
      </w:pPr>
      <w:r>
        <w:rPr>
          <w:rFonts w:ascii="Times New Roman" w:eastAsia="Times New Roman" w:hAnsi="Times New Roman"/>
          <w:sz w:val="22"/>
        </w:rPr>
        <w:t>Tablo 5.2 analiz edildiğinde aşağıdaki bulgulara ulaşılmıştır:</w:t>
      </w:r>
    </w:p>
    <w:p w:rsidR="00D82C51" w:rsidRDefault="00D82C51">
      <w:pPr>
        <w:spacing w:line="152" w:lineRule="exact"/>
        <w:rPr>
          <w:rFonts w:ascii="Times New Roman" w:eastAsia="Times New Roman" w:hAnsi="Times New Roman"/>
        </w:rPr>
      </w:pPr>
    </w:p>
    <w:p w:rsidR="00D82C51" w:rsidRDefault="005515C9">
      <w:pPr>
        <w:numPr>
          <w:ilvl w:val="0"/>
          <w:numId w:val="9"/>
        </w:numPr>
        <w:tabs>
          <w:tab w:val="left" w:pos="1700"/>
        </w:tabs>
        <w:spacing w:line="344" w:lineRule="auto"/>
        <w:ind w:left="1700" w:hanging="370"/>
        <w:jc w:val="both"/>
        <w:rPr>
          <w:rFonts w:ascii="Symbol" w:eastAsia="Symbol" w:hAnsi="Symbol"/>
          <w:sz w:val="22"/>
        </w:rPr>
      </w:pPr>
      <w:r>
        <w:rPr>
          <w:rFonts w:ascii="Times New Roman" w:eastAsia="Times New Roman" w:hAnsi="Times New Roman"/>
          <w:sz w:val="22"/>
        </w:rPr>
        <w:t>Birden fazla son işlem tekniğini ardı ardına uygulamak yerine tek bir son işlem tekniğinin uygulanmasının performans artışı için daha etkili olduğu gözlemlenmiştir.</w:t>
      </w:r>
    </w:p>
    <w:p w:rsidR="00D82C51" w:rsidRDefault="00D82C51">
      <w:pPr>
        <w:spacing w:line="42" w:lineRule="exact"/>
        <w:rPr>
          <w:rFonts w:ascii="Symbol" w:eastAsia="Symbol" w:hAnsi="Symbol"/>
          <w:sz w:val="22"/>
        </w:rPr>
      </w:pPr>
    </w:p>
    <w:p w:rsidR="00D82C51" w:rsidRDefault="005515C9">
      <w:pPr>
        <w:numPr>
          <w:ilvl w:val="0"/>
          <w:numId w:val="9"/>
        </w:numPr>
        <w:tabs>
          <w:tab w:val="left" w:pos="1700"/>
        </w:tabs>
        <w:spacing w:line="333" w:lineRule="auto"/>
        <w:ind w:left="1700" w:right="20" w:hanging="370"/>
        <w:rPr>
          <w:rFonts w:ascii="Symbol" w:eastAsia="Symbol" w:hAnsi="Symbol"/>
          <w:sz w:val="22"/>
        </w:rPr>
      </w:pPr>
      <w:r>
        <w:rPr>
          <w:rFonts w:ascii="Times New Roman" w:eastAsia="Times New Roman" w:hAnsi="Times New Roman"/>
          <w:sz w:val="22"/>
        </w:rPr>
        <w:t>Önerilen son işlem tekniklerinin doğrusal olmama ölçütü göreceli olarak kötü YDK yapılarında daha etkili olduğu gözlemlenmiştir.</w:t>
      </w:r>
    </w:p>
    <w:p w:rsidR="00D82C51" w:rsidRDefault="00D82C51">
      <w:pPr>
        <w:spacing w:line="36" w:lineRule="exact"/>
        <w:rPr>
          <w:rFonts w:ascii="Times New Roman" w:eastAsia="Times New Roman" w:hAnsi="Times New Roman"/>
        </w:rPr>
      </w:pPr>
    </w:p>
    <w:p w:rsidR="00D82C51" w:rsidRDefault="005515C9">
      <w:pPr>
        <w:spacing w:line="376" w:lineRule="auto"/>
        <w:ind w:left="400" w:right="20" w:firstLine="622"/>
        <w:rPr>
          <w:rFonts w:ascii="Times New Roman" w:eastAsia="Times New Roman" w:hAnsi="Times New Roman"/>
          <w:sz w:val="21"/>
        </w:rPr>
      </w:pPr>
      <w:r>
        <w:rPr>
          <w:rFonts w:ascii="Times New Roman" w:eastAsia="Times New Roman" w:hAnsi="Times New Roman"/>
          <w:sz w:val="21"/>
        </w:rPr>
        <w:t>İlerideki çalışmalarda daha fazla deneme yapılarak yöntemin başarı yüzdesinin artabileceği düşünülmektedir. Yakın zamanda yayınlanan çalışmalar bu görüşü desteklemektedir [89]</w:t>
      </w:r>
    </w:p>
    <w:p w:rsidR="00D82C51" w:rsidRDefault="00D82C51">
      <w:pPr>
        <w:spacing w:line="396" w:lineRule="exact"/>
        <w:rPr>
          <w:rFonts w:ascii="Times New Roman" w:eastAsia="Times New Roman" w:hAnsi="Times New Roman"/>
        </w:rPr>
      </w:pPr>
    </w:p>
    <w:p w:rsidR="00D82C51" w:rsidRDefault="005515C9">
      <w:pPr>
        <w:tabs>
          <w:tab w:val="left" w:pos="960"/>
        </w:tabs>
        <w:spacing w:line="0" w:lineRule="atLeast"/>
        <w:ind w:left="400"/>
        <w:rPr>
          <w:rFonts w:ascii="Times New Roman" w:eastAsia="Times New Roman" w:hAnsi="Times New Roman"/>
          <w:b/>
          <w:sz w:val="23"/>
        </w:rPr>
      </w:pPr>
      <w:r>
        <w:rPr>
          <w:rFonts w:ascii="Times New Roman" w:eastAsia="Times New Roman" w:hAnsi="Times New Roman"/>
          <w:b/>
          <w:sz w:val="24"/>
        </w:rPr>
        <w:t>5.2.</w:t>
      </w:r>
      <w:r>
        <w:rPr>
          <w:rFonts w:ascii="Times New Roman" w:eastAsia="Times New Roman" w:hAnsi="Times New Roman"/>
        </w:rPr>
        <w:tab/>
      </w:r>
      <w:r>
        <w:rPr>
          <w:rFonts w:ascii="Times New Roman" w:eastAsia="Times New Roman" w:hAnsi="Times New Roman"/>
          <w:b/>
          <w:sz w:val="23"/>
        </w:rPr>
        <w:t>Algoritma II Performans Analizleri</w:t>
      </w:r>
    </w:p>
    <w:p w:rsidR="00D82C51" w:rsidRDefault="00D82C51">
      <w:pPr>
        <w:spacing w:line="384" w:lineRule="exact"/>
        <w:rPr>
          <w:rFonts w:ascii="Times New Roman" w:eastAsia="Times New Roman" w:hAnsi="Times New Roman"/>
        </w:rPr>
      </w:pPr>
    </w:p>
    <w:p w:rsidR="00D82C51" w:rsidRDefault="005515C9">
      <w:pPr>
        <w:spacing w:line="348" w:lineRule="auto"/>
        <w:ind w:left="400" w:right="20" w:firstLine="566"/>
        <w:rPr>
          <w:rFonts w:ascii="Times New Roman" w:eastAsia="Times New Roman" w:hAnsi="Times New Roman"/>
          <w:sz w:val="22"/>
        </w:rPr>
      </w:pPr>
      <w:r>
        <w:rPr>
          <w:rFonts w:ascii="Times New Roman" w:eastAsia="Times New Roman" w:hAnsi="Times New Roman"/>
          <w:sz w:val="22"/>
        </w:rPr>
        <w:t>Orijinal ve değiştirilmiş YDK yapıları için performans analizleri sırasıyla EK-2 ve EK-3 deki tablolarda verilmiştir.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64896" behindDoc="1" locked="0" layoutInCell="1" allowOverlap="1">
            <wp:simplePos x="0" y="0"/>
            <wp:positionH relativeFrom="column">
              <wp:posOffset>256540</wp:posOffset>
            </wp:positionH>
            <wp:positionV relativeFrom="paragraph">
              <wp:posOffset>-407035</wp:posOffset>
            </wp:positionV>
            <wp:extent cx="5490210" cy="1854200"/>
            <wp:effectExtent l="0" t="0" r="0" b="0"/>
            <wp:wrapNone/>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021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5" w:lineRule="exact"/>
        <w:rPr>
          <w:rFonts w:ascii="Times New Roman" w:eastAsia="Times New Roman" w:hAnsi="Times New Roman"/>
        </w:rPr>
      </w:pPr>
    </w:p>
    <w:p w:rsidR="00D82C51" w:rsidRDefault="005515C9">
      <w:pPr>
        <w:spacing w:line="348" w:lineRule="auto"/>
        <w:ind w:left="400" w:right="20" w:firstLine="566"/>
        <w:rPr>
          <w:rFonts w:ascii="Times New Roman" w:eastAsia="Times New Roman" w:hAnsi="Times New Roman"/>
          <w:sz w:val="22"/>
        </w:rPr>
      </w:pPr>
      <w:r>
        <w:rPr>
          <w:rFonts w:ascii="Times New Roman" w:eastAsia="Times New Roman" w:hAnsi="Times New Roman"/>
          <w:sz w:val="22"/>
        </w:rPr>
        <w:t>Literatürdeki mevcut çalışmalar ile Bölüm 3.2.2 ve Bölüm 3.2.3’de listelenen YDK yapılarının performans karşılaştırmaları sırasıyla Tablo 5.3 ve Tablo 5.4’ de verilmiştir.</w:t>
      </w:r>
    </w:p>
    <w:p w:rsidR="00D82C51" w:rsidRDefault="00D82C51">
      <w:pPr>
        <w:spacing w:line="200" w:lineRule="exact"/>
        <w:rPr>
          <w:rFonts w:ascii="Times New Roman" w:eastAsia="Times New Roman" w:hAnsi="Times New Roman"/>
        </w:rPr>
      </w:pPr>
    </w:p>
    <w:p w:rsidR="00D82C51" w:rsidRDefault="00D82C51">
      <w:pPr>
        <w:spacing w:line="312" w:lineRule="exact"/>
        <w:rPr>
          <w:rFonts w:ascii="Times New Roman" w:eastAsia="Times New Roman" w:hAnsi="Times New Roman"/>
        </w:rPr>
      </w:pPr>
    </w:p>
    <w:p w:rsidR="00D82C51" w:rsidRDefault="005515C9">
      <w:pPr>
        <w:spacing w:line="0" w:lineRule="atLeast"/>
        <w:ind w:left="520"/>
        <w:rPr>
          <w:rFonts w:ascii="Times New Roman" w:eastAsia="Times New Roman" w:hAnsi="Times New Roman"/>
        </w:rPr>
      </w:pPr>
      <w:r>
        <w:rPr>
          <w:rFonts w:ascii="Times New Roman" w:eastAsia="Times New Roman" w:hAnsi="Times New Roman"/>
          <w:b/>
        </w:rPr>
        <w:t xml:space="preserve">Tablo 5.3. </w:t>
      </w:r>
      <w:r>
        <w:rPr>
          <w:rFonts w:ascii="Times New Roman" w:eastAsia="Times New Roman" w:hAnsi="Times New Roman"/>
        </w:rPr>
        <w:t>Orijinal entropi kaynağından üretilen YDK yapılarının performans karşılaştırmaları (Devamı)</w:t>
      </w:r>
    </w:p>
    <w:p w:rsidR="00D82C51" w:rsidRDefault="00D82C51">
      <w:pPr>
        <w:spacing w:line="365"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280"/>
        <w:gridCol w:w="420"/>
        <w:gridCol w:w="780"/>
        <w:gridCol w:w="800"/>
        <w:gridCol w:w="860"/>
        <w:gridCol w:w="920"/>
        <w:gridCol w:w="820"/>
        <w:gridCol w:w="780"/>
        <w:gridCol w:w="780"/>
        <w:gridCol w:w="1220"/>
      </w:tblGrid>
      <w:tr w:rsidR="00D82C51">
        <w:trPr>
          <w:trHeight w:val="207"/>
        </w:trPr>
        <w:tc>
          <w:tcPr>
            <w:tcW w:w="1280" w:type="dxa"/>
            <w:shd w:val="clear" w:color="auto" w:fill="auto"/>
            <w:vAlign w:val="bottom"/>
          </w:tcPr>
          <w:p w:rsidR="00D82C51" w:rsidRDefault="005515C9">
            <w:pPr>
              <w:spacing w:line="0" w:lineRule="atLeast"/>
              <w:ind w:left="440"/>
              <w:rPr>
                <w:rFonts w:ascii="Times New Roman" w:eastAsia="Times New Roman" w:hAnsi="Times New Roman"/>
                <w:b/>
                <w:sz w:val="18"/>
              </w:rPr>
            </w:pPr>
            <w:r>
              <w:rPr>
                <w:rFonts w:ascii="Times New Roman" w:eastAsia="Times New Roman" w:hAnsi="Times New Roman"/>
                <w:b/>
                <w:sz w:val="18"/>
              </w:rPr>
              <w:t>YDK</w:t>
            </w:r>
          </w:p>
        </w:tc>
        <w:tc>
          <w:tcPr>
            <w:tcW w:w="420" w:type="dxa"/>
            <w:shd w:val="clear" w:color="auto" w:fill="auto"/>
            <w:vAlign w:val="bottom"/>
          </w:tcPr>
          <w:p w:rsidR="00D82C51" w:rsidRDefault="00D82C51">
            <w:pPr>
              <w:spacing w:line="0" w:lineRule="atLeast"/>
              <w:rPr>
                <w:rFonts w:ascii="Times New Roman" w:eastAsia="Times New Roman" w:hAnsi="Times New Roman"/>
                <w:sz w:val="18"/>
              </w:rPr>
            </w:pPr>
          </w:p>
        </w:tc>
        <w:tc>
          <w:tcPr>
            <w:tcW w:w="1580" w:type="dxa"/>
            <w:gridSpan w:val="2"/>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780" w:type="dxa"/>
            <w:gridSpan w:val="2"/>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Bit Bağımsızlık</w:t>
            </w:r>
          </w:p>
        </w:tc>
        <w:tc>
          <w:tcPr>
            <w:tcW w:w="2380" w:type="dxa"/>
            <w:gridSpan w:val="3"/>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Maksimum</w:t>
            </w:r>
          </w:p>
        </w:tc>
      </w:tr>
      <w:tr w:rsidR="00D82C51">
        <w:trPr>
          <w:trHeight w:val="310"/>
        </w:trPr>
        <w:tc>
          <w:tcPr>
            <w:tcW w:w="1280" w:type="dxa"/>
            <w:shd w:val="clear" w:color="auto" w:fill="auto"/>
            <w:vAlign w:val="bottom"/>
          </w:tcPr>
          <w:p w:rsidR="00D82C51" w:rsidRDefault="00D82C51">
            <w:pPr>
              <w:spacing w:line="0" w:lineRule="atLeast"/>
              <w:rPr>
                <w:rFonts w:ascii="Times New Roman" w:eastAsia="Times New Roman" w:hAnsi="Times New Roman"/>
                <w:sz w:val="24"/>
              </w:rPr>
            </w:pPr>
          </w:p>
        </w:tc>
        <w:tc>
          <w:tcPr>
            <w:tcW w:w="420" w:type="dxa"/>
            <w:shd w:val="clear" w:color="auto" w:fill="auto"/>
            <w:vAlign w:val="bottom"/>
          </w:tcPr>
          <w:p w:rsidR="00D82C51" w:rsidRDefault="00D82C51">
            <w:pPr>
              <w:spacing w:line="0" w:lineRule="atLeast"/>
              <w:rPr>
                <w:rFonts w:ascii="Times New Roman" w:eastAsia="Times New Roman" w:hAnsi="Times New Roman"/>
                <w:sz w:val="24"/>
              </w:rPr>
            </w:pP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800" w:type="dxa"/>
            <w:shd w:val="clear" w:color="auto" w:fill="auto"/>
            <w:vAlign w:val="bottom"/>
          </w:tcPr>
          <w:p w:rsidR="00D82C51" w:rsidRDefault="00D82C51">
            <w:pPr>
              <w:spacing w:line="0" w:lineRule="atLeast"/>
              <w:rPr>
                <w:rFonts w:ascii="Times New Roman" w:eastAsia="Times New Roman" w:hAnsi="Times New Roman"/>
                <w:sz w:val="24"/>
              </w:rPr>
            </w:pPr>
          </w:p>
        </w:tc>
        <w:tc>
          <w:tcPr>
            <w:tcW w:w="1780" w:type="dxa"/>
            <w:gridSpan w:val="2"/>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Kriteri</w:t>
            </w:r>
          </w:p>
        </w:tc>
        <w:tc>
          <w:tcPr>
            <w:tcW w:w="820" w:type="dxa"/>
            <w:shd w:val="clear" w:color="auto" w:fill="auto"/>
            <w:vAlign w:val="bottom"/>
          </w:tcPr>
          <w:p w:rsidR="00D82C51" w:rsidRDefault="00D82C51">
            <w:pPr>
              <w:spacing w:line="0" w:lineRule="atLeast"/>
              <w:rPr>
                <w:rFonts w:ascii="Times New Roman" w:eastAsia="Times New Roman" w:hAnsi="Times New Roman"/>
                <w:sz w:val="24"/>
              </w:rPr>
            </w:pP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12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I/O XOR</w:t>
            </w:r>
          </w:p>
        </w:tc>
      </w:tr>
      <w:tr w:rsidR="00D82C51">
        <w:trPr>
          <w:trHeight w:val="123"/>
        </w:trPr>
        <w:tc>
          <w:tcPr>
            <w:tcW w:w="1280" w:type="dxa"/>
            <w:shd w:val="clear" w:color="auto" w:fill="auto"/>
            <w:vAlign w:val="bottom"/>
          </w:tcPr>
          <w:p w:rsidR="00D82C51" w:rsidRDefault="00D82C51">
            <w:pPr>
              <w:spacing w:line="0" w:lineRule="atLeast"/>
              <w:rPr>
                <w:rFonts w:ascii="Times New Roman" w:eastAsia="Times New Roman" w:hAnsi="Times New Roman"/>
                <w:sz w:val="10"/>
              </w:rPr>
            </w:pPr>
          </w:p>
        </w:tc>
        <w:tc>
          <w:tcPr>
            <w:tcW w:w="4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20" w:type="dxa"/>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8"/>
        </w:trPr>
        <w:tc>
          <w:tcPr>
            <w:tcW w:w="1280" w:type="dxa"/>
            <w:shd w:val="clear" w:color="auto" w:fill="auto"/>
            <w:vAlign w:val="bottom"/>
          </w:tcPr>
          <w:p w:rsidR="00D82C51" w:rsidRDefault="00D82C51">
            <w:pPr>
              <w:spacing w:line="0" w:lineRule="atLeast"/>
              <w:rPr>
                <w:rFonts w:ascii="Times New Roman" w:eastAsia="Times New Roman" w:hAnsi="Times New Roman"/>
                <w:sz w:val="18"/>
              </w:rPr>
            </w:pPr>
          </w:p>
        </w:tc>
        <w:tc>
          <w:tcPr>
            <w:tcW w:w="420" w:type="dxa"/>
            <w:shd w:val="clear" w:color="auto" w:fill="auto"/>
            <w:vAlign w:val="bottom"/>
          </w:tcPr>
          <w:p w:rsidR="00D82C51" w:rsidRDefault="005515C9">
            <w:pPr>
              <w:spacing w:line="0" w:lineRule="atLeast"/>
              <w:ind w:left="120"/>
              <w:rPr>
                <w:rFonts w:ascii="Times New Roman" w:eastAsia="Times New Roman" w:hAnsi="Times New Roman"/>
                <w:b/>
                <w:w w:val="93"/>
                <w:sz w:val="18"/>
              </w:rPr>
            </w:pPr>
            <w:r>
              <w:rPr>
                <w:rFonts w:ascii="Times New Roman" w:eastAsia="Times New Roman" w:hAnsi="Times New Roman"/>
                <w:b/>
                <w:w w:val="93"/>
                <w:sz w:val="18"/>
              </w:rPr>
              <w:t>min</w:t>
            </w:r>
          </w:p>
        </w:tc>
        <w:tc>
          <w:tcPr>
            <w:tcW w:w="780" w:type="dxa"/>
            <w:shd w:val="clear" w:color="auto" w:fill="auto"/>
            <w:vAlign w:val="bottom"/>
          </w:tcPr>
          <w:p w:rsidR="00D82C51" w:rsidRDefault="005515C9">
            <w:pPr>
              <w:spacing w:line="0" w:lineRule="atLeast"/>
              <w:ind w:left="3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0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ort</w:t>
            </w:r>
          </w:p>
        </w:tc>
        <w:tc>
          <w:tcPr>
            <w:tcW w:w="86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Doğ.</w:t>
            </w:r>
          </w:p>
        </w:tc>
        <w:tc>
          <w:tcPr>
            <w:tcW w:w="92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KÇK</w:t>
            </w:r>
          </w:p>
        </w:tc>
        <w:tc>
          <w:tcPr>
            <w:tcW w:w="82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min</w:t>
            </w:r>
          </w:p>
        </w:tc>
        <w:tc>
          <w:tcPr>
            <w:tcW w:w="1220" w:type="dxa"/>
            <w:shd w:val="clear" w:color="auto" w:fill="auto"/>
            <w:vAlign w:val="bottom"/>
          </w:tcPr>
          <w:p w:rsidR="00D82C51" w:rsidRDefault="00D82C51">
            <w:pPr>
              <w:spacing w:line="0" w:lineRule="atLeast"/>
              <w:rPr>
                <w:rFonts w:ascii="Times New Roman" w:eastAsia="Times New Roman" w:hAnsi="Times New Roman"/>
                <w:sz w:val="18"/>
              </w:rPr>
            </w:pPr>
          </w:p>
        </w:tc>
      </w:tr>
      <w:tr w:rsidR="00D82C51">
        <w:trPr>
          <w:trHeight w:val="121"/>
        </w:trPr>
        <w:tc>
          <w:tcPr>
            <w:tcW w:w="12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4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3"/>
        </w:trPr>
        <w:tc>
          <w:tcPr>
            <w:tcW w:w="1280" w:type="dxa"/>
            <w:shd w:val="clear" w:color="auto" w:fill="auto"/>
            <w:vAlign w:val="bottom"/>
          </w:tcPr>
          <w:p w:rsidR="00D82C51" w:rsidRDefault="005515C9">
            <w:pPr>
              <w:spacing w:line="203" w:lineRule="exact"/>
              <w:ind w:left="120"/>
              <w:rPr>
                <w:rFonts w:ascii="Times New Roman" w:eastAsia="Times New Roman" w:hAnsi="Times New Roman"/>
                <w:sz w:val="18"/>
              </w:rPr>
            </w:pPr>
            <w:r>
              <w:rPr>
                <w:rFonts w:ascii="Times New Roman" w:eastAsia="Times New Roman" w:hAnsi="Times New Roman"/>
                <w:sz w:val="18"/>
              </w:rPr>
              <w:t>Kaynak [49]</w:t>
            </w:r>
          </w:p>
        </w:tc>
        <w:tc>
          <w:tcPr>
            <w:tcW w:w="420" w:type="dxa"/>
            <w:shd w:val="clear" w:color="auto" w:fill="auto"/>
            <w:vAlign w:val="bottom"/>
          </w:tcPr>
          <w:p w:rsidR="00D82C51" w:rsidRDefault="005515C9">
            <w:pPr>
              <w:spacing w:line="203" w:lineRule="exact"/>
              <w:ind w:left="140"/>
              <w:rPr>
                <w:rFonts w:ascii="Times New Roman" w:eastAsia="Times New Roman" w:hAnsi="Times New Roman"/>
                <w:w w:val="96"/>
                <w:sz w:val="18"/>
              </w:rPr>
            </w:pPr>
            <w:r>
              <w:rPr>
                <w:rFonts w:ascii="Times New Roman" w:eastAsia="Times New Roman" w:hAnsi="Times New Roman"/>
                <w:w w:val="96"/>
                <w:sz w:val="18"/>
              </w:rPr>
              <w:t>112</w:t>
            </w:r>
          </w:p>
        </w:tc>
        <w:tc>
          <w:tcPr>
            <w:tcW w:w="780" w:type="dxa"/>
            <w:shd w:val="clear" w:color="auto" w:fill="auto"/>
            <w:vAlign w:val="bottom"/>
          </w:tcPr>
          <w:p w:rsidR="00D82C51" w:rsidRDefault="005515C9">
            <w:pPr>
              <w:spacing w:line="203" w:lineRule="exact"/>
              <w:ind w:left="10"/>
              <w:jc w:val="center"/>
              <w:rPr>
                <w:rFonts w:ascii="Times New Roman" w:eastAsia="Times New Roman" w:hAnsi="Times New Roman"/>
                <w:sz w:val="18"/>
              </w:rPr>
            </w:pPr>
            <w:r>
              <w:rPr>
                <w:rFonts w:ascii="Times New Roman" w:eastAsia="Times New Roman" w:hAnsi="Times New Roman"/>
                <w:sz w:val="18"/>
              </w:rPr>
              <w:t>112</w:t>
            </w:r>
          </w:p>
        </w:tc>
        <w:tc>
          <w:tcPr>
            <w:tcW w:w="80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112</w:t>
            </w:r>
          </w:p>
        </w:tc>
        <w:tc>
          <w:tcPr>
            <w:tcW w:w="86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112</w:t>
            </w:r>
          </w:p>
        </w:tc>
        <w:tc>
          <w:tcPr>
            <w:tcW w:w="92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0,4992</w:t>
            </w:r>
          </w:p>
        </w:tc>
        <w:tc>
          <w:tcPr>
            <w:tcW w:w="82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0,5049</w:t>
            </w:r>
          </w:p>
        </w:tc>
        <w:tc>
          <w:tcPr>
            <w:tcW w:w="78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0,5625</w:t>
            </w:r>
          </w:p>
        </w:tc>
        <w:tc>
          <w:tcPr>
            <w:tcW w:w="78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0,4531</w:t>
            </w:r>
          </w:p>
        </w:tc>
        <w:tc>
          <w:tcPr>
            <w:tcW w:w="1220" w:type="dxa"/>
            <w:shd w:val="clear" w:color="auto" w:fill="auto"/>
            <w:vAlign w:val="bottom"/>
          </w:tcPr>
          <w:p w:rsidR="00D82C51" w:rsidRDefault="005515C9">
            <w:pPr>
              <w:spacing w:line="203" w:lineRule="exact"/>
              <w:jc w:val="center"/>
              <w:rPr>
                <w:rFonts w:ascii="Times New Roman" w:eastAsia="Times New Roman" w:hAnsi="Times New Roman"/>
                <w:w w:val="88"/>
                <w:sz w:val="18"/>
              </w:rPr>
            </w:pPr>
            <w:r>
              <w:rPr>
                <w:rFonts w:ascii="Times New Roman" w:eastAsia="Times New Roman" w:hAnsi="Times New Roman"/>
                <w:w w:val="88"/>
                <w:sz w:val="18"/>
              </w:rPr>
              <w:t>4</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[50]</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112</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4</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[64]</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112</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0,5115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0,5469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8</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[53]</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108</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109</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0,5156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8</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[76]</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106</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110</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108,5</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[42]</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108</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90</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[55]</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104</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110</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0,4258</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[69]</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106</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107,5</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104,3</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0,5731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[57]</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106</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110</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107</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[35a]</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106</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0,3909</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[35b]</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106</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[60]</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106</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[70]</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104</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2"/>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[61]</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104</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110</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106,5</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105,2</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[73]</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106</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106,5</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104,2</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[66]</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104</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110</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106,2</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102,3</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[67]</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102</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105,4</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[71]</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104</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110</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[74]</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104</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110</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104,2</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0,5197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[56]</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104</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105,7</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[28]</w:t>
            </w:r>
          </w:p>
        </w:tc>
        <w:tc>
          <w:tcPr>
            <w:tcW w:w="420" w:type="dxa"/>
            <w:shd w:val="clear" w:color="auto" w:fill="auto"/>
            <w:vAlign w:val="bottom"/>
          </w:tcPr>
          <w:p w:rsidR="00D82C51" w:rsidRDefault="005515C9">
            <w:pPr>
              <w:spacing w:line="0" w:lineRule="atLeast"/>
              <w:ind w:left="140"/>
              <w:rPr>
                <w:rFonts w:ascii="Times New Roman" w:eastAsia="Times New Roman" w:hAnsi="Times New Roman"/>
                <w:w w:val="96"/>
                <w:sz w:val="18"/>
              </w:rPr>
            </w:pPr>
            <w:r>
              <w:rPr>
                <w:rFonts w:ascii="Times New Roman" w:eastAsia="Times New Roman" w:hAnsi="Times New Roman"/>
                <w:w w:val="96"/>
                <w:sz w:val="18"/>
              </w:rPr>
              <w:t>100</w:t>
            </w:r>
          </w:p>
        </w:tc>
        <w:tc>
          <w:tcPr>
            <w:tcW w:w="78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110</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8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107</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bl>
    <w:p w:rsidR="00D82C51" w:rsidRDefault="00D82C51">
      <w:pPr>
        <w:spacing w:line="180"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26</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00" w:lineRule="exact"/>
        <w:rPr>
          <w:rFonts w:ascii="Times New Roman" w:eastAsia="Times New Roman" w:hAnsi="Times New Roman"/>
        </w:rPr>
      </w:pPr>
      <w:bookmarkStart w:id="39" w:name="page39"/>
      <w:bookmarkEnd w:id="39"/>
    </w:p>
    <w:p w:rsidR="00D82C51" w:rsidRDefault="00D82C51">
      <w:pPr>
        <w:spacing w:line="200" w:lineRule="exact"/>
        <w:rPr>
          <w:rFonts w:ascii="Times New Roman" w:eastAsia="Times New Roman" w:hAnsi="Times New Roman"/>
        </w:rPr>
      </w:pPr>
    </w:p>
    <w:p w:rsidR="00D82C51" w:rsidRDefault="00D82C51">
      <w:pPr>
        <w:spacing w:line="353" w:lineRule="exact"/>
        <w:rPr>
          <w:rFonts w:ascii="Times New Roman" w:eastAsia="Times New Roman" w:hAnsi="Times New Roman"/>
        </w:rPr>
      </w:pPr>
    </w:p>
    <w:p w:rsidR="00D82C51" w:rsidRDefault="005515C9">
      <w:pPr>
        <w:spacing w:line="0" w:lineRule="atLeast"/>
        <w:ind w:left="520"/>
        <w:rPr>
          <w:rFonts w:ascii="Times New Roman" w:eastAsia="Times New Roman" w:hAnsi="Times New Roman"/>
        </w:rPr>
      </w:pPr>
      <w:r>
        <w:rPr>
          <w:rFonts w:ascii="Times New Roman" w:eastAsia="Times New Roman" w:hAnsi="Times New Roman"/>
          <w:b/>
        </w:rPr>
        <w:t xml:space="preserve">Tablo 5.3. </w:t>
      </w:r>
      <w:r>
        <w:rPr>
          <w:rFonts w:ascii="Times New Roman" w:eastAsia="Times New Roman" w:hAnsi="Times New Roman"/>
        </w:rPr>
        <w:t>Orijinal entropi kaynağından üretilen YDK yapılarının performans karşılaştırmaları (Devamı)</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65920" behindDoc="1" locked="0" layoutInCell="1" allowOverlap="1">
                <wp:simplePos x="0" y="0"/>
                <wp:positionH relativeFrom="column">
                  <wp:posOffset>255905</wp:posOffset>
                </wp:positionH>
                <wp:positionV relativeFrom="paragraph">
                  <wp:posOffset>216535</wp:posOffset>
                </wp:positionV>
                <wp:extent cx="5490845" cy="0"/>
                <wp:effectExtent l="8255" t="12065" r="6350" b="6985"/>
                <wp:wrapNone/>
                <wp:docPr id="5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845" cy="0"/>
                        </a:xfrm>
                        <a:prstGeom prst="line">
                          <a:avLst/>
                        </a:prstGeom>
                        <a:noFill/>
                        <a:ln w="6096">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08D03" id="Line 76"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7.05pt" to="45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" strokecolor="#7f7f7f" strokeweight=".48pt"/>
            </w:pict>
          </mc:Fallback>
        </mc:AlternateContent>
      </w:r>
    </w:p>
    <w:p w:rsidR="00D82C51" w:rsidRDefault="00D82C51">
      <w:pPr>
        <w:spacing w:line="343"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
        <w:gridCol w:w="1280"/>
        <w:gridCol w:w="420"/>
        <w:gridCol w:w="760"/>
        <w:gridCol w:w="820"/>
        <w:gridCol w:w="880"/>
        <w:gridCol w:w="900"/>
        <w:gridCol w:w="820"/>
        <w:gridCol w:w="780"/>
        <w:gridCol w:w="780"/>
        <w:gridCol w:w="1220"/>
      </w:tblGrid>
      <w:tr w:rsidR="00D82C51">
        <w:trPr>
          <w:trHeight w:val="207"/>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1280" w:type="dxa"/>
            <w:shd w:val="clear" w:color="auto" w:fill="auto"/>
            <w:vAlign w:val="bottom"/>
          </w:tcPr>
          <w:p w:rsidR="00D82C51" w:rsidRDefault="005515C9">
            <w:pPr>
              <w:spacing w:line="0" w:lineRule="atLeast"/>
              <w:ind w:left="440"/>
              <w:rPr>
                <w:rFonts w:ascii="Times New Roman" w:eastAsia="Times New Roman" w:hAnsi="Times New Roman"/>
                <w:b/>
                <w:sz w:val="18"/>
              </w:rPr>
            </w:pPr>
            <w:r>
              <w:rPr>
                <w:rFonts w:ascii="Times New Roman" w:eastAsia="Times New Roman" w:hAnsi="Times New Roman"/>
                <w:b/>
                <w:sz w:val="18"/>
              </w:rPr>
              <w:t>YDK</w:t>
            </w:r>
          </w:p>
        </w:tc>
        <w:tc>
          <w:tcPr>
            <w:tcW w:w="420" w:type="dxa"/>
            <w:shd w:val="clear" w:color="auto" w:fill="auto"/>
            <w:vAlign w:val="bottom"/>
          </w:tcPr>
          <w:p w:rsidR="00D82C51" w:rsidRDefault="00D82C51">
            <w:pPr>
              <w:spacing w:line="0" w:lineRule="atLeast"/>
              <w:rPr>
                <w:rFonts w:ascii="Times New Roman" w:eastAsia="Times New Roman" w:hAnsi="Times New Roman"/>
                <w:sz w:val="17"/>
              </w:rPr>
            </w:pPr>
          </w:p>
        </w:tc>
        <w:tc>
          <w:tcPr>
            <w:tcW w:w="1580" w:type="dxa"/>
            <w:gridSpan w:val="2"/>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780" w:type="dxa"/>
            <w:gridSpan w:val="2"/>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Bit Bağımsızlık</w:t>
            </w:r>
          </w:p>
        </w:tc>
        <w:tc>
          <w:tcPr>
            <w:tcW w:w="2380" w:type="dxa"/>
            <w:gridSpan w:val="3"/>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Maksimum</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280" w:type="dxa"/>
            <w:shd w:val="clear" w:color="auto" w:fill="auto"/>
            <w:vAlign w:val="bottom"/>
          </w:tcPr>
          <w:p w:rsidR="00D82C51" w:rsidRDefault="00D82C51">
            <w:pPr>
              <w:spacing w:line="0" w:lineRule="atLeast"/>
              <w:rPr>
                <w:rFonts w:ascii="Times New Roman" w:eastAsia="Times New Roman" w:hAnsi="Times New Roman"/>
                <w:sz w:val="24"/>
              </w:rPr>
            </w:pPr>
          </w:p>
        </w:tc>
        <w:tc>
          <w:tcPr>
            <w:tcW w:w="420" w:type="dxa"/>
            <w:shd w:val="clear" w:color="auto" w:fill="auto"/>
            <w:vAlign w:val="bottom"/>
          </w:tcPr>
          <w:p w:rsidR="00D82C51" w:rsidRDefault="00D82C51">
            <w:pPr>
              <w:spacing w:line="0" w:lineRule="atLeast"/>
              <w:rPr>
                <w:rFonts w:ascii="Times New Roman" w:eastAsia="Times New Roman" w:hAnsi="Times New Roman"/>
                <w:sz w:val="24"/>
              </w:rPr>
            </w:pPr>
          </w:p>
        </w:tc>
        <w:tc>
          <w:tcPr>
            <w:tcW w:w="760" w:type="dxa"/>
            <w:shd w:val="clear" w:color="auto" w:fill="auto"/>
            <w:vAlign w:val="bottom"/>
          </w:tcPr>
          <w:p w:rsidR="00D82C51" w:rsidRDefault="00D82C51">
            <w:pPr>
              <w:spacing w:line="0" w:lineRule="atLeast"/>
              <w:rPr>
                <w:rFonts w:ascii="Times New Roman" w:eastAsia="Times New Roman" w:hAnsi="Times New Roman"/>
                <w:sz w:val="24"/>
              </w:rPr>
            </w:pPr>
          </w:p>
        </w:tc>
        <w:tc>
          <w:tcPr>
            <w:tcW w:w="820" w:type="dxa"/>
            <w:shd w:val="clear" w:color="auto" w:fill="auto"/>
            <w:vAlign w:val="bottom"/>
          </w:tcPr>
          <w:p w:rsidR="00D82C51" w:rsidRDefault="00D82C51">
            <w:pPr>
              <w:spacing w:line="0" w:lineRule="atLeast"/>
              <w:rPr>
                <w:rFonts w:ascii="Times New Roman" w:eastAsia="Times New Roman" w:hAnsi="Times New Roman"/>
                <w:sz w:val="24"/>
              </w:rPr>
            </w:pPr>
          </w:p>
        </w:tc>
        <w:tc>
          <w:tcPr>
            <w:tcW w:w="1780" w:type="dxa"/>
            <w:gridSpan w:val="2"/>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Kriteri</w:t>
            </w:r>
          </w:p>
        </w:tc>
        <w:tc>
          <w:tcPr>
            <w:tcW w:w="820" w:type="dxa"/>
            <w:shd w:val="clear" w:color="auto" w:fill="auto"/>
            <w:vAlign w:val="bottom"/>
          </w:tcPr>
          <w:p w:rsidR="00D82C51" w:rsidRDefault="00D82C51">
            <w:pPr>
              <w:spacing w:line="0" w:lineRule="atLeast"/>
              <w:rPr>
                <w:rFonts w:ascii="Times New Roman" w:eastAsia="Times New Roman" w:hAnsi="Times New Roman"/>
                <w:sz w:val="24"/>
              </w:rPr>
            </w:pP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12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I/O XOR</w:t>
            </w:r>
          </w:p>
        </w:tc>
      </w:tr>
      <w:tr w:rsidR="00D82C51">
        <w:trPr>
          <w:trHeight w:val="120"/>
        </w:trPr>
        <w:tc>
          <w:tcPr>
            <w:tcW w:w="20" w:type="dxa"/>
            <w:shd w:val="clear" w:color="auto" w:fill="auto"/>
            <w:vAlign w:val="bottom"/>
          </w:tcPr>
          <w:p w:rsidR="00D82C51" w:rsidRDefault="00D82C51">
            <w:pPr>
              <w:spacing w:line="0" w:lineRule="atLeast"/>
              <w:rPr>
                <w:rFonts w:ascii="Times New Roman" w:eastAsia="Times New Roman" w:hAnsi="Times New Roman"/>
                <w:sz w:val="10"/>
              </w:rPr>
            </w:pPr>
          </w:p>
        </w:tc>
        <w:tc>
          <w:tcPr>
            <w:tcW w:w="1280" w:type="dxa"/>
            <w:shd w:val="clear" w:color="auto" w:fill="auto"/>
            <w:vAlign w:val="bottom"/>
          </w:tcPr>
          <w:p w:rsidR="00D82C51" w:rsidRDefault="00D82C51">
            <w:pPr>
              <w:spacing w:line="0" w:lineRule="atLeast"/>
              <w:rPr>
                <w:rFonts w:ascii="Times New Roman" w:eastAsia="Times New Roman" w:hAnsi="Times New Roman"/>
                <w:sz w:val="10"/>
              </w:rPr>
            </w:pPr>
          </w:p>
        </w:tc>
        <w:tc>
          <w:tcPr>
            <w:tcW w:w="4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20" w:type="dxa"/>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8"/>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1280" w:type="dxa"/>
            <w:shd w:val="clear" w:color="auto" w:fill="auto"/>
            <w:vAlign w:val="bottom"/>
          </w:tcPr>
          <w:p w:rsidR="00D82C51" w:rsidRDefault="00D82C51">
            <w:pPr>
              <w:spacing w:line="0" w:lineRule="atLeast"/>
              <w:rPr>
                <w:rFonts w:ascii="Times New Roman" w:eastAsia="Times New Roman" w:hAnsi="Times New Roman"/>
                <w:sz w:val="18"/>
              </w:rPr>
            </w:pPr>
          </w:p>
        </w:tc>
        <w:tc>
          <w:tcPr>
            <w:tcW w:w="420" w:type="dxa"/>
            <w:shd w:val="clear" w:color="auto" w:fill="auto"/>
            <w:vAlign w:val="bottom"/>
          </w:tcPr>
          <w:p w:rsidR="00D82C51" w:rsidRDefault="005515C9">
            <w:pPr>
              <w:spacing w:line="0" w:lineRule="atLeast"/>
              <w:ind w:left="120"/>
              <w:rPr>
                <w:rFonts w:ascii="Times New Roman" w:eastAsia="Times New Roman" w:hAnsi="Times New Roman"/>
                <w:b/>
                <w:w w:val="93"/>
                <w:sz w:val="18"/>
              </w:rPr>
            </w:pPr>
            <w:r>
              <w:rPr>
                <w:rFonts w:ascii="Times New Roman" w:eastAsia="Times New Roman" w:hAnsi="Times New Roman"/>
                <w:b/>
                <w:w w:val="93"/>
                <w:sz w:val="18"/>
              </w:rPr>
              <w:t>min</w:t>
            </w:r>
          </w:p>
        </w:tc>
        <w:tc>
          <w:tcPr>
            <w:tcW w:w="760" w:type="dxa"/>
            <w:shd w:val="clear" w:color="auto" w:fill="auto"/>
            <w:vAlign w:val="bottom"/>
          </w:tcPr>
          <w:p w:rsidR="00D82C51" w:rsidRDefault="005515C9">
            <w:pPr>
              <w:spacing w:line="0" w:lineRule="atLeast"/>
              <w:ind w:left="5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20" w:type="dxa"/>
            <w:shd w:val="clear" w:color="auto" w:fill="auto"/>
            <w:vAlign w:val="bottom"/>
          </w:tcPr>
          <w:p w:rsidR="00D82C51" w:rsidRDefault="005515C9">
            <w:pPr>
              <w:spacing w:line="0" w:lineRule="atLeast"/>
              <w:ind w:left="260"/>
              <w:rPr>
                <w:rFonts w:ascii="Times New Roman" w:eastAsia="Times New Roman" w:hAnsi="Times New Roman"/>
                <w:b/>
                <w:sz w:val="18"/>
              </w:rPr>
            </w:pPr>
            <w:r>
              <w:rPr>
                <w:rFonts w:ascii="Times New Roman" w:eastAsia="Times New Roman" w:hAnsi="Times New Roman"/>
                <w:b/>
                <w:sz w:val="18"/>
              </w:rPr>
              <w:t>ort</w:t>
            </w:r>
          </w:p>
        </w:tc>
        <w:tc>
          <w:tcPr>
            <w:tcW w:w="88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Doğ.</w:t>
            </w:r>
          </w:p>
        </w:tc>
        <w:tc>
          <w:tcPr>
            <w:tcW w:w="900" w:type="dxa"/>
            <w:shd w:val="clear" w:color="auto" w:fill="auto"/>
            <w:vAlign w:val="bottom"/>
          </w:tcPr>
          <w:p w:rsidR="00D82C51" w:rsidRDefault="005515C9">
            <w:pPr>
              <w:spacing w:line="0" w:lineRule="atLeast"/>
              <w:ind w:left="260"/>
              <w:rPr>
                <w:rFonts w:ascii="Times New Roman" w:eastAsia="Times New Roman" w:hAnsi="Times New Roman"/>
                <w:b/>
                <w:sz w:val="18"/>
              </w:rPr>
            </w:pPr>
            <w:r>
              <w:rPr>
                <w:rFonts w:ascii="Times New Roman" w:eastAsia="Times New Roman" w:hAnsi="Times New Roman"/>
                <w:b/>
                <w:sz w:val="18"/>
              </w:rPr>
              <w:t>KÇK</w:t>
            </w:r>
          </w:p>
        </w:tc>
        <w:tc>
          <w:tcPr>
            <w:tcW w:w="82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8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min</w:t>
            </w:r>
          </w:p>
        </w:tc>
        <w:tc>
          <w:tcPr>
            <w:tcW w:w="1220" w:type="dxa"/>
            <w:shd w:val="clear" w:color="auto" w:fill="auto"/>
            <w:vAlign w:val="bottom"/>
          </w:tcPr>
          <w:p w:rsidR="00D82C51" w:rsidRDefault="00D82C51">
            <w:pPr>
              <w:spacing w:line="0" w:lineRule="atLeast"/>
              <w:rPr>
                <w:rFonts w:ascii="Times New Roman" w:eastAsia="Times New Roman" w:hAnsi="Times New Roman"/>
                <w:sz w:val="18"/>
              </w:rPr>
            </w:pPr>
          </w:p>
        </w:tc>
      </w:tr>
      <w:tr w:rsidR="00D82C51">
        <w:trPr>
          <w:trHeight w:val="123"/>
        </w:trPr>
        <w:tc>
          <w:tcPr>
            <w:tcW w:w="20" w:type="dxa"/>
            <w:shd w:val="clear" w:color="auto" w:fill="auto"/>
            <w:vAlign w:val="bottom"/>
          </w:tcPr>
          <w:p w:rsidR="00D82C51" w:rsidRDefault="00D82C51">
            <w:pPr>
              <w:spacing w:line="0" w:lineRule="atLeast"/>
              <w:rPr>
                <w:rFonts w:ascii="Times New Roman" w:eastAsia="Times New Roman" w:hAnsi="Times New Roman"/>
                <w:sz w:val="10"/>
              </w:rPr>
            </w:pPr>
          </w:p>
        </w:tc>
        <w:tc>
          <w:tcPr>
            <w:tcW w:w="12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4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198"/>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1280" w:type="dxa"/>
            <w:shd w:val="clear" w:color="auto" w:fill="auto"/>
            <w:vAlign w:val="bottom"/>
          </w:tcPr>
          <w:p w:rsidR="00D82C51" w:rsidRDefault="005515C9">
            <w:pPr>
              <w:spacing w:line="198" w:lineRule="exact"/>
              <w:ind w:left="120"/>
              <w:rPr>
                <w:rFonts w:ascii="Times New Roman" w:eastAsia="Times New Roman" w:hAnsi="Times New Roman"/>
                <w:sz w:val="18"/>
              </w:rPr>
            </w:pPr>
            <w:r>
              <w:rPr>
                <w:rFonts w:ascii="Times New Roman" w:eastAsia="Times New Roman" w:hAnsi="Times New Roman"/>
                <w:sz w:val="18"/>
              </w:rPr>
              <w:t>Kaynak [30]</w:t>
            </w:r>
          </w:p>
        </w:tc>
        <w:tc>
          <w:tcPr>
            <w:tcW w:w="420" w:type="dxa"/>
            <w:shd w:val="clear" w:color="auto" w:fill="auto"/>
            <w:vAlign w:val="bottom"/>
          </w:tcPr>
          <w:p w:rsidR="00D82C51" w:rsidRDefault="005515C9">
            <w:pPr>
              <w:spacing w:line="198" w:lineRule="exact"/>
              <w:ind w:left="30"/>
              <w:jc w:val="center"/>
              <w:rPr>
                <w:rFonts w:ascii="Times New Roman" w:eastAsia="Times New Roman" w:hAnsi="Times New Roman"/>
                <w:w w:val="99"/>
                <w:sz w:val="18"/>
              </w:rPr>
            </w:pPr>
            <w:r>
              <w:rPr>
                <w:rFonts w:ascii="Times New Roman" w:eastAsia="Times New Roman" w:hAnsi="Times New Roman"/>
                <w:w w:val="99"/>
                <w:sz w:val="18"/>
              </w:rPr>
              <w:t>98</w:t>
            </w:r>
          </w:p>
        </w:tc>
        <w:tc>
          <w:tcPr>
            <w:tcW w:w="760" w:type="dxa"/>
            <w:shd w:val="clear" w:color="auto" w:fill="auto"/>
            <w:vAlign w:val="bottom"/>
          </w:tcPr>
          <w:p w:rsidR="00D82C51" w:rsidRDefault="005515C9">
            <w:pPr>
              <w:spacing w:line="198" w:lineRule="exact"/>
              <w:ind w:left="30"/>
              <w:jc w:val="center"/>
              <w:rPr>
                <w:rFonts w:ascii="Times New Roman" w:eastAsia="Times New Roman" w:hAnsi="Times New Roman"/>
                <w:sz w:val="18"/>
              </w:rPr>
            </w:pPr>
            <w:r>
              <w:rPr>
                <w:rFonts w:ascii="Times New Roman" w:eastAsia="Times New Roman" w:hAnsi="Times New Roman"/>
                <w:sz w:val="18"/>
              </w:rPr>
              <w:t>110</w:t>
            </w:r>
          </w:p>
        </w:tc>
        <w:tc>
          <w:tcPr>
            <w:tcW w:w="820" w:type="dxa"/>
            <w:shd w:val="clear" w:color="auto" w:fill="auto"/>
            <w:vAlign w:val="bottom"/>
          </w:tcPr>
          <w:p w:rsidR="00D82C51" w:rsidRDefault="005515C9">
            <w:pPr>
              <w:spacing w:line="198" w:lineRule="exact"/>
              <w:jc w:val="center"/>
              <w:rPr>
                <w:rFonts w:ascii="Times New Roman" w:eastAsia="Times New Roman" w:hAnsi="Times New Roman"/>
                <w:w w:val="98"/>
                <w:sz w:val="18"/>
              </w:rPr>
            </w:pPr>
            <w:r>
              <w:rPr>
                <w:rFonts w:ascii="Times New Roman" w:eastAsia="Times New Roman" w:hAnsi="Times New Roman"/>
                <w:w w:val="98"/>
                <w:sz w:val="18"/>
              </w:rPr>
              <w:t>105,5</w:t>
            </w:r>
          </w:p>
        </w:tc>
        <w:tc>
          <w:tcPr>
            <w:tcW w:w="880" w:type="dxa"/>
            <w:shd w:val="clear" w:color="auto" w:fill="auto"/>
            <w:vAlign w:val="bottom"/>
          </w:tcPr>
          <w:p w:rsidR="00D82C51" w:rsidRDefault="005515C9">
            <w:pPr>
              <w:spacing w:line="198" w:lineRule="exact"/>
              <w:jc w:val="center"/>
              <w:rPr>
                <w:rFonts w:ascii="Times New Roman" w:eastAsia="Times New Roman" w:hAnsi="Times New Roman"/>
                <w:w w:val="98"/>
                <w:sz w:val="18"/>
              </w:rPr>
            </w:pPr>
            <w:r>
              <w:rPr>
                <w:rFonts w:ascii="Times New Roman" w:eastAsia="Times New Roman" w:hAnsi="Times New Roman"/>
                <w:w w:val="98"/>
                <w:sz w:val="18"/>
              </w:rPr>
              <w:t>105,7</w:t>
            </w:r>
          </w:p>
        </w:tc>
        <w:tc>
          <w:tcPr>
            <w:tcW w:w="90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0,4994</w:t>
            </w:r>
          </w:p>
        </w:tc>
        <w:tc>
          <w:tcPr>
            <w:tcW w:w="82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0,4926</w:t>
            </w:r>
          </w:p>
        </w:tc>
        <w:tc>
          <w:tcPr>
            <w:tcW w:w="78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0,5937</w:t>
            </w:r>
          </w:p>
        </w:tc>
        <w:tc>
          <w:tcPr>
            <w:tcW w:w="78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0,4062</w:t>
            </w:r>
          </w:p>
        </w:tc>
        <w:tc>
          <w:tcPr>
            <w:tcW w:w="1220" w:type="dxa"/>
            <w:shd w:val="clear" w:color="auto" w:fill="auto"/>
            <w:vAlign w:val="bottom"/>
          </w:tcPr>
          <w:p w:rsidR="00D82C51" w:rsidRDefault="005515C9">
            <w:pPr>
              <w:spacing w:line="198" w:lineRule="exac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[63]</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[65]</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105,3</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8"/>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YDK200</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b/>
                <w:w w:val="96"/>
                <w:sz w:val="18"/>
              </w:rPr>
            </w:pPr>
            <w:r>
              <w:rPr>
                <w:rFonts w:ascii="Times New Roman" w:eastAsia="Times New Roman" w:hAnsi="Times New Roman"/>
                <w:b/>
                <w:w w:val="96"/>
                <w:sz w:val="18"/>
              </w:rPr>
              <w:t>100</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b/>
                <w:sz w:val="18"/>
              </w:rPr>
            </w:pPr>
            <w:r>
              <w:rPr>
                <w:rFonts w:ascii="Times New Roman" w:eastAsia="Times New Roman" w:hAnsi="Times New Roman"/>
                <w:b/>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105,25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103,36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0,4999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0,5002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66"/>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[51]</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105,2</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6"/>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YDK178</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b/>
                <w:sz w:val="18"/>
              </w:rPr>
            </w:pPr>
            <w:r>
              <w:rPr>
                <w:rFonts w:ascii="Times New Roman" w:eastAsia="Times New Roman" w:hAnsi="Times New Roman"/>
                <w:b/>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104,21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0,4999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0,5054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YDK56</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b/>
                <w:w w:val="96"/>
                <w:sz w:val="18"/>
              </w:rPr>
            </w:pPr>
            <w:r>
              <w:rPr>
                <w:rFonts w:ascii="Times New Roman" w:eastAsia="Times New Roman" w:hAnsi="Times New Roman"/>
                <w:b/>
                <w:w w:val="96"/>
                <w:sz w:val="18"/>
              </w:rPr>
              <w:t>100</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b/>
                <w:sz w:val="18"/>
              </w:rPr>
            </w:pPr>
            <w:r>
              <w:rPr>
                <w:rFonts w:ascii="Times New Roman" w:eastAsia="Times New Roman" w:hAnsi="Times New Roman"/>
                <w:b/>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103,29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0,5002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0,5071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66"/>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[68]</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104</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8"/>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YDK177</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b/>
                <w:w w:val="99"/>
                <w:sz w:val="18"/>
              </w:rPr>
            </w:pPr>
            <w:r>
              <w:rPr>
                <w:rFonts w:ascii="Times New Roman" w:eastAsia="Times New Roman" w:hAnsi="Times New Roman"/>
                <w:b/>
                <w:w w:val="99"/>
                <w:sz w:val="18"/>
              </w:rPr>
              <w:t>98</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b/>
                <w:sz w:val="18"/>
              </w:rPr>
            </w:pPr>
            <w:r>
              <w:rPr>
                <w:rFonts w:ascii="Times New Roman" w:eastAsia="Times New Roman" w:hAnsi="Times New Roman"/>
                <w:b/>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101,93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0,4983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0,4949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0,3906</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YDK168</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b/>
                <w:sz w:val="18"/>
              </w:rPr>
            </w:pPr>
            <w:r>
              <w:rPr>
                <w:rFonts w:ascii="Times New Roman" w:eastAsia="Times New Roman" w:hAnsi="Times New Roman"/>
                <w:b/>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103,57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0,4978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0,5002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0,3906</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YDK122</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b/>
                <w:sz w:val="18"/>
              </w:rPr>
            </w:pPr>
            <w:r>
              <w:rPr>
                <w:rFonts w:ascii="Times New Roman" w:eastAsia="Times New Roman" w:hAnsi="Times New Roman"/>
                <w:b/>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104,29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0,5037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YDK210</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b/>
                <w:sz w:val="18"/>
              </w:rPr>
            </w:pPr>
            <w:r>
              <w:rPr>
                <w:rFonts w:ascii="Times New Roman" w:eastAsia="Times New Roman" w:hAnsi="Times New Roman"/>
                <w:b/>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103,5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0,4998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0,375</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66"/>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[44]</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100</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104,8</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0,585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0,429</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[58]</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100</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[29]</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100</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0,4037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[45]</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[62]</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100</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[72]</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[75]</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[40]</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[48]</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9"/>
                <w:sz w:val="18"/>
              </w:rPr>
            </w:pPr>
            <w:r>
              <w:rPr>
                <w:rFonts w:ascii="Times New Roman" w:eastAsia="Times New Roman" w:hAnsi="Times New Roman"/>
                <w:w w:val="99"/>
                <w:sz w:val="18"/>
              </w:rPr>
              <w:t>98</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0,2813</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[52]</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100</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[54]</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102</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0,4825</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[59]</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9"/>
                <w:sz w:val="18"/>
              </w:rPr>
            </w:pPr>
            <w:r>
              <w:rPr>
                <w:rFonts w:ascii="Times New Roman" w:eastAsia="Times New Roman" w:hAnsi="Times New Roman"/>
                <w:w w:val="99"/>
                <w:sz w:val="18"/>
              </w:rPr>
              <w:t>98</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[38]</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101</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103,8</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[47]</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101</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103,8</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0,6328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0,414</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[37]</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9"/>
                <w:sz w:val="18"/>
              </w:rPr>
            </w:pPr>
            <w:r>
              <w:rPr>
                <w:rFonts w:ascii="Times New Roman" w:eastAsia="Times New Roman" w:hAnsi="Times New Roman"/>
                <w:w w:val="99"/>
                <w:sz w:val="18"/>
              </w:rPr>
              <w:t>99</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103,3</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0,6015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0,414</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[36]</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9"/>
                <w:sz w:val="18"/>
              </w:rPr>
            </w:pPr>
            <w:r>
              <w:rPr>
                <w:rFonts w:ascii="Times New Roman" w:eastAsia="Times New Roman" w:hAnsi="Times New Roman"/>
                <w:w w:val="99"/>
                <w:sz w:val="18"/>
              </w:rPr>
              <w:t>98</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0,5975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0,3671</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[41]</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100</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[39]</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6"/>
                <w:sz w:val="18"/>
              </w:rPr>
            </w:pPr>
            <w:r>
              <w:rPr>
                <w:rFonts w:ascii="Times New Roman" w:eastAsia="Times New Roman" w:hAnsi="Times New Roman"/>
                <w:w w:val="96"/>
                <w:sz w:val="18"/>
              </w:rPr>
              <w:t>100</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[43]</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9"/>
                <w:sz w:val="18"/>
              </w:rPr>
            </w:pPr>
            <w:r>
              <w:rPr>
                <w:rFonts w:ascii="Times New Roman" w:eastAsia="Times New Roman" w:hAnsi="Times New Roman"/>
                <w:w w:val="99"/>
                <w:sz w:val="18"/>
              </w:rPr>
              <w:t>96</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100,3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[46]</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9"/>
                <w:sz w:val="18"/>
              </w:rPr>
            </w:pPr>
            <w:r>
              <w:rPr>
                <w:rFonts w:ascii="Times New Roman" w:eastAsia="Times New Roman" w:hAnsi="Times New Roman"/>
                <w:w w:val="99"/>
                <w:sz w:val="18"/>
              </w:rPr>
              <w:t>98</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[34]</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9"/>
                <w:sz w:val="18"/>
              </w:rPr>
            </w:pPr>
            <w:r>
              <w:rPr>
                <w:rFonts w:ascii="Times New Roman" w:eastAsia="Times New Roman" w:hAnsi="Times New Roman"/>
                <w:w w:val="99"/>
                <w:sz w:val="18"/>
              </w:rPr>
              <w:t>96</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0,4026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0,6719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54</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[32]</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9"/>
                <w:sz w:val="18"/>
              </w:rPr>
            </w:pPr>
            <w:r>
              <w:rPr>
                <w:rFonts w:ascii="Times New Roman" w:eastAsia="Times New Roman" w:hAnsi="Times New Roman"/>
                <w:w w:val="99"/>
                <w:sz w:val="18"/>
              </w:rPr>
              <w:t>98</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102,3</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0,4836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0,6016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0,3281</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[31]</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9"/>
                <w:sz w:val="18"/>
              </w:rPr>
            </w:pPr>
            <w:r>
              <w:rPr>
                <w:rFonts w:ascii="Times New Roman" w:eastAsia="Times New Roman" w:hAnsi="Times New Roman"/>
                <w:w w:val="99"/>
                <w:sz w:val="18"/>
              </w:rPr>
              <w:t>84</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101,9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0,125</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[33]</w:t>
            </w:r>
          </w:p>
        </w:tc>
        <w:tc>
          <w:tcPr>
            <w:tcW w:w="420" w:type="dxa"/>
            <w:shd w:val="clear" w:color="auto" w:fill="auto"/>
            <w:vAlign w:val="bottom"/>
          </w:tcPr>
          <w:p w:rsidR="00D82C51" w:rsidRDefault="005515C9">
            <w:pPr>
              <w:spacing w:line="0" w:lineRule="atLeast"/>
              <w:ind w:left="30"/>
              <w:jc w:val="center"/>
              <w:rPr>
                <w:rFonts w:ascii="Times New Roman" w:eastAsia="Times New Roman" w:hAnsi="Times New Roman"/>
                <w:w w:val="99"/>
                <w:sz w:val="18"/>
              </w:rPr>
            </w:pPr>
            <w:r>
              <w:rPr>
                <w:rFonts w:ascii="Times New Roman" w:eastAsia="Times New Roman" w:hAnsi="Times New Roman"/>
                <w:w w:val="99"/>
                <w:sz w:val="18"/>
              </w:rPr>
              <w:t>84</w:t>
            </w:r>
          </w:p>
        </w:tc>
        <w:tc>
          <w:tcPr>
            <w:tcW w:w="760" w:type="dxa"/>
            <w:shd w:val="clear" w:color="auto" w:fill="auto"/>
            <w:vAlign w:val="bottom"/>
          </w:tcPr>
          <w:p w:rsidR="00D82C51" w:rsidRDefault="005515C9">
            <w:pPr>
              <w:spacing w:line="0" w:lineRule="atLeast"/>
              <w:ind w:left="30"/>
              <w:jc w:val="center"/>
              <w:rPr>
                <w:rFonts w:ascii="Times New Roman" w:eastAsia="Times New Roman" w:hAnsi="Times New Roman"/>
                <w:sz w:val="18"/>
              </w:rPr>
            </w:pPr>
            <w:r>
              <w:rPr>
                <w:rFonts w:ascii="Times New Roman" w:eastAsia="Times New Roman" w:hAnsi="Times New Roman"/>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8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101,9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0,125</w:t>
            </w:r>
          </w:p>
        </w:tc>
        <w:tc>
          <w:tcPr>
            <w:tcW w:w="12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r>
      <w:tr w:rsidR="00D82C51">
        <w:trPr>
          <w:trHeight w:val="56"/>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12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4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7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8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9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7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7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12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4"/>
        </w:rPr>
        <w:drawing>
          <wp:anchor distT="0" distB="0" distL="114300" distR="114300" simplePos="0" relativeHeight="251666944" behindDoc="1" locked="0" layoutInCell="1" allowOverlap="1">
            <wp:simplePos x="0" y="0"/>
            <wp:positionH relativeFrom="column">
              <wp:posOffset>355600</wp:posOffset>
            </wp:positionH>
            <wp:positionV relativeFrom="paragraph">
              <wp:posOffset>-4871085</wp:posOffset>
            </wp:positionV>
            <wp:extent cx="4699000" cy="1854200"/>
            <wp:effectExtent l="0" t="0" r="6350" b="0"/>
            <wp:wrapNone/>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47"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27</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73" w:lineRule="exact"/>
        <w:rPr>
          <w:rFonts w:ascii="Times New Roman" w:eastAsia="Times New Roman" w:hAnsi="Times New Roman"/>
        </w:rPr>
      </w:pPr>
      <w:bookmarkStart w:id="40" w:name="page40"/>
      <w:bookmarkEnd w:id="40"/>
    </w:p>
    <w:p w:rsidR="00D82C51" w:rsidRDefault="005515C9">
      <w:pPr>
        <w:spacing w:line="0" w:lineRule="atLeast"/>
        <w:ind w:left="500"/>
        <w:rPr>
          <w:rFonts w:ascii="Times New Roman" w:eastAsia="Times New Roman" w:hAnsi="Times New Roman"/>
        </w:rPr>
      </w:pPr>
      <w:r>
        <w:rPr>
          <w:rFonts w:ascii="Times New Roman" w:eastAsia="Times New Roman" w:hAnsi="Times New Roman"/>
          <w:b/>
        </w:rPr>
        <w:t xml:space="preserve">Tablo 5.4. </w:t>
      </w:r>
      <w:r>
        <w:rPr>
          <w:rFonts w:ascii="Times New Roman" w:eastAsia="Times New Roman" w:hAnsi="Times New Roman"/>
        </w:rPr>
        <w:t>Zig-zag son işlem tekniği uygulanmış YDK yapılarının performans karşılaştırmaları (Devamı)</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67968" behindDoc="1" locked="0" layoutInCell="1" allowOverlap="1">
                <wp:simplePos x="0" y="0"/>
                <wp:positionH relativeFrom="column">
                  <wp:posOffset>255905</wp:posOffset>
                </wp:positionH>
                <wp:positionV relativeFrom="paragraph">
                  <wp:posOffset>219710</wp:posOffset>
                </wp:positionV>
                <wp:extent cx="5490845" cy="0"/>
                <wp:effectExtent l="8255" t="15240" r="6350" b="13335"/>
                <wp:wrapNone/>
                <wp:docPr id="50"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845" cy="0"/>
                        </a:xfrm>
                        <a:prstGeom prst="line">
                          <a:avLst/>
                        </a:prstGeom>
                        <a:noFill/>
                        <a:ln w="12192">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F48A9" id="Line 78"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7.3pt" to="45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" strokecolor="#7f7f7f" strokeweight=".96pt"/>
            </w:pict>
          </mc:Fallback>
        </mc:AlternateContent>
      </w:r>
    </w:p>
    <w:p w:rsidR="00D82C51" w:rsidRDefault="00D82C51">
      <w:pPr>
        <w:spacing w:line="352"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280"/>
        <w:gridCol w:w="560"/>
        <w:gridCol w:w="620"/>
        <w:gridCol w:w="820"/>
        <w:gridCol w:w="900"/>
        <w:gridCol w:w="900"/>
        <w:gridCol w:w="820"/>
        <w:gridCol w:w="780"/>
        <w:gridCol w:w="780"/>
        <w:gridCol w:w="1200"/>
      </w:tblGrid>
      <w:tr w:rsidR="00D82C51">
        <w:trPr>
          <w:trHeight w:val="207"/>
        </w:trPr>
        <w:tc>
          <w:tcPr>
            <w:tcW w:w="1280" w:type="dxa"/>
            <w:shd w:val="clear" w:color="auto" w:fill="auto"/>
            <w:vAlign w:val="bottom"/>
          </w:tcPr>
          <w:p w:rsidR="00D82C51" w:rsidRDefault="005515C9">
            <w:pPr>
              <w:spacing w:line="0" w:lineRule="atLeast"/>
              <w:ind w:left="440"/>
              <w:rPr>
                <w:rFonts w:ascii="Times New Roman" w:eastAsia="Times New Roman" w:hAnsi="Times New Roman"/>
                <w:b/>
                <w:sz w:val="18"/>
              </w:rPr>
            </w:pPr>
            <w:r>
              <w:rPr>
                <w:rFonts w:ascii="Times New Roman" w:eastAsia="Times New Roman" w:hAnsi="Times New Roman"/>
                <w:b/>
                <w:sz w:val="18"/>
              </w:rPr>
              <w:t>YDK</w:t>
            </w:r>
          </w:p>
        </w:tc>
        <w:tc>
          <w:tcPr>
            <w:tcW w:w="2000" w:type="dxa"/>
            <w:gridSpan w:val="3"/>
            <w:shd w:val="clear" w:color="auto" w:fill="auto"/>
            <w:vAlign w:val="bottom"/>
          </w:tcPr>
          <w:p w:rsidR="00D82C51" w:rsidRDefault="005515C9">
            <w:pPr>
              <w:spacing w:line="0" w:lineRule="atLeast"/>
              <w:ind w:left="420"/>
              <w:rPr>
                <w:rFonts w:ascii="Times New Roman" w:eastAsia="Times New Roman" w:hAnsi="Times New Roman"/>
                <w:b/>
                <w:sz w:val="18"/>
              </w:rPr>
            </w:pPr>
            <w:r>
              <w:rPr>
                <w:rFonts w:ascii="Times New Roman" w:eastAsia="Times New Roman" w:hAnsi="Times New Roman"/>
                <w:b/>
                <w:sz w:val="18"/>
              </w:rPr>
              <w:t>Doğrusalsızlık</w:t>
            </w:r>
          </w:p>
        </w:tc>
        <w:tc>
          <w:tcPr>
            <w:tcW w:w="1800" w:type="dxa"/>
            <w:gridSpan w:val="2"/>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Bit Bağımsızlık</w:t>
            </w:r>
          </w:p>
        </w:tc>
        <w:tc>
          <w:tcPr>
            <w:tcW w:w="2380" w:type="dxa"/>
            <w:gridSpan w:val="3"/>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Maksimum</w:t>
            </w:r>
          </w:p>
        </w:tc>
      </w:tr>
      <w:tr w:rsidR="00D82C51">
        <w:trPr>
          <w:trHeight w:val="312"/>
        </w:trPr>
        <w:tc>
          <w:tcPr>
            <w:tcW w:w="1280" w:type="dxa"/>
            <w:shd w:val="clear" w:color="auto" w:fill="auto"/>
            <w:vAlign w:val="bottom"/>
          </w:tcPr>
          <w:p w:rsidR="00D82C51" w:rsidRDefault="00D82C51">
            <w:pPr>
              <w:spacing w:line="0" w:lineRule="atLeast"/>
              <w:rPr>
                <w:rFonts w:ascii="Times New Roman" w:eastAsia="Times New Roman" w:hAnsi="Times New Roman"/>
                <w:sz w:val="24"/>
              </w:rPr>
            </w:pPr>
          </w:p>
        </w:tc>
        <w:tc>
          <w:tcPr>
            <w:tcW w:w="560" w:type="dxa"/>
            <w:shd w:val="clear" w:color="auto" w:fill="auto"/>
            <w:vAlign w:val="bottom"/>
          </w:tcPr>
          <w:p w:rsidR="00D82C51" w:rsidRDefault="00D82C51">
            <w:pPr>
              <w:spacing w:line="0" w:lineRule="atLeast"/>
              <w:rPr>
                <w:rFonts w:ascii="Times New Roman" w:eastAsia="Times New Roman" w:hAnsi="Times New Roman"/>
                <w:sz w:val="24"/>
              </w:rPr>
            </w:pPr>
          </w:p>
        </w:tc>
        <w:tc>
          <w:tcPr>
            <w:tcW w:w="620" w:type="dxa"/>
            <w:shd w:val="clear" w:color="auto" w:fill="auto"/>
            <w:vAlign w:val="bottom"/>
          </w:tcPr>
          <w:p w:rsidR="00D82C51" w:rsidRDefault="00D82C51">
            <w:pPr>
              <w:spacing w:line="0" w:lineRule="atLeast"/>
              <w:rPr>
                <w:rFonts w:ascii="Times New Roman" w:eastAsia="Times New Roman" w:hAnsi="Times New Roman"/>
                <w:sz w:val="24"/>
              </w:rPr>
            </w:pPr>
          </w:p>
        </w:tc>
        <w:tc>
          <w:tcPr>
            <w:tcW w:w="820" w:type="dxa"/>
            <w:shd w:val="clear" w:color="auto" w:fill="auto"/>
            <w:vAlign w:val="bottom"/>
          </w:tcPr>
          <w:p w:rsidR="00D82C51" w:rsidRDefault="00D82C51">
            <w:pPr>
              <w:spacing w:line="0" w:lineRule="atLeast"/>
              <w:rPr>
                <w:rFonts w:ascii="Times New Roman" w:eastAsia="Times New Roman" w:hAnsi="Times New Roman"/>
                <w:sz w:val="24"/>
              </w:rPr>
            </w:pPr>
          </w:p>
        </w:tc>
        <w:tc>
          <w:tcPr>
            <w:tcW w:w="1800" w:type="dxa"/>
            <w:gridSpan w:val="2"/>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Kriteri</w:t>
            </w:r>
          </w:p>
        </w:tc>
        <w:tc>
          <w:tcPr>
            <w:tcW w:w="820" w:type="dxa"/>
            <w:shd w:val="clear" w:color="auto" w:fill="auto"/>
            <w:vAlign w:val="bottom"/>
          </w:tcPr>
          <w:p w:rsidR="00D82C51" w:rsidRDefault="00D82C51">
            <w:pPr>
              <w:spacing w:line="0" w:lineRule="atLeast"/>
              <w:rPr>
                <w:rFonts w:ascii="Times New Roman" w:eastAsia="Times New Roman" w:hAnsi="Times New Roman"/>
                <w:sz w:val="24"/>
              </w:rPr>
            </w:pP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I/O XOR</w:t>
            </w:r>
          </w:p>
        </w:tc>
      </w:tr>
      <w:tr w:rsidR="00D82C51">
        <w:trPr>
          <w:trHeight w:val="120"/>
        </w:trPr>
        <w:tc>
          <w:tcPr>
            <w:tcW w:w="1280" w:type="dxa"/>
            <w:shd w:val="clear" w:color="auto" w:fill="auto"/>
            <w:vAlign w:val="bottom"/>
          </w:tcPr>
          <w:p w:rsidR="00D82C51" w:rsidRDefault="00D82C51">
            <w:pPr>
              <w:spacing w:line="0" w:lineRule="atLeast"/>
              <w:rPr>
                <w:rFonts w:ascii="Times New Roman" w:eastAsia="Times New Roman" w:hAnsi="Times New Roman"/>
                <w:sz w:val="10"/>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6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00" w:type="dxa"/>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8"/>
        </w:trPr>
        <w:tc>
          <w:tcPr>
            <w:tcW w:w="1280" w:type="dxa"/>
            <w:shd w:val="clear" w:color="auto" w:fill="auto"/>
            <w:vAlign w:val="bottom"/>
          </w:tcPr>
          <w:p w:rsidR="00D82C51" w:rsidRDefault="00D82C51">
            <w:pPr>
              <w:spacing w:line="0" w:lineRule="atLeast"/>
              <w:rPr>
                <w:rFonts w:ascii="Times New Roman" w:eastAsia="Times New Roman" w:hAnsi="Times New Roman"/>
                <w:sz w:val="18"/>
              </w:rPr>
            </w:pPr>
          </w:p>
        </w:tc>
        <w:tc>
          <w:tcPr>
            <w:tcW w:w="5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min</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20" w:type="dxa"/>
            <w:shd w:val="clear" w:color="auto" w:fill="auto"/>
            <w:vAlign w:val="bottom"/>
          </w:tcPr>
          <w:p w:rsidR="00D82C51" w:rsidRDefault="005515C9">
            <w:pPr>
              <w:spacing w:line="0" w:lineRule="atLeast"/>
              <w:ind w:left="260"/>
              <w:rPr>
                <w:rFonts w:ascii="Times New Roman" w:eastAsia="Times New Roman" w:hAnsi="Times New Roman"/>
                <w:b/>
                <w:sz w:val="18"/>
              </w:rPr>
            </w:pPr>
            <w:r>
              <w:rPr>
                <w:rFonts w:ascii="Times New Roman" w:eastAsia="Times New Roman" w:hAnsi="Times New Roman"/>
                <w:b/>
                <w:sz w:val="18"/>
              </w:rPr>
              <w:t>ort</w:t>
            </w:r>
          </w:p>
        </w:tc>
        <w:tc>
          <w:tcPr>
            <w:tcW w:w="90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Doğ.</w:t>
            </w:r>
          </w:p>
        </w:tc>
        <w:tc>
          <w:tcPr>
            <w:tcW w:w="900" w:type="dxa"/>
            <w:shd w:val="clear" w:color="auto" w:fill="auto"/>
            <w:vAlign w:val="bottom"/>
          </w:tcPr>
          <w:p w:rsidR="00D82C51" w:rsidRDefault="005515C9">
            <w:pPr>
              <w:spacing w:line="0" w:lineRule="atLeast"/>
              <w:ind w:left="260"/>
              <w:rPr>
                <w:rFonts w:ascii="Times New Roman" w:eastAsia="Times New Roman" w:hAnsi="Times New Roman"/>
                <w:b/>
                <w:sz w:val="18"/>
              </w:rPr>
            </w:pPr>
            <w:r>
              <w:rPr>
                <w:rFonts w:ascii="Times New Roman" w:eastAsia="Times New Roman" w:hAnsi="Times New Roman"/>
                <w:b/>
                <w:sz w:val="18"/>
              </w:rPr>
              <w:t>KÇK</w:t>
            </w:r>
          </w:p>
        </w:tc>
        <w:tc>
          <w:tcPr>
            <w:tcW w:w="82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8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min</w:t>
            </w:r>
          </w:p>
        </w:tc>
        <w:tc>
          <w:tcPr>
            <w:tcW w:w="1200" w:type="dxa"/>
            <w:shd w:val="clear" w:color="auto" w:fill="auto"/>
            <w:vAlign w:val="bottom"/>
          </w:tcPr>
          <w:p w:rsidR="00D82C51" w:rsidRDefault="00D82C51">
            <w:pPr>
              <w:spacing w:line="0" w:lineRule="atLeast"/>
              <w:rPr>
                <w:rFonts w:ascii="Times New Roman" w:eastAsia="Times New Roman" w:hAnsi="Times New Roman"/>
                <w:sz w:val="18"/>
              </w:rPr>
            </w:pPr>
          </w:p>
        </w:tc>
      </w:tr>
      <w:tr w:rsidR="00D82C51">
        <w:trPr>
          <w:trHeight w:val="123"/>
        </w:trPr>
        <w:tc>
          <w:tcPr>
            <w:tcW w:w="12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6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3"/>
        </w:trPr>
        <w:tc>
          <w:tcPr>
            <w:tcW w:w="1280" w:type="dxa"/>
            <w:shd w:val="clear" w:color="auto" w:fill="auto"/>
            <w:vAlign w:val="bottom"/>
          </w:tcPr>
          <w:p w:rsidR="00D82C51" w:rsidRDefault="005515C9">
            <w:pPr>
              <w:spacing w:line="203" w:lineRule="exact"/>
              <w:ind w:left="120"/>
              <w:rPr>
                <w:rFonts w:ascii="Times New Roman" w:eastAsia="Times New Roman" w:hAnsi="Times New Roman"/>
                <w:sz w:val="18"/>
              </w:rPr>
            </w:pPr>
            <w:r>
              <w:rPr>
                <w:rFonts w:ascii="Times New Roman" w:eastAsia="Times New Roman" w:hAnsi="Times New Roman"/>
                <w:sz w:val="18"/>
              </w:rPr>
              <w:t>Kaynak [49]</w:t>
            </w:r>
          </w:p>
        </w:tc>
        <w:tc>
          <w:tcPr>
            <w:tcW w:w="56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112</w:t>
            </w:r>
          </w:p>
        </w:tc>
        <w:tc>
          <w:tcPr>
            <w:tcW w:w="620" w:type="dxa"/>
            <w:shd w:val="clear" w:color="auto" w:fill="auto"/>
            <w:vAlign w:val="bottom"/>
          </w:tcPr>
          <w:p w:rsidR="00D82C51" w:rsidRDefault="005515C9">
            <w:pPr>
              <w:spacing w:line="203" w:lineRule="exact"/>
              <w:jc w:val="center"/>
              <w:rPr>
                <w:rFonts w:ascii="Times New Roman" w:eastAsia="Times New Roman" w:hAnsi="Times New Roman"/>
                <w:w w:val="96"/>
                <w:sz w:val="18"/>
              </w:rPr>
            </w:pPr>
            <w:r>
              <w:rPr>
                <w:rFonts w:ascii="Times New Roman" w:eastAsia="Times New Roman" w:hAnsi="Times New Roman"/>
                <w:w w:val="96"/>
                <w:sz w:val="18"/>
              </w:rPr>
              <w:t>112</w:t>
            </w:r>
          </w:p>
        </w:tc>
        <w:tc>
          <w:tcPr>
            <w:tcW w:w="82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112</w:t>
            </w:r>
          </w:p>
        </w:tc>
        <w:tc>
          <w:tcPr>
            <w:tcW w:w="90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112</w:t>
            </w:r>
          </w:p>
        </w:tc>
        <w:tc>
          <w:tcPr>
            <w:tcW w:w="90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0,4992</w:t>
            </w:r>
          </w:p>
        </w:tc>
        <w:tc>
          <w:tcPr>
            <w:tcW w:w="82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0,5049</w:t>
            </w:r>
          </w:p>
        </w:tc>
        <w:tc>
          <w:tcPr>
            <w:tcW w:w="78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0,5625</w:t>
            </w:r>
          </w:p>
        </w:tc>
        <w:tc>
          <w:tcPr>
            <w:tcW w:w="78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0,4531</w:t>
            </w:r>
          </w:p>
        </w:tc>
        <w:tc>
          <w:tcPr>
            <w:tcW w:w="120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4</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4</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0,5115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0,5469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8</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0,5156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8</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108,5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90</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[55]</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0,4258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[69]</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107,5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0,5731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[57]</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[35a]</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[35b]</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[67]</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0,5197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8"/>
        </w:trPr>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YDK_71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100</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105,75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104,79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0,4995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0,488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104</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102,93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0,5026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0,5054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105,75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103,93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0,4972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0,5073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105,25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103,21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0,4971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7"/>
                <w:sz w:val="18"/>
              </w:rPr>
            </w:pPr>
            <w:r>
              <w:rPr>
                <w:rFonts w:ascii="Times New Roman" w:eastAsia="Times New Roman" w:hAnsi="Times New Roman"/>
                <w:b/>
                <w:w w:val="97"/>
                <w:sz w:val="18"/>
              </w:rPr>
              <w:t>0,5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66"/>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[28]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[65]</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8"/>
        </w:trPr>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100</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105,25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103,36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0,4999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0,5002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66"/>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6"/>
        </w:trPr>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104,21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0,4999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0,5054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66"/>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6"/>
        </w:trPr>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YDK177</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98</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101,93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0,4983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0,4949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103,57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0,4978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0,5002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104,29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0,5037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103,5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0,4998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66"/>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104,8</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0,585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[29]</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0,4037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[45]</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6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w w:val="99"/>
          <w:sz w:val="18"/>
        </w:rPr>
        <w:drawing>
          <wp:anchor distT="0" distB="0" distL="114300" distR="114300" simplePos="0" relativeHeight="251668992" behindDoc="1" locked="0" layoutInCell="1" allowOverlap="1">
            <wp:simplePos x="0" y="0"/>
            <wp:positionH relativeFrom="column">
              <wp:posOffset>355600</wp:posOffset>
            </wp:positionH>
            <wp:positionV relativeFrom="paragraph">
              <wp:posOffset>-5738495</wp:posOffset>
            </wp:positionV>
            <wp:extent cx="4699000" cy="1854200"/>
            <wp:effectExtent l="0" t="0" r="6350" b="0"/>
            <wp:wrapNone/>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82"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28</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73" w:lineRule="exact"/>
        <w:rPr>
          <w:rFonts w:ascii="Times New Roman" w:eastAsia="Times New Roman" w:hAnsi="Times New Roman"/>
        </w:rPr>
      </w:pPr>
      <w:bookmarkStart w:id="41" w:name="page41"/>
      <w:bookmarkEnd w:id="41"/>
    </w:p>
    <w:p w:rsidR="00D82C51" w:rsidRDefault="005515C9">
      <w:pPr>
        <w:spacing w:line="0" w:lineRule="atLeast"/>
        <w:ind w:left="500"/>
        <w:rPr>
          <w:rFonts w:ascii="Times New Roman" w:eastAsia="Times New Roman" w:hAnsi="Times New Roman"/>
        </w:rPr>
      </w:pPr>
      <w:r>
        <w:rPr>
          <w:rFonts w:ascii="Times New Roman" w:eastAsia="Times New Roman" w:hAnsi="Times New Roman"/>
          <w:b/>
        </w:rPr>
        <w:t xml:space="preserve">Tablo 5.4. </w:t>
      </w:r>
      <w:r>
        <w:rPr>
          <w:rFonts w:ascii="Times New Roman" w:eastAsia="Times New Roman" w:hAnsi="Times New Roman"/>
        </w:rPr>
        <w:t>Zig-zag son işlem tekniği uygulanmış YDK yapılarının performans karşılaştırmaları (Devamı)</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70016" behindDoc="1" locked="0" layoutInCell="1" allowOverlap="1">
                <wp:simplePos x="0" y="0"/>
                <wp:positionH relativeFrom="column">
                  <wp:posOffset>255905</wp:posOffset>
                </wp:positionH>
                <wp:positionV relativeFrom="paragraph">
                  <wp:posOffset>219710</wp:posOffset>
                </wp:positionV>
                <wp:extent cx="5490845" cy="0"/>
                <wp:effectExtent l="8255" t="15240" r="6350" b="13335"/>
                <wp:wrapNone/>
                <wp:docPr id="49"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845" cy="0"/>
                        </a:xfrm>
                        <a:prstGeom prst="line">
                          <a:avLst/>
                        </a:prstGeom>
                        <a:noFill/>
                        <a:ln w="12192">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1AE61" id="Line 80"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7.3pt" to="452.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" strokecolor="#7f7f7f" strokeweight=".96pt"/>
            </w:pict>
          </mc:Fallback>
        </mc:AlternateContent>
      </w:r>
    </w:p>
    <w:p w:rsidR="00D82C51" w:rsidRDefault="00D82C51">
      <w:pPr>
        <w:spacing w:line="352"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
        <w:gridCol w:w="1280"/>
        <w:gridCol w:w="560"/>
        <w:gridCol w:w="640"/>
        <w:gridCol w:w="800"/>
        <w:gridCol w:w="620"/>
        <w:gridCol w:w="1180"/>
        <w:gridCol w:w="820"/>
        <w:gridCol w:w="780"/>
        <w:gridCol w:w="780"/>
        <w:gridCol w:w="1200"/>
      </w:tblGrid>
      <w:tr w:rsidR="00D82C51">
        <w:trPr>
          <w:trHeight w:val="207"/>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1280" w:type="dxa"/>
            <w:shd w:val="clear" w:color="auto" w:fill="auto"/>
            <w:vAlign w:val="bottom"/>
          </w:tcPr>
          <w:p w:rsidR="00D82C51" w:rsidRDefault="005515C9">
            <w:pPr>
              <w:spacing w:line="0" w:lineRule="atLeast"/>
              <w:ind w:left="440"/>
              <w:rPr>
                <w:rFonts w:ascii="Times New Roman" w:eastAsia="Times New Roman" w:hAnsi="Times New Roman"/>
                <w:b/>
                <w:sz w:val="18"/>
              </w:rPr>
            </w:pPr>
            <w:r>
              <w:rPr>
                <w:rFonts w:ascii="Times New Roman" w:eastAsia="Times New Roman" w:hAnsi="Times New Roman"/>
                <w:b/>
                <w:sz w:val="18"/>
              </w:rPr>
              <w:t>YDK</w:t>
            </w:r>
          </w:p>
        </w:tc>
        <w:tc>
          <w:tcPr>
            <w:tcW w:w="2000" w:type="dxa"/>
            <w:gridSpan w:val="3"/>
            <w:shd w:val="clear" w:color="auto" w:fill="auto"/>
            <w:vAlign w:val="bottom"/>
          </w:tcPr>
          <w:p w:rsidR="00D82C51" w:rsidRDefault="005515C9">
            <w:pPr>
              <w:spacing w:line="0" w:lineRule="atLeast"/>
              <w:ind w:left="420"/>
              <w:rPr>
                <w:rFonts w:ascii="Times New Roman" w:eastAsia="Times New Roman" w:hAnsi="Times New Roman"/>
                <w:b/>
                <w:sz w:val="18"/>
              </w:rPr>
            </w:pPr>
            <w:r>
              <w:rPr>
                <w:rFonts w:ascii="Times New Roman" w:eastAsia="Times New Roman" w:hAnsi="Times New Roman"/>
                <w:b/>
                <w:sz w:val="18"/>
              </w:rPr>
              <w:t>Doğrusalsızlık</w:t>
            </w:r>
          </w:p>
        </w:tc>
        <w:tc>
          <w:tcPr>
            <w:tcW w:w="1800" w:type="dxa"/>
            <w:gridSpan w:val="2"/>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Bit Bağımsızlık</w:t>
            </w:r>
          </w:p>
        </w:tc>
        <w:tc>
          <w:tcPr>
            <w:tcW w:w="2380" w:type="dxa"/>
            <w:gridSpan w:val="3"/>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Maksimum</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280" w:type="dxa"/>
            <w:shd w:val="clear" w:color="auto" w:fill="auto"/>
            <w:vAlign w:val="bottom"/>
          </w:tcPr>
          <w:p w:rsidR="00D82C51" w:rsidRDefault="00D82C51">
            <w:pPr>
              <w:spacing w:line="0" w:lineRule="atLeast"/>
              <w:rPr>
                <w:rFonts w:ascii="Times New Roman" w:eastAsia="Times New Roman" w:hAnsi="Times New Roman"/>
                <w:sz w:val="24"/>
              </w:rPr>
            </w:pPr>
          </w:p>
        </w:tc>
        <w:tc>
          <w:tcPr>
            <w:tcW w:w="560" w:type="dxa"/>
            <w:shd w:val="clear" w:color="auto" w:fill="auto"/>
            <w:vAlign w:val="bottom"/>
          </w:tcPr>
          <w:p w:rsidR="00D82C51" w:rsidRDefault="00D82C51">
            <w:pPr>
              <w:spacing w:line="0" w:lineRule="atLeast"/>
              <w:rPr>
                <w:rFonts w:ascii="Times New Roman" w:eastAsia="Times New Roman" w:hAnsi="Times New Roman"/>
                <w:sz w:val="24"/>
              </w:rPr>
            </w:pPr>
          </w:p>
        </w:tc>
        <w:tc>
          <w:tcPr>
            <w:tcW w:w="640" w:type="dxa"/>
            <w:shd w:val="clear" w:color="auto" w:fill="auto"/>
            <w:vAlign w:val="bottom"/>
          </w:tcPr>
          <w:p w:rsidR="00D82C51" w:rsidRDefault="00D82C51">
            <w:pPr>
              <w:spacing w:line="0" w:lineRule="atLeast"/>
              <w:rPr>
                <w:rFonts w:ascii="Times New Roman" w:eastAsia="Times New Roman" w:hAnsi="Times New Roman"/>
                <w:sz w:val="24"/>
              </w:rPr>
            </w:pPr>
          </w:p>
        </w:tc>
        <w:tc>
          <w:tcPr>
            <w:tcW w:w="800" w:type="dxa"/>
            <w:shd w:val="clear" w:color="auto" w:fill="auto"/>
            <w:vAlign w:val="bottom"/>
          </w:tcPr>
          <w:p w:rsidR="00D82C51" w:rsidRDefault="00D82C51">
            <w:pPr>
              <w:spacing w:line="0" w:lineRule="atLeast"/>
              <w:rPr>
                <w:rFonts w:ascii="Times New Roman" w:eastAsia="Times New Roman" w:hAnsi="Times New Roman"/>
                <w:sz w:val="24"/>
              </w:rPr>
            </w:pPr>
          </w:p>
        </w:tc>
        <w:tc>
          <w:tcPr>
            <w:tcW w:w="6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80" w:type="dxa"/>
            <w:shd w:val="clear" w:color="auto" w:fill="auto"/>
            <w:vAlign w:val="bottom"/>
          </w:tcPr>
          <w:p w:rsidR="00D82C51" w:rsidRDefault="005515C9">
            <w:pPr>
              <w:spacing w:line="0" w:lineRule="atLeast"/>
              <w:ind w:right="550"/>
              <w:jc w:val="center"/>
              <w:rPr>
                <w:rFonts w:ascii="Times New Roman" w:eastAsia="Times New Roman" w:hAnsi="Times New Roman"/>
                <w:b/>
                <w:w w:val="99"/>
                <w:sz w:val="18"/>
              </w:rPr>
            </w:pPr>
            <w:r>
              <w:rPr>
                <w:rFonts w:ascii="Times New Roman" w:eastAsia="Times New Roman" w:hAnsi="Times New Roman"/>
                <w:b/>
                <w:w w:val="99"/>
                <w:sz w:val="18"/>
              </w:rPr>
              <w:t>Kriteri</w:t>
            </w:r>
          </w:p>
        </w:tc>
        <w:tc>
          <w:tcPr>
            <w:tcW w:w="820" w:type="dxa"/>
            <w:shd w:val="clear" w:color="auto" w:fill="auto"/>
            <w:vAlign w:val="bottom"/>
          </w:tcPr>
          <w:p w:rsidR="00D82C51" w:rsidRDefault="00D82C51">
            <w:pPr>
              <w:spacing w:line="0" w:lineRule="atLeast"/>
              <w:rPr>
                <w:rFonts w:ascii="Times New Roman" w:eastAsia="Times New Roman" w:hAnsi="Times New Roman"/>
                <w:sz w:val="24"/>
              </w:rPr>
            </w:pP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I/O XOR</w:t>
            </w:r>
          </w:p>
        </w:tc>
      </w:tr>
      <w:tr w:rsidR="00D82C51">
        <w:trPr>
          <w:trHeight w:val="120"/>
        </w:trPr>
        <w:tc>
          <w:tcPr>
            <w:tcW w:w="20" w:type="dxa"/>
            <w:shd w:val="clear" w:color="auto" w:fill="auto"/>
            <w:vAlign w:val="bottom"/>
          </w:tcPr>
          <w:p w:rsidR="00D82C51" w:rsidRDefault="00D82C51">
            <w:pPr>
              <w:spacing w:line="0" w:lineRule="atLeast"/>
              <w:rPr>
                <w:rFonts w:ascii="Times New Roman" w:eastAsia="Times New Roman" w:hAnsi="Times New Roman"/>
                <w:sz w:val="10"/>
              </w:rPr>
            </w:pPr>
          </w:p>
        </w:tc>
        <w:tc>
          <w:tcPr>
            <w:tcW w:w="1280" w:type="dxa"/>
            <w:shd w:val="clear" w:color="auto" w:fill="auto"/>
            <w:vAlign w:val="bottom"/>
          </w:tcPr>
          <w:p w:rsidR="00D82C51" w:rsidRDefault="00D82C51">
            <w:pPr>
              <w:spacing w:line="0" w:lineRule="atLeast"/>
              <w:rPr>
                <w:rFonts w:ascii="Times New Roman" w:eastAsia="Times New Roman" w:hAnsi="Times New Roman"/>
                <w:sz w:val="10"/>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6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6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00" w:type="dxa"/>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8"/>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1280" w:type="dxa"/>
            <w:shd w:val="clear" w:color="auto" w:fill="auto"/>
            <w:vAlign w:val="bottom"/>
          </w:tcPr>
          <w:p w:rsidR="00D82C51" w:rsidRDefault="00D82C51">
            <w:pPr>
              <w:spacing w:line="0" w:lineRule="atLeast"/>
              <w:rPr>
                <w:rFonts w:ascii="Times New Roman" w:eastAsia="Times New Roman" w:hAnsi="Times New Roman"/>
                <w:sz w:val="18"/>
              </w:rPr>
            </w:pPr>
          </w:p>
        </w:tc>
        <w:tc>
          <w:tcPr>
            <w:tcW w:w="5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min</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0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ort</w:t>
            </w:r>
          </w:p>
        </w:tc>
        <w:tc>
          <w:tcPr>
            <w:tcW w:w="62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Doğ.</w:t>
            </w:r>
          </w:p>
        </w:tc>
        <w:tc>
          <w:tcPr>
            <w:tcW w:w="1180" w:type="dxa"/>
            <w:shd w:val="clear" w:color="auto" w:fill="auto"/>
            <w:vAlign w:val="bottom"/>
          </w:tcPr>
          <w:p w:rsidR="00D82C51" w:rsidRDefault="005515C9">
            <w:pPr>
              <w:spacing w:line="0" w:lineRule="atLeast"/>
              <w:ind w:left="540"/>
              <w:rPr>
                <w:rFonts w:ascii="Times New Roman" w:eastAsia="Times New Roman" w:hAnsi="Times New Roman"/>
                <w:b/>
                <w:sz w:val="18"/>
              </w:rPr>
            </w:pPr>
            <w:r>
              <w:rPr>
                <w:rFonts w:ascii="Times New Roman" w:eastAsia="Times New Roman" w:hAnsi="Times New Roman"/>
                <w:b/>
                <w:sz w:val="18"/>
              </w:rPr>
              <w:t>KÇK</w:t>
            </w:r>
          </w:p>
        </w:tc>
        <w:tc>
          <w:tcPr>
            <w:tcW w:w="82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8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min</w:t>
            </w:r>
          </w:p>
        </w:tc>
        <w:tc>
          <w:tcPr>
            <w:tcW w:w="1200" w:type="dxa"/>
            <w:shd w:val="clear" w:color="auto" w:fill="auto"/>
            <w:vAlign w:val="bottom"/>
          </w:tcPr>
          <w:p w:rsidR="00D82C51" w:rsidRDefault="00D82C51">
            <w:pPr>
              <w:spacing w:line="0" w:lineRule="atLeast"/>
              <w:rPr>
                <w:rFonts w:ascii="Times New Roman" w:eastAsia="Times New Roman" w:hAnsi="Times New Roman"/>
                <w:sz w:val="18"/>
              </w:rPr>
            </w:pPr>
          </w:p>
        </w:tc>
      </w:tr>
      <w:tr w:rsidR="00D82C51">
        <w:trPr>
          <w:trHeight w:val="123"/>
        </w:trPr>
        <w:tc>
          <w:tcPr>
            <w:tcW w:w="20" w:type="dxa"/>
            <w:shd w:val="clear" w:color="auto" w:fill="auto"/>
            <w:vAlign w:val="bottom"/>
          </w:tcPr>
          <w:p w:rsidR="00D82C51" w:rsidRDefault="00D82C51">
            <w:pPr>
              <w:spacing w:line="0" w:lineRule="atLeast"/>
              <w:rPr>
                <w:rFonts w:ascii="Times New Roman" w:eastAsia="Times New Roman" w:hAnsi="Times New Roman"/>
                <w:sz w:val="10"/>
              </w:rPr>
            </w:pPr>
          </w:p>
        </w:tc>
        <w:tc>
          <w:tcPr>
            <w:tcW w:w="12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6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6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198"/>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1280" w:type="dxa"/>
            <w:shd w:val="clear" w:color="auto" w:fill="auto"/>
            <w:vAlign w:val="bottom"/>
          </w:tcPr>
          <w:p w:rsidR="00D82C51" w:rsidRDefault="005515C9">
            <w:pPr>
              <w:spacing w:line="198" w:lineRule="exact"/>
              <w:ind w:left="120"/>
              <w:rPr>
                <w:rFonts w:ascii="Times New Roman" w:eastAsia="Times New Roman" w:hAnsi="Times New Roman"/>
                <w:sz w:val="18"/>
              </w:rPr>
            </w:pPr>
            <w:r>
              <w:rPr>
                <w:rFonts w:ascii="Times New Roman" w:eastAsia="Times New Roman" w:hAnsi="Times New Roman"/>
                <w:sz w:val="18"/>
              </w:rPr>
              <w:t>Kaynak [75]</w:t>
            </w:r>
          </w:p>
        </w:tc>
        <w:tc>
          <w:tcPr>
            <w:tcW w:w="56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102</w:t>
            </w:r>
          </w:p>
        </w:tc>
        <w:tc>
          <w:tcPr>
            <w:tcW w:w="640" w:type="dxa"/>
            <w:shd w:val="clear" w:color="auto" w:fill="auto"/>
            <w:vAlign w:val="bottom"/>
          </w:tcPr>
          <w:p w:rsidR="00D82C51" w:rsidRDefault="005515C9">
            <w:pPr>
              <w:spacing w:line="198" w:lineRule="exact"/>
              <w:jc w:val="center"/>
              <w:rPr>
                <w:rFonts w:ascii="Times New Roman" w:eastAsia="Times New Roman" w:hAnsi="Times New Roman"/>
                <w:w w:val="96"/>
                <w:sz w:val="18"/>
              </w:rPr>
            </w:pPr>
            <w:r>
              <w:rPr>
                <w:rFonts w:ascii="Times New Roman" w:eastAsia="Times New Roman" w:hAnsi="Times New Roman"/>
                <w:w w:val="96"/>
                <w:sz w:val="18"/>
              </w:rPr>
              <w:t>108</w:t>
            </w:r>
          </w:p>
        </w:tc>
        <w:tc>
          <w:tcPr>
            <w:tcW w:w="800" w:type="dxa"/>
            <w:shd w:val="clear" w:color="auto" w:fill="auto"/>
            <w:vAlign w:val="bottom"/>
          </w:tcPr>
          <w:p w:rsidR="00D82C51" w:rsidRDefault="005515C9">
            <w:pPr>
              <w:spacing w:line="198" w:lineRule="exact"/>
              <w:jc w:val="center"/>
              <w:rPr>
                <w:rFonts w:ascii="Times New Roman" w:eastAsia="Times New Roman" w:hAnsi="Times New Roman"/>
                <w:w w:val="98"/>
                <w:sz w:val="18"/>
              </w:rPr>
            </w:pPr>
            <w:r>
              <w:rPr>
                <w:rFonts w:ascii="Times New Roman" w:eastAsia="Times New Roman" w:hAnsi="Times New Roman"/>
                <w:w w:val="98"/>
                <w:sz w:val="18"/>
              </w:rPr>
              <w:t>104,5</w:t>
            </w:r>
          </w:p>
        </w:tc>
        <w:tc>
          <w:tcPr>
            <w:tcW w:w="620" w:type="dxa"/>
            <w:shd w:val="clear" w:color="auto" w:fill="auto"/>
            <w:vAlign w:val="bottom"/>
          </w:tcPr>
          <w:p w:rsidR="00D82C51" w:rsidRDefault="005515C9">
            <w:pPr>
              <w:spacing w:line="198" w:lineRule="exact"/>
              <w:ind w:left="130"/>
              <w:jc w:val="center"/>
              <w:rPr>
                <w:rFonts w:ascii="Times New Roman" w:eastAsia="Times New Roman" w:hAnsi="Times New Roman"/>
                <w:w w:val="98"/>
                <w:sz w:val="18"/>
              </w:rPr>
            </w:pPr>
            <w:r>
              <w:rPr>
                <w:rFonts w:ascii="Times New Roman" w:eastAsia="Times New Roman" w:hAnsi="Times New Roman"/>
                <w:w w:val="98"/>
                <w:sz w:val="18"/>
              </w:rPr>
              <w:t>104,6</w:t>
            </w:r>
          </w:p>
        </w:tc>
        <w:tc>
          <w:tcPr>
            <w:tcW w:w="1180" w:type="dxa"/>
            <w:shd w:val="clear" w:color="auto" w:fill="auto"/>
            <w:vAlign w:val="bottom"/>
          </w:tcPr>
          <w:p w:rsidR="00D82C51" w:rsidRDefault="005515C9">
            <w:pPr>
              <w:spacing w:line="198" w:lineRule="exact"/>
              <w:ind w:left="230"/>
              <w:jc w:val="center"/>
              <w:rPr>
                <w:rFonts w:ascii="Times New Roman" w:eastAsia="Times New Roman" w:hAnsi="Times New Roman"/>
                <w:sz w:val="18"/>
              </w:rPr>
            </w:pPr>
            <w:r>
              <w:rPr>
                <w:rFonts w:ascii="Times New Roman" w:eastAsia="Times New Roman" w:hAnsi="Times New Roman"/>
                <w:sz w:val="18"/>
              </w:rPr>
              <w:t>0,5013</w:t>
            </w:r>
          </w:p>
        </w:tc>
        <w:tc>
          <w:tcPr>
            <w:tcW w:w="820" w:type="dxa"/>
            <w:shd w:val="clear" w:color="auto" w:fill="auto"/>
            <w:vAlign w:val="bottom"/>
          </w:tcPr>
          <w:p w:rsidR="00D82C51" w:rsidRDefault="005515C9">
            <w:pPr>
              <w:spacing w:line="198" w:lineRule="exact"/>
              <w:jc w:val="center"/>
              <w:rPr>
                <w:rFonts w:ascii="Times New Roman" w:eastAsia="Times New Roman" w:hAnsi="Times New Roman"/>
                <w:w w:val="98"/>
                <w:sz w:val="18"/>
              </w:rPr>
            </w:pPr>
            <w:r>
              <w:rPr>
                <w:rFonts w:ascii="Times New Roman" w:eastAsia="Times New Roman" w:hAnsi="Times New Roman"/>
                <w:w w:val="98"/>
                <w:sz w:val="18"/>
              </w:rPr>
              <w:t>0,498</w:t>
            </w:r>
          </w:p>
        </w:tc>
        <w:tc>
          <w:tcPr>
            <w:tcW w:w="78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0,6406</w:t>
            </w:r>
          </w:p>
        </w:tc>
        <w:tc>
          <w:tcPr>
            <w:tcW w:w="78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198" w:lineRule="exac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103,2</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0,4971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sz w:val="18"/>
              </w:rPr>
            </w:pPr>
            <w:r>
              <w:rPr>
                <w:rFonts w:ascii="Times New Roman" w:eastAsia="Times New Roman" w:hAnsi="Times New Roman"/>
                <w:sz w:val="18"/>
              </w:rPr>
              <w:t>102</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0,4967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0,2813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102,5</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0,499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103,5</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0,5019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0,4825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[59]</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sz w:val="18"/>
              </w:rPr>
            </w:pPr>
            <w:r>
              <w:rPr>
                <w:rFonts w:ascii="Times New Roman" w:eastAsia="Times New Roman" w:hAnsi="Times New Roman"/>
                <w:sz w:val="18"/>
              </w:rPr>
              <w:t>104</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0,5078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103,8</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102,6</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0,4958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[47]</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103,8</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103,4</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0,5037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0,6328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0,414</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[37]</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99</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103,3</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103,3</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0,4995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0,6015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0,414</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104,2</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0,5031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0,5975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0,3671</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103,7</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0,5009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[39]</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103,1</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0,5024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96</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100,3</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0,501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104,1</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0,4988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96</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102,5</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0,4026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0,5178</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0,6719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54</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102,3</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sz w:val="18"/>
              </w:rPr>
            </w:pPr>
            <w:r>
              <w:rPr>
                <w:rFonts w:ascii="Times New Roman" w:eastAsia="Times New Roman" w:hAnsi="Times New Roman"/>
                <w:sz w:val="18"/>
              </w:rPr>
              <w:t>100</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0,4992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0,4836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0,6016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0,3281</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84</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101,9</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0,4962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0,125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28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84</w:t>
            </w:r>
          </w:p>
        </w:tc>
        <w:tc>
          <w:tcPr>
            <w:tcW w:w="6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620" w:type="dxa"/>
            <w:shd w:val="clear" w:color="auto" w:fill="auto"/>
            <w:vAlign w:val="bottom"/>
          </w:tcPr>
          <w:p w:rsidR="00D82C51" w:rsidRDefault="005515C9">
            <w:pPr>
              <w:spacing w:line="0" w:lineRule="atLeast"/>
              <w:ind w:left="130"/>
              <w:jc w:val="center"/>
              <w:rPr>
                <w:rFonts w:ascii="Times New Roman" w:eastAsia="Times New Roman" w:hAnsi="Times New Roman"/>
                <w:w w:val="98"/>
                <w:sz w:val="18"/>
              </w:rPr>
            </w:pPr>
            <w:r>
              <w:rPr>
                <w:rFonts w:ascii="Times New Roman" w:eastAsia="Times New Roman" w:hAnsi="Times New Roman"/>
                <w:w w:val="98"/>
                <w:sz w:val="18"/>
              </w:rPr>
              <w:t>101,9</w:t>
            </w:r>
          </w:p>
        </w:tc>
        <w:tc>
          <w:tcPr>
            <w:tcW w:w="1180" w:type="dxa"/>
            <w:shd w:val="clear" w:color="auto" w:fill="auto"/>
            <w:vAlign w:val="bottom"/>
          </w:tcPr>
          <w:p w:rsidR="00D82C51" w:rsidRDefault="005515C9">
            <w:pPr>
              <w:spacing w:line="0" w:lineRule="atLeast"/>
              <w:ind w:left="230"/>
              <w:jc w:val="center"/>
              <w:rPr>
                <w:rFonts w:ascii="Times New Roman" w:eastAsia="Times New Roman" w:hAnsi="Times New Roman"/>
                <w:sz w:val="18"/>
              </w:rPr>
            </w:pPr>
            <w:r>
              <w:rPr>
                <w:rFonts w:ascii="Times New Roman" w:eastAsia="Times New Roman" w:hAnsi="Times New Roman"/>
                <w:sz w:val="18"/>
              </w:rPr>
              <w:t>0,4962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0,4812</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0,125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r>
      <w:tr w:rsidR="00D82C51">
        <w:trPr>
          <w:trHeight w:val="53"/>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12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5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6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8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6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11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7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7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12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4"/>
        </w:rPr>
        <w:drawing>
          <wp:anchor distT="0" distB="0" distL="114300" distR="114300" simplePos="0" relativeHeight="251671040" behindDoc="1" locked="0" layoutInCell="1" allowOverlap="1">
            <wp:simplePos x="0" y="0"/>
            <wp:positionH relativeFrom="column">
              <wp:posOffset>355600</wp:posOffset>
            </wp:positionH>
            <wp:positionV relativeFrom="paragraph">
              <wp:posOffset>-1461770</wp:posOffset>
            </wp:positionV>
            <wp:extent cx="4699000" cy="1854200"/>
            <wp:effectExtent l="0" t="0" r="6350" b="0"/>
            <wp:wrapNone/>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365" w:lineRule="exact"/>
        <w:rPr>
          <w:rFonts w:ascii="Times New Roman" w:eastAsia="Times New Roman" w:hAnsi="Times New Roman"/>
        </w:rPr>
      </w:pPr>
    </w:p>
    <w:p w:rsidR="00D82C51" w:rsidRDefault="005515C9">
      <w:pPr>
        <w:spacing w:line="357" w:lineRule="auto"/>
        <w:ind w:left="400" w:firstLine="566"/>
        <w:jc w:val="both"/>
        <w:rPr>
          <w:rFonts w:ascii="Times New Roman" w:eastAsia="Times New Roman" w:hAnsi="Times New Roman"/>
          <w:sz w:val="22"/>
        </w:rPr>
      </w:pPr>
      <w:r>
        <w:rPr>
          <w:rFonts w:ascii="Times New Roman" w:eastAsia="Times New Roman" w:hAnsi="Times New Roman"/>
          <w:sz w:val="22"/>
        </w:rPr>
        <w:t xml:space="preserve">Yukarıda Tablo 5.3 ve Tablo 5.4’ de; önerilen yapılar ile </w:t>
      </w:r>
      <w:proofErr w:type="gramStart"/>
      <w:r>
        <w:rPr>
          <w:rFonts w:ascii="Times New Roman" w:eastAsia="Times New Roman" w:hAnsi="Times New Roman"/>
          <w:sz w:val="22"/>
        </w:rPr>
        <w:t>literatürdeki</w:t>
      </w:r>
      <w:proofErr w:type="gramEnd"/>
      <w:r>
        <w:rPr>
          <w:rFonts w:ascii="Times New Roman" w:eastAsia="Times New Roman" w:hAnsi="Times New Roman"/>
          <w:sz w:val="22"/>
        </w:rPr>
        <w:t xml:space="preserve"> yapılar, doğrusal olmama ölçütüne göre sıralı bir şekilde (performansı iyiden kötüye doğru) verilmiştir. Zig-zag son işlem tekniği uygulanmadan önce ve sonraki YDK yapıları tablolarda (Tablo 5.3 ve Tablo 5.4) koyu renkle gösterilmiştir, bu tablolar incelendiğinde önerilen yapıların </w:t>
      </w:r>
      <w:proofErr w:type="gramStart"/>
      <w:r>
        <w:rPr>
          <w:rFonts w:ascii="Times New Roman" w:eastAsia="Times New Roman" w:hAnsi="Times New Roman"/>
          <w:sz w:val="22"/>
        </w:rPr>
        <w:t>literatürdeki</w:t>
      </w:r>
      <w:proofErr w:type="gramEnd"/>
      <w:r>
        <w:rPr>
          <w:rFonts w:ascii="Times New Roman" w:eastAsia="Times New Roman" w:hAnsi="Times New Roman"/>
          <w:sz w:val="22"/>
        </w:rPr>
        <w:t xml:space="preserve"> birçok çalışmadan daha iyi sonuçlar verdiği gözlemlenmiştir.</w:t>
      </w:r>
    </w:p>
    <w:p w:rsidR="00D82C51" w:rsidRDefault="00D82C51">
      <w:pPr>
        <w:spacing w:line="200" w:lineRule="exact"/>
        <w:rPr>
          <w:rFonts w:ascii="Times New Roman" w:eastAsia="Times New Roman" w:hAnsi="Times New Roman"/>
        </w:rPr>
      </w:pPr>
    </w:p>
    <w:p w:rsidR="00D82C51" w:rsidRDefault="00D82C51">
      <w:pPr>
        <w:spacing w:line="209" w:lineRule="exact"/>
        <w:rPr>
          <w:rFonts w:ascii="Times New Roman" w:eastAsia="Times New Roman" w:hAnsi="Times New Roman"/>
        </w:rPr>
      </w:pPr>
    </w:p>
    <w:p w:rsidR="00D82C51" w:rsidRDefault="005515C9">
      <w:pPr>
        <w:tabs>
          <w:tab w:val="left" w:pos="960"/>
        </w:tabs>
        <w:spacing w:line="0" w:lineRule="atLeast"/>
        <w:ind w:left="400"/>
        <w:rPr>
          <w:rFonts w:ascii="Times New Roman" w:eastAsia="Times New Roman" w:hAnsi="Times New Roman"/>
          <w:b/>
          <w:sz w:val="23"/>
        </w:rPr>
      </w:pPr>
      <w:r>
        <w:rPr>
          <w:rFonts w:ascii="Times New Roman" w:eastAsia="Times New Roman" w:hAnsi="Times New Roman"/>
          <w:b/>
          <w:sz w:val="24"/>
        </w:rPr>
        <w:t>5.3.</w:t>
      </w:r>
      <w:r>
        <w:rPr>
          <w:rFonts w:ascii="Times New Roman" w:eastAsia="Times New Roman" w:hAnsi="Times New Roman"/>
        </w:rPr>
        <w:tab/>
      </w:r>
      <w:r>
        <w:rPr>
          <w:rFonts w:ascii="Times New Roman" w:eastAsia="Times New Roman" w:hAnsi="Times New Roman"/>
          <w:b/>
          <w:sz w:val="23"/>
        </w:rPr>
        <w:t>Algoritma III Performans Analizleri</w:t>
      </w:r>
    </w:p>
    <w:p w:rsidR="00D82C51" w:rsidRDefault="00D82C51">
      <w:pPr>
        <w:spacing w:line="383" w:lineRule="exact"/>
        <w:rPr>
          <w:rFonts w:ascii="Times New Roman" w:eastAsia="Times New Roman" w:hAnsi="Times New Roman"/>
        </w:rPr>
      </w:pPr>
    </w:p>
    <w:p w:rsidR="00D82C51" w:rsidRDefault="005515C9">
      <w:pPr>
        <w:spacing w:line="348" w:lineRule="auto"/>
        <w:ind w:left="400" w:right="20" w:firstLine="566"/>
        <w:jc w:val="both"/>
        <w:rPr>
          <w:rFonts w:ascii="Times New Roman" w:eastAsia="Times New Roman" w:hAnsi="Times New Roman"/>
          <w:sz w:val="22"/>
        </w:rPr>
      </w:pPr>
      <w:r>
        <w:rPr>
          <w:rFonts w:ascii="Times New Roman" w:eastAsia="Times New Roman" w:hAnsi="Times New Roman"/>
          <w:sz w:val="22"/>
        </w:rPr>
        <w:t>Literatürdeki mevcut çalışmalar ile Bölüm 3.3’de verilen Tablo 3.7 ve Tablo 3.8’ e ilişkin performans karşılaştırmaları sırasıyla Tablo 5.5 ve Tablo 5.6’ de verilmiştir.</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68"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29</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42" w:name="page42"/>
      <w:bookmarkEnd w:id="42"/>
    </w:p>
    <w:p w:rsidR="00D82C51" w:rsidRDefault="005515C9">
      <w:pPr>
        <w:spacing w:line="0" w:lineRule="atLeast"/>
        <w:ind w:left="2180"/>
        <w:rPr>
          <w:rFonts w:ascii="Times New Roman" w:eastAsia="Times New Roman" w:hAnsi="Times New Roman"/>
        </w:rPr>
      </w:pPr>
      <w:r>
        <w:rPr>
          <w:rFonts w:ascii="Times New Roman" w:eastAsia="Times New Roman" w:hAnsi="Times New Roman"/>
          <w:b/>
        </w:rPr>
        <w:t xml:space="preserve">Tablo 5.5. </w:t>
      </w:r>
      <w:r>
        <w:rPr>
          <w:rFonts w:ascii="Times New Roman" w:eastAsia="Times New Roman" w:hAnsi="Times New Roman"/>
        </w:rPr>
        <w:t>Orijinal YDK yapısının performans karşılaştırmaları</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72064" behindDoc="1" locked="0" layoutInCell="1" allowOverlap="1">
                <wp:simplePos x="0" y="0"/>
                <wp:positionH relativeFrom="column">
                  <wp:posOffset>396240</wp:posOffset>
                </wp:positionH>
                <wp:positionV relativeFrom="paragraph">
                  <wp:posOffset>156210</wp:posOffset>
                </wp:positionV>
                <wp:extent cx="5210175" cy="0"/>
                <wp:effectExtent l="5715" t="6350" r="13335" b="12700"/>
                <wp:wrapNone/>
                <wp:docPr id="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0"/>
                        </a:xfrm>
                        <a:prstGeom prst="line">
                          <a:avLst/>
                        </a:prstGeom>
                        <a:noFill/>
                        <a:ln w="6095">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C043E" id="Line 82"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2.3pt" to="441.4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" strokecolor="#7f7f7f" strokeweight=".16931mm"/>
            </w:pict>
          </mc:Fallback>
        </mc:AlternateContent>
      </w:r>
    </w:p>
    <w:p w:rsidR="00D82C51" w:rsidRDefault="00D82C51">
      <w:pPr>
        <w:spacing w:line="249"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1220"/>
        <w:gridCol w:w="520"/>
        <w:gridCol w:w="540"/>
        <w:gridCol w:w="720"/>
        <w:gridCol w:w="1000"/>
        <w:gridCol w:w="980"/>
        <w:gridCol w:w="700"/>
        <w:gridCol w:w="720"/>
        <w:gridCol w:w="700"/>
        <w:gridCol w:w="1100"/>
      </w:tblGrid>
      <w:tr w:rsidR="00D82C51">
        <w:trPr>
          <w:trHeight w:val="207"/>
        </w:trPr>
        <w:tc>
          <w:tcPr>
            <w:tcW w:w="1220" w:type="dxa"/>
            <w:shd w:val="clear" w:color="auto" w:fill="auto"/>
            <w:vAlign w:val="bottom"/>
          </w:tcPr>
          <w:p w:rsidR="00D82C51" w:rsidRDefault="005515C9">
            <w:pPr>
              <w:spacing w:line="0" w:lineRule="atLeast"/>
              <w:ind w:left="420"/>
              <w:rPr>
                <w:rFonts w:ascii="Times New Roman" w:eastAsia="Times New Roman" w:hAnsi="Times New Roman"/>
                <w:b/>
                <w:sz w:val="18"/>
              </w:rPr>
            </w:pPr>
            <w:r>
              <w:rPr>
                <w:rFonts w:ascii="Times New Roman" w:eastAsia="Times New Roman" w:hAnsi="Times New Roman"/>
                <w:b/>
                <w:sz w:val="18"/>
              </w:rPr>
              <w:t>YDK</w:t>
            </w:r>
          </w:p>
        </w:tc>
        <w:tc>
          <w:tcPr>
            <w:tcW w:w="1780" w:type="dxa"/>
            <w:gridSpan w:val="3"/>
            <w:shd w:val="clear" w:color="auto" w:fill="auto"/>
            <w:vAlign w:val="bottom"/>
          </w:tcPr>
          <w:p w:rsidR="00D82C51" w:rsidRDefault="005515C9">
            <w:pPr>
              <w:spacing w:line="0" w:lineRule="atLeast"/>
              <w:ind w:left="340"/>
              <w:rPr>
                <w:rFonts w:ascii="Times New Roman" w:eastAsia="Times New Roman" w:hAnsi="Times New Roman"/>
                <w:b/>
                <w:sz w:val="18"/>
              </w:rPr>
            </w:pPr>
            <w:r>
              <w:rPr>
                <w:rFonts w:ascii="Times New Roman" w:eastAsia="Times New Roman" w:hAnsi="Times New Roman"/>
                <w:b/>
                <w:sz w:val="18"/>
              </w:rPr>
              <w:t>Doğrusalsızlık</w:t>
            </w:r>
          </w:p>
        </w:tc>
        <w:tc>
          <w:tcPr>
            <w:tcW w:w="1980" w:type="dxa"/>
            <w:gridSpan w:val="2"/>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Bit Bağımsızlık Kriteri</w:t>
            </w:r>
          </w:p>
        </w:tc>
        <w:tc>
          <w:tcPr>
            <w:tcW w:w="2120" w:type="dxa"/>
            <w:gridSpan w:val="3"/>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Maksimum</w:t>
            </w:r>
          </w:p>
        </w:tc>
      </w:tr>
      <w:tr w:rsidR="00D82C51">
        <w:trPr>
          <w:trHeight w:val="120"/>
        </w:trPr>
        <w:tc>
          <w:tcPr>
            <w:tcW w:w="1220" w:type="dxa"/>
            <w:shd w:val="clear" w:color="auto" w:fill="auto"/>
            <w:vAlign w:val="bottom"/>
          </w:tcPr>
          <w:p w:rsidR="00D82C51" w:rsidRDefault="00D82C51">
            <w:pPr>
              <w:spacing w:line="0" w:lineRule="atLeast"/>
              <w:rPr>
                <w:rFonts w:ascii="Times New Roman" w:eastAsia="Times New Roman" w:hAnsi="Times New Roman"/>
                <w:sz w:val="10"/>
              </w:rPr>
            </w:pPr>
          </w:p>
        </w:tc>
        <w:tc>
          <w:tcPr>
            <w:tcW w:w="5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0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00" w:type="dxa"/>
            <w:vMerge w:val="restart"/>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I/O XOR</w:t>
            </w:r>
          </w:p>
        </w:tc>
      </w:tr>
      <w:tr w:rsidR="00D82C51">
        <w:trPr>
          <w:trHeight w:val="208"/>
        </w:trPr>
        <w:tc>
          <w:tcPr>
            <w:tcW w:w="1220" w:type="dxa"/>
            <w:shd w:val="clear" w:color="auto" w:fill="auto"/>
            <w:vAlign w:val="bottom"/>
          </w:tcPr>
          <w:p w:rsidR="00D82C51" w:rsidRDefault="00D82C51">
            <w:pPr>
              <w:spacing w:line="0" w:lineRule="atLeast"/>
              <w:rPr>
                <w:rFonts w:ascii="Times New Roman" w:eastAsia="Times New Roman" w:hAnsi="Times New Roman"/>
                <w:sz w:val="18"/>
              </w:rPr>
            </w:pPr>
          </w:p>
        </w:tc>
        <w:tc>
          <w:tcPr>
            <w:tcW w:w="520" w:type="dxa"/>
            <w:shd w:val="clear" w:color="auto" w:fill="auto"/>
            <w:vAlign w:val="bottom"/>
          </w:tcPr>
          <w:p w:rsidR="00D82C51" w:rsidRDefault="005515C9">
            <w:pPr>
              <w:spacing w:line="0" w:lineRule="atLeast"/>
              <w:ind w:left="100"/>
              <w:rPr>
                <w:rFonts w:ascii="Times New Roman" w:eastAsia="Times New Roman" w:hAnsi="Times New Roman"/>
                <w:b/>
                <w:sz w:val="18"/>
              </w:rPr>
            </w:pPr>
            <w:r>
              <w:rPr>
                <w:rFonts w:ascii="Times New Roman" w:eastAsia="Times New Roman" w:hAnsi="Times New Roman"/>
                <w:b/>
                <w:sz w:val="18"/>
              </w:rPr>
              <w:t>min</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2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ort</w:t>
            </w:r>
          </w:p>
        </w:tc>
        <w:tc>
          <w:tcPr>
            <w:tcW w:w="100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Doğ.</w:t>
            </w:r>
          </w:p>
        </w:tc>
        <w:tc>
          <w:tcPr>
            <w:tcW w:w="98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KÇK</w:t>
            </w:r>
          </w:p>
        </w:tc>
        <w:tc>
          <w:tcPr>
            <w:tcW w:w="70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ort</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0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min</w:t>
            </w:r>
          </w:p>
        </w:tc>
        <w:tc>
          <w:tcPr>
            <w:tcW w:w="1100" w:type="dxa"/>
            <w:vMerge/>
            <w:shd w:val="clear" w:color="auto" w:fill="auto"/>
            <w:vAlign w:val="bottom"/>
          </w:tcPr>
          <w:p w:rsidR="00D82C51" w:rsidRDefault="00D82C51">
            <w:pPr>
              <w:spacing w:line="0" w:lineRule="atLeast"/>
              <w:rPr>
                <w:rFonts w:ascii="Times New Roman" w:eastAsia="Times New Roman" w:hAnsi="Times New Roman"/>
                <w:sz w:val="18"/>
              </w:rPr>
            </w:pPr>
          </w:p>
        </w:tc>
      </w:tr>
      <w:tr w:rsidR="00D82C51">
        <w:trPr>
          <w:trHeight w:val="123"/>
        </w:trPr>
        <w:tc>
          <w:tcPr>
            <w:tcW w:w="12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0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3"/>
        </w:trPr>
        <w:tc>
          <w:tcPr>
            <w:tcW w:w="1220" w:type="dxa"/>
            <w:shd w:val="clear" w:color="auto" w:fill="auto"/>
            <w:vAlign w:val="bottom"/>
          </w:tcPr>
          <w:p w:rsidR="00D82C51" w:rsidRDefault="005515C9">
            <w:pPr>
              <w:spacing w:line="203" w:lineRule="exact"/>
              <w:ind w:left="120"/>
              <w:rPr>
                <w:rFonts w:ascii="Times New Roman" w:eastAsia="Times New Roman" w:hAnsi="Times New Roman"/>
                <w:sz w:val="18"/>
              </w:rPr>
            </w:pPr>
            <w:r>
              <w:rPr>
                <w:rFonts w:ascii="Times New Roman" w:eastAsia="Times New Roman" w:hAnsi="Times New Roman"/>
                <w:sz w:val="18"/>
              </w:rPr>
              <w:t>Kaynak [49]</w:t>
            </w:r>
          </w:p>
        </w:tc>
        <w:tc>
          <w:tcPr>
            <w:tcW w:w="52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112</w:t>
            </w:r>
          </w:p>
        </w:tc>
        <w:tc>
          <w:tcPr>
            <w:tcW w:w="540" w:type="dxa"/>
            <w:shd w:val="clear" w:color="auto" w:fill="auto"/>
            <w:vAlign w:val="bottom"/>
          </w:tcPr>
          <w:p w:rsidR="00D82C51" w:rsidRDefault="005515C9">
            <w:pPr>
              <w:spacing w:line="203" w:lineRule="exact"/>
              <w:jc w:val="center"/>
              <w:rPr>
                <w:rFonts w:ascii="Times New Roman" w:eastAsia="Times New Roman" w:hAnsi="Times New Roman"/>
                <w:w w:val="96"/>
                <w:sz w:val="18"/>
              </w:rPr>
            </w:pPr>
            <w:r>
              <w:rPr>
                <w:rFonts w:ascii="Times New Roman" w:eastAsia="Times New Roman" w:hAnsi="Times New Roman"/>
                <w:w w:val="96"/>
                <w:sz w:val="18"/>
              </w:rPr>
              <w:t>112</w:t>
            </w:r>
          </w:p>
        </w:tc>
        <w:tc>
          <w:tcPr>
            <w:tcW w:w="72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112</w:t>
            </w:r>
          </w:p>
        </w:tc>
        <w:tc>
          <w:tcPr>
            <w:tcW w:w="100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112</w:t>
            </w:r>
          </w:p>
        </w:tc>
        <w:tc>
          <w:tcPr>
            <w:tcW w:w="98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0,4992</w:t>
            </w:r>
          </w:p>
        </w:tc>
        <w:tc>
          <w:tcPr>
            <w:tcW w:w="70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0,5049</w:t>
            </w:r>
          </w:p>
        </w:tc>
        <w:tc>
          <w:tcPr>
            <w:tcW w:w="72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0,5625</w:t>
            </w:r>
          </w:p>
        </w:tc>
        <w:tc>
          <w:tcPr>
            <w:tcW w:w="70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0,4531</w:t>
            </w:r>
          </w:p>
        </w:tc>
        <w:tc>
          <w:tcPr>
            <w:tcW w:w="1100" w:type="dxa"/>
            <w:shd w:val="clear" w:color="auto" w:fill="auto"/>
            <w:vAlign w:val="bottom"/>
          </w:tcPr>
          <w:p w:rsidR="00D82C51" w:rsidRDefault="005515C9">
            <w:pPr>
              <w:spacing w:line="203" w:lineRule="exact"/>
              <w:jc w:val="center"/>
              <w:rPr>
                <w:rFonts w:ascii="Times New Roman" w:eastAsia="Times New Roman" w:hAnsi="Times New Roman"/>
                <w:w w:val="88"/>
                <w:sz w:val="18"/>
              </w:rPr>
            </w:pPr>
            <w:r>
              <w:rPr>
                <w:rFonts w:ascii="Times New Roman" w:eastAsia="Times New Roman" w:hAnsi="Times New Roman"/>
                <w:w w:val="88"/>
                <w:sz w:val="18"/>
              </w:rPr>
              <w:t>4</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0,4992</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4</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0,5115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0,5469</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8</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109</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0,5156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8</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108,5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90</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0,4258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107,5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0,5731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107</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[35a]</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[35b]</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1"/>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106,2</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0,5197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105,7</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0,5032</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[28]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105,3</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105,2</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3"/>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104,8</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0,489</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0,585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0,429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0,5009</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[29]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0,4037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0,4942</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0,4972</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[75]</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[40]</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0,2813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0,499</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0,5019</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0,4825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[38]</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103,8</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103,8</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0,6328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0,414</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[37]</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99</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103,3</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0,6015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0,414</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0,5975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0,3671</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1"/>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0,5009</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[39]</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96</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[46]</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[34]</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96</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0,4026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0,6719</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54</w:t>
            </w:r>
          </w:p>
        </w:tc>
      </w:tr>
      <w:tr w:rsidR="00D82C51">
        <w:trPr>
          <w:trHeight w:val="240"/>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[32]</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102,3</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0,4992</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0,6016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0,3281</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47"/>
        </w:trPr>
        <w:tc>
          <w:tcPr>
            <w:tcW w:w="12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FY_YDK</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98</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101,75</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103,36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0,5034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0,4905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35"/>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[31]</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84</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101,9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0,4962</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0,125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r>
      <w:tr w:rsidR="00D82C51">
        <w:trPr>
          <w:trHeight w:val="242"/>
        </w:trPr>
        <w:tc>
          <w:tcPr>
            <w:tcW w:w="122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[33]</w:t>
            </w:r>
          </w:p>
        </w:tc>
        <w:tc>
          <w:tcPr>
            <w:tcW w:w="52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84</w:t>
            </w:r>
          </w:p>
        </w:tc>
        <w:tc>
          <w:tcPr>
            <w:tcW w:w="5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101,9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0,4962</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0,125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r>
      <w:tr w:rsidR="00D82C51">
        <w:trPr>
          <w:trHeight w:val="22"/>
        </w:trPr>
        <w:tc>
          <w:tcPr>
            <w:tcW w:w="1220" w:type="dxa"/>
            <w:tcBorders>
              <w:bottom w:val="single" w:sz="8" w:space="0" w:color="7F7F7F"/>
            </w:tcBorders>
            <w:shd w:val="clear" w:color="auto" w:fill="auto"/>
            <w:vAlign w:val="bottom"/>
          </w:tcPr>
          <w:p w:rsidR="00D82C51" w:rsidRDefault="00D82C51">
            <w:pPr>
              <w:spacing w:line="20" w:lineRule="exact"/>
              <w:rPr>
                <w:rFonts w:ascii="Times New Roman" w:eastAsia="Times New Roman" w:hAnsi="Times New Roman"/>
                <w:sz w:val="1"/>
              </w:rPr>
            </w:pPr>
          </w:p>
        </w:tc>
        <w:tc>
          <w:tcPr>
            <w:tcW w:w="520" w:type="dxa"/>
            <w:tcBorders>
              <w:bottom w:val="single" w:sz="8" w:space="0" w:color="7F7F7F"/>
            </w:tcBorders>
            <w:shd w:val="clear" w:color="auto" w:fill="auto"/>
            <w:vAlign w:val="bottom"/>
          </w:tcPr>
          <w:p w:rsidR="00D82C51" w:rsidRDefault="00D82C51">
            <w:pPr>
              <w:spacing w:line="20" w:lineRule="exact"/>
              <w:rPr>
                <w:rFonts w:ascii="Times New Roman" w:eastAsia="Times New Roman" w:hAnsi="Times New Roman"/>
                <w:sz w:val="1"/>
              </w:rPr>
            </w:pPr>
          </w:p>
        </w:tc>
        <w:tc>
          <w:tcPr>
            <w:tcW w:w="540" w:type="dxa"/>
            <w:tcBorders>
              <w:bottom w:val="single" w:sz="8" w:space="0" w:color="7F7F7F"/>
            </w:tcBorders>
            <w:shd w:val="clear" w:color="auto" w:fill="auto"/>
            <w:vAlign w:val="bottom"/>
          </w:tcPr>
          <w:p w:rsidR="00D82C51" w:rsidRDefault="00D82C51">
            <w:pPr>
              <w:spacing w:line="20" w:lineRule="exact"/>
              <w:rPr>
                <w:rFonts w:ascii="Times New Roman" w:eastAsia="Times New Roman" w:hAnsi="Times New Roman"/>
                <w:sz w:val="1"/>
              </w:rPr>
            </w:pPr>
          </w:p>
        </w:tc>
        <w:tc>
          <w:tcPr>
            <w:tcW w:w="720" w:type="dxa"/>
            <w:tcBorders>
              <w:bottom w:val="single" w:sz="8" w:space="0" w:color="7F7F7F"/>
            </w:tcBorders>
            <w:shd w:val="clear" w:color="auto" w:fill="auto"/>
            <w:vAlign w:val="bottom"/>
          </w:tcPr>
          <w:p w:rsidR="00D82C51" w:rsidRDefault="00D82C51">
            <w:pPr>
              <w:spacing w:line="20" w:lineRule="exact"/>
              <w:rPr>
                <w:rFonts w:ascii="Times New Roman" w:eastAsia="Times New Roman" w:hAnsi="Times New Roman"/>
                <w:sz w:val="1"/>
              </w:rPr>
            </w:pPr>
          </w:p>
        </w:tc>
        <w:tc>
          <w:tcPr>
            <w:tcW w:w="1000" w:type="dxa"/>
            <w:tcBorders>
              <w:bottom w:val="single" w:sz="8" w:space="0" w:color="7F7F7F"/>
            </w:tcBorders>
            <w:shd w:val="clear" w:color="auto" w:fill="auto"/>
            <w:vAlign w:val="bottom"/>
          </w:tcPr>
          <w:p w:rsidR="00D82C51" w:rsidRDefault="00D82C51">
            <w:pPr>
              <w:spacing w:line="20" w:lineRule="exact"/>
              <w:rPr>
                <w:rFonts w:ascii="Times New Roman" w:eastAsia="Times New Roman" w:hAnsi="Times New Roman"/>
                <w:sz w:val="1"/>
              </w:rPr>
            </w:pPr>
          </w:p>
        </w:tc>
        <w:tc>
          <w:tcPr>
            <w:tcW w:w="980" w:type="dxa"/>
            <w:tcBorders>
              <w:bottom w:val="single" w:sz="8" w:space="0" w:color="7F7F7F"/>
            </w:tcBorders>
            <w:shd w:val="clear" w:color="auto" w:fill="auto"/>
            <w:vAlign w:val="bottom"/>
          </w:tcPr>
          <w:p w:rsidR="00D82C51" w:rsidRDefault="00D82C51">
            <w:pPr>
              <w:spacing w:line="20" w:lineRule="exact"/>
              <w:rPr>
                <w:rFonts w:ascii="Times New Roman" w:eastAsia="Times New Roman" w:hAnsi="Times New Roman"/>
                <w:sz w:val="1"/>
              </w:rPr>
            </w:pPr>
          </w:p>
        </w:tc>
        <w:tc>
          <w:tcPr>
            <w:tcW w:w="700" w:type="dxa"/>
            <w:tcBorders>
              <w:bottom w:val="single" w:sz="8" w:space="0" w:color="7F7F7F"/>
            </w:tcBorders>
            <w:shd w:val="clear" w:color="auto" w:fill="auto"/>
            <w:vAlign w:val="bottom"/>
          </w:tcPr>
          <w:p w:rsidR="00D82C51" w:rsidRDefault="00D82C51">
            <w:pPr>
              <w:spacing w:line="20" w:lineRule="exact"/>
              <w:rPr>
                <w:rFonts w:ascii="Times New Roman" w:eastAsia="Times New Roman" w:hAnsi="Times New Roman"/>
                <w:sz w:val="1"/>
              </w:rPr>
            </w:pPr>
          </w:p>
        </w:tc>
        <w:tc>
          <w:tcPr>
            <w:tcW w:w="720" w:type="dxa"/>
            <w:tcBorders>
              <w:bottom w:val="single" w:sz="8" w:space="0" w:color="7F7F7F"/>
            </w:tcBorders>
            <w:shd w:val="clear" w:color="auto" w:fill="auto"/>
            <w:vAlign w:val="bottom"/>
          </w:tcPr>
          <w:p w:rsidR="00D82C51" w:rsidRDefault="00D82C51">
            <w:pPr>
              <w:spacing w:line="20" w:lineRule="exact"/>
              <w:rPr>
                <w:rFonts w:ascii="Times New Roman" w:eastAsia="Times New Roman" w:hAnsi="Times New Roman"/>
                <w:sz w:val="1"/>
              </w:rPr>
            </w:pPr>
          </w:p>
        </w:tc>
        <w:tc>
          <w:tcPr>
            <w:tcW w:w="700" w:type="dxa"/>
            <w:tcBorders>
              <w:bottom w:val="single" w:sz="8" w:space="0" w:color="7F7F7F"/>
            </w:tcBorders>
            <w:shd w:val="clear" w:color="auto" w:fill="auto"/>
            <w:vAlign w:val="bottom"/>
          </w:tcPr>
          <w:p w:rsidR="00D82C51" w:rsidRDefault="00D82C51">
            <w:pPr>
              <w:spacing w:line="20" w:lineRule="exact"/>
              <w:rPr>
                <w:rFonts w:ascii="Times New Roman" w:eastAsia="Times New Roman" w:hAnsi="Times New Roman"/>
                <w:sz w:val="1"/>
              </w:rPr>
            </w:pPr>
          </w:p>
        </w:tc>
        <w:tc>
          <w:tcPr>
            <w:tcW w:w="1100" w:type="dxa"/>
            <w:tcBorders>
              <w:bottom w:val="single" w:sz="8" w:space="0" w:color="7F7F7F"/>
            </w:tcBorders>
            <w:shd w:val="clear" w:color="auto" w:fill="auto"/>
            <w:vAlign w:val="bottom"/>
          </w:tcPr>
          <w:p w:rsidR="00D82C51" w:rsidRDefault="00D82C51">
            <w:pPr>
              <w:spacing w:line="20" w:lineRule="exact"/>
              <w:rPr>
                <w:rFonts w:ascii="Times New Roman" w:eastAsia="Times New Roman" w:hAnsi="Times New Roman"/>
                <w:sz w:val="1"/>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1"/>
        </w:rPr>
        <w:drawing>
          <wp:anchor distT="0" distB="0" distL="114300" distR="114300" simplePos="0" relativeHeight="251673088" behindDoc="1" locked="0" layoutInCell="1" allowOverlap="1">
            <wp:simplePos x="0" y="0"/>
            <wp:positionH relativeFrom="column">
              <wp:posOffset>355600</wp:posOffset>
            </wp:positionH>
            <wp:positionV relativeFrom="paragraph">
              <wp:posOffset>-5884545</wp:posOffset>
            </wp:positionV>
            <wp:extent cx="4699000" cy="1854200"/>
            <wp:effectExtent l="0" t="0" r="6350" b="0"/>
            <wp:wrapNone/>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51" w:lineRule="exact"/>
        <w:rPr>
          <w:rFonts w:ascii="Times New Roman" w:eastAsia="Times New Roman" w:hAnsi="Times New Roman"/>
        </w:rPr>
      </w:pPr>
    </w:p>
    <w:p w:rsidR="00D82C51" w:rsidRDefault="005515C9">
      <w:pPr>
        <w:spacing w:line="0" w:lineRule="atLeast"/>
        <w:ind w:right="-433"/>
        <w:jc w:val="center"/>
        <w:rPr>
          <w:rFonts w:ascii="Times New Roman" w:eastAsia="Times New Roman" w:hAnsi="Times New Roman"/>
        </w:rPr>
      </w:pPr>
      <w:r>
        <w:rPr>
          <w:rFonts w:ascii="Times New Roman" w:eastAsia="Times New Roman" w:hAnsi="Times New Roman"/>
        </w:rPr>
        <w:t>30</w:t>
      </w:r>
    </w:p>
    <w:p w:rsidR="00D82C51" w:rsidRDefault="00D82C51">
      <w:pPr>
        <w:spacing w:line="0" w:lineRule="atLeast"/>
        <w:ind w:right="-433"/>
        <w:jc w:val="center"/>
        <w:rPr>
          <w:rFonts w:ascii="Times New Roman" w:eastAsia="Times New Roman" w:hAnsi="Times New Roman"/>
        </w:rPr>
        <w:sectPr w:rsidR="00D82C51">
          <w:pgSz w:w="11900" w:h="16838"/>
          <w:pgMar w:top="1440" w:right="1440" w:bottom="786" w:left="1440" w:header="0" w:footer="0" w:gutter="0"/>
          <w:cols w:space="0" w:equalWidth="0">
            <w:col w:w="9026"/>
          </w:cols>
          <w:docGrid w:linePitch="360"/>
        </w:sectPr>
      </w:pPr>
    </w:p>
    <w:p w:rsidR="00D82C51" w:rsidRDefault="00D82C51">
      <w:pPr>
        <w:spacing w:line="254" w:lineRule="exact"/>
        <w:rPr>
          <w:rFonts w:ascii="Times New Roman" w:eastAsia="Times New Roman" w:hAnsi="Times New Roman"/>
        </w:rPr>
      </w:pPr>
      <w:bookmarkStart w:id="43" w:name="page43"/>
      <w:bookmarkEnd w:id="43"/>
    </w:p>
    <w:p w:rsidR="00D82C51" w:rsidRDefault="005515C9">
      <w:pPr>
        <w:spacing w:line="0" w:lineRule="atLeast"/>
        <w:ind w:left="1020"/>
        <w:rPr>
          <w:rFonts w:ascii="Times New Roman" w:eastAsia="Times New Roman" w:hAnsi="Times New Roman"/>
        </w:rPr>
      </w:pPr>
      <w:r>
        <w:rPr>
          <w:rFonts w:ascii="Times New Roman" w:eastAsia="Times New Roman" w:hAnsi="Times New Roman"/>
          <w:b/>
        </w:rPr>
        <w:t xml:space="preserve">Tablo 5.6. </w:t>
      </w:r>
      <w:r>
        <w:rPr>
          <w:rFonts w:ascii="Times New Roman" w:eastAsia="Times New Roman" w:hAnsi="Times New Roman"/>
        </w:rPr>
        <w:t>Fisher-Yates yöntemi ile değiştirilen YDK yapısının performans karşılaştırmaları</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74112" behindDoc="1" locked="0" layoutInCell="1" allowOverlap="1">
                <wp:simplePos x="0" y="0"/>
                <wp:positionH relativeFrom="column">
                  <wp:posOffset>376555</wp:posOffset>
                </wp:positionH>
                <wp:positionV relativeFrom="paragraph">
                  <wp:posOffset>80010</wp:posOffset>
                </wp:positionV>
                <wp:extent cx="5250815" cy="0"/>
                <wp:effectExtent l="5080" t="6350" r="11430" b="12700"/>
                <wp:wrapNone/>
                <wp:docPr id="4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0815" cy="0"/>
                        </a:xfrm>
                        <a:prstGeom prst="line">
                          <a:avLst/>
                        </a:prstGeom>
                        <a:noFill/>
                        <a:ln w="6095">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61067" id="Line 84"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5pt,6.3pt" to="443.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" strokecolor="#7f7f7f" strokeweight=".16931mm"/>
            </w:pict>
          </mc:Fallback>
        </mc:AlternateContent>
      </w:r>
    </w:p>
    <w:p w:rsidR="00D82C51" w:rsidRDefault="00D82C51">
      <w:pPr>
        <w:spacing w:line="127" w:lineRule="exact"/>
        <w:rPr>
          <w:rFonts w:ascii="Times New Roman" w:eastAsia="Times New Roman" w:hAnsi="Times New Roman"/>
        </w:rPr>
      </w:pPr>
    </w:p>
    <w:tbl>
      <w:tblPr>
        <w:tblW w:w="0" w:type="auto"/>
        <w:tblInd w:w="600" w:type="dxa"/>
        <w:tblLayout w:type="fixed"/>
        <w:tblCellMar>
          <w:left w:w="0" w:type="dxa"/>
          <w:right w:w="0" w:type="dxa"/>
        </w:tblCellMar>
        <w:tblLook w:val="0000" w:firstRow="0" w:lastRow="0" w:firstColumn="0" w:lastColumn="0" w:noHBand="0" w:noVBand="0"/>
      </w:tblPr>
      <w:tblGrid>
        <w:gridCol w:w="1280"/>
        <w:gridCol w:w="500"/>
        <w:gridCol w:w="560"/>
        <w:gridCol w:w="720"/>
        <w:gridCol w:w="980"/>
        <w:gridCol w:w="980"/>
        <w:gridCol w:w="720"/>
        <w:gridCol w:w="720"/>
        <w:gridCol w:w="700"/>
        <w:gridCol w:w="1100"/>
      </w:tblGrid>
      <w:tr w:rsidR="00D82C51">
        <w:trPr>
          <w:trHeight w:val="207"/>
        </w:trPr>
        <w:tc>
          <w:tcPr>
            <w:tcW w:w="1280" w:type="dxa"/>
            <w:shd w:val="clear" w:color="auto" w:fill="auto"/>
            <w:vAlign w:val="bottom"/>
          </w:tcPr>
          <w:p w:rsidR="00D82C51" w:rsidRDefault="005515C9">
            <w:pPr>
              <w:spacing w:line="0" w:lineRule="atLeast"/>
              <w:ind w:left="440"/>
              <w:rPr>
                <w:rFonts w:ascii="Times New Roman" w:eastAsia="Times New Roman" w:hAnsi="Times New Roman"/>
                <w:b/>
                <w:sz w:val="18"/>
              </w:rPr>
            </w:pPr>
            <w:r>
              <w:rPr>
                <w:rFonts w:ascii="Times New Roman" w:eastAsia="Times New Roman" w:hAnsi="Times New Roman"/>
                <w:b/>
                <w:sz w:val="18"/>
              </w:rPr>
              <w:t>YDK</w:t>
            </w:r>
          </w:p>
        </w:tc>
        <w:tc>
          <w:tcPr>
            <w:tcW w:w="1780" w:type="dxa"/>
            <w:gridSpan w:val="3"/>
            <w:shd w:val="clear" w:color="auto" w:fill="auto"/>
            <w:vAlign w:val="bottom"/>
          </w:tcPr>
          <w:p w:rsidR="00D82C51" w:rsidRDefault="005515C9">
            <w:pPr>
              <w:spacing w:line="0" w:lineRule="atLeast"/>
              <w:ind w:left="340"/>
              <w:rPr>
                <w:rFonts w:ascii="Times New Roman" w:eastAsia="Times New Roman" w:hAnsi="Times New Roman"/>
                <w:b/>
                <w:sz w:val="18"/>
              </w:rPr>
            </w:pPr>
            <w:r>
              <w:rPr>
                <w:rFonts w:ascii="Times New Roman" w:eastAsia="Times New Roman" w:hAnsi="Times New Roman"/>
                <w:b/>
                <w:sz w:val="18"/>
              </w:rPr>
              <w:t>Doğrusalsızlık</w:t>
            </w:r>
          </w:p>
        </w:tc>
        <w:tc>
          <w:tcPr>
            <w:tcW w:w="1960" w:type="dxa"/>
            <w:gridSpan w:val="2"/>
            <w:shd w:val="clear" w:color="auto" w:fill="auto"/>
            <w:vAlign w:val="bottom"/>
          </w:tcPr>
          <w:p w:rsidR="00D82C51" w:rsidRDefault="005515C9">
            <w:pPr>
              <w:spacing w:line="0" w:lineRule="atLeast"/>
              <w:ind w:left="100"/>
              <w:rPr>
                <w:rFonts w:ascii="Times New Roman" w:eastAsia="Times New Roman" w:hAnsi="Times New Roman"/>
                <w:b/>
                <w:sz w:val="18"/>
              </w:rPr>
            </w:pPr>
            <w:r>
              <w:rPr>
                <w:rFonts w:ascii="Times New Roman" w:eastAsia="Times New Roman" w:hAnsi="Times New Roman"/>
                <w:b/>
                <w:sz w:val="18"/>
              </w:rPr>
              <w:t>Bit Bağımsızlık Kriteri</w:t>
            </w:r>
          </w:p>
        </w:tc>
        <w:tc>
          <w:tcPr>
            <w:tcW w:w="2140" w:type="dxa"/>
            <w:gridSpan w:val="3"/>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Maksimum</w:t>
            </w:r>
          </w:p>
        </w:tc>
      </w:tr>
      <w:tr w:rsidR="00D82C51">
        <w:trPr>
          <w:trHeight w:val="72"/>
        </w:trPr>
        <w:tc>
          <w:tcPr>
            <w:tcW w:w="1280" w:type="dxa"/>
            <w:shd w:val="clear" w:color="auto" w:fill="auto"/>
            <w:vAlign w:val="bottom"/>
          </w:tcPr>
          <w:p w:rsidR="00D82C51" w:rsidRDefault="00D82C51">
            <w:pPr>
              <w:spacing w:line="0" w:lineRule="atLeast"/>
              <w:rPr>
                <w:rFonts w:ascii="Times New Roman" w:eastAsia="Times New Roman" w:hAnsi="Times New Roman"/>
                <w:sz w:val="6"/>
              </w:rPr>
            </w:pPr>
          </w:p>
        </w:tc>
        <w:tc>
          <w:tcPr>
            <w:tcW w:w="5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6"/>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6"/>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6"/>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6"/>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6"/>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6"/>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6"/>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6"/>
              </w:rPr>
            </w:pPr>
          </w:p>
        </w:tc>
        <w:tc>
          <w:tcPr>
            <w:tcW w:w="1100" w:type="dxa"/>
            <w:vMerge w:val="restart"/>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I/O XOR</w:t>
            </w:r>
          </w:p>
        </w:tc>
      </w:tr>
      <w:tr w:rsidR="00D82C51">
        <w:trPr>
          <w:trHeight w:val="208"/>
        </w:trPr>
        <w:tc>
          <w:tcPr>
            <w:tcW w:w="1280" w:type="dxa"/>
            <w:shd w:val="clear" w:color="auto" w:fill="auto"/>
            <w:vAlign w:val="bottom"/>
          </w:tcPr>
          <w:p w:rsidR="00D82C51" w:rsidRDefault="00D82C51">
            <w:pPr>
              <w:spacing w:line="0" w:lineRule="atLeast"/>
              <w:rPr>
                <w:rFonts w:ascii="Times New Roman" w:eastAsia="Times New Roman" w:hAnsi="Times New Roman"/>
                <w:sz w:val="18"/>
              </w:rPr>
            </w:pPr>
          </w:p>
        </w:tc>
        <w:tc>
          <w:tcPr>
            <w:tcW w:w="500" w:type="dxa"/>
            <w:shd w:val="clear" w:color="auto" w:fill="auto"/>
            <w:vAlign w:val="bottom"/>
          </w:tcPr>
          <w:p w:rsidR="00D82C51" w:rsidRDefault="005515C9">
            <w:pPr>
              <w:spacing w:line="0" w:lineRule="atLeast"/>
              <w:ind w:left="100"/>
              <w:rPr>
                <w:rFonts w:ascii="Times New Roman" w:eastAsia="Times New Roman" w:hAnsi="Times New Roman"/>
                <w:b/>
                <w:sz w:val="18"/>
              </w:rPr>
            </w:pPr>
            <w:r>
              <w:rPr>
                <w:rFonts w:ascii="Times New Roman" w:eastAsia="Times New Roman" w:hAnsi="Times New Roman"/>
                <w:b/>
                <w:sz w:val="18"/>
              </w:rPr>
              <w:t>min</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2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ort</w:t>
            </w:r>
          </w:p>
        </w:tc>
        <w:tc>
          <w:tcPr>
            <w:tcW w:w="98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Doğ.</w:t>
            </w:r>
          </w:p>
        </w:tc>
        <w:tc>
          <w:tcPr>
            <w:tcW w:w="980" w:type="dxa"/>
            <w:shd w:val="clear" w:color="auto" w:fill="auto"/>
            <w:vAlign w:val="bottom"/>
          </w:tcPr>
          <w:p w:rsidR="00D82C51" w:rsidRDefault="005515C9">
            <w:pPr>
              <w:spacing w:line="0" w:lineRule="atLeast"/>
              <w:ind w:left="300"/>
              <w:rPr>
                <w:rFonts w:ascii="Times New Roman" w:eastAsia="Times New Roman" w:hAnsi="Times New Roman"/>
                <w:b/>
                <w:sz w:val="18"/>
              </w:rPr>
            </w:pPr>
            <w:r>
              <w:rPr>
                <w:rFonts w:ascii="Times New Roman" w:eastAsia="Times New Roman" w:hAnsi="Times New Roman"/>
                <w:b/>
                <w:sz w:val="18"/>
              </w:rPr>
              <w:t>KÇK</w:t>
            </w:r>
          </w:p>
        </w:tc>
        <w:tc>
          <w:tcPr>
            <w:tcW w:w="72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ort</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0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min</w:t>
            </w:r>
          </w:p>
        </w:tc>
        <w:tc>
          <w:tcPr>
            <w:tcW w:w="1100" w:type="dxa"/>
            <w:vMerge/>
            <w:shd w:val="clear" w:color="auto" w:fill="auto"/>
            <w:vAlign w:val="bottom"/>
          </w:tcPr>
          <w:p w:rsidR="00D82C51" w:rsidRDefault="00D82C51">
            <w:pPr>
              <w:spacing w:line="0" w:lineRule="atLeast"/>
              <w:rPr>
                <w:rFonts w:ascii="Times New Roman" w:eastAsia="Times New Roman" w:hAnsi="Times New Roman"/>
                <w:sz w:val="18"/>
              </w:rPr>
            </w:pPr>
          </w:p>
        </w:tc>
      </w:tr>
      <w:tr w:rsidR="00D82C51">
        <w:trPr>
          <w:trHeight w:val="120"/>
        </w:trPr>
        <w:tc>
          <w:tcPr>
            <w:tcW w:w="12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3"/>
        </w:trPr>
        <w:tc>
          <w:tcPr>
            <w:tcW w:w="1280" w:type="dxa"/>
            <w:shd w:val="clear" w:color="auto" w:fill="auto"/>
            <w:vAlign w:val="bottom"/>
          </w:tcPr>
          <w:p w:rsidR="00D82C51" w:rsidRDefault="005515C9">
            <w:pPr>
              <w:spacing w:line="203" w:lineRule="exact"/>
              <w:ind w:left="100"/>
              <w:rPr>
                <w:rFonts w:ascii="Times New Roman" w:eastAsia="Times New Roman" w:hAnsi="Times New Roman"/>
                <w:sz w:val="18"/>
              </w:rPr>
            </w:pPr>
            <w:r>
              <w:rPr>
                <w:rFonts w:ascii="Times New Roman" w:eastAsia="Times New Roman" w:hAnsi="Times New Roman"/>
                <w:sz w:val="18"/>
              </w:rPr>
              <w:t>Kaynak [49]</w:t>
            </w:r>
          </w:p>
        </w:tc>
        <w:tc>
          <w:tcPr>
            <w:tcW w:w="500" w:type="dxa"/>
            <w:shd w:val="clear" w:color="auto" w:fill="auto"/>
            <w:vAlign w:val="bottom"/>
          </w:tcPr>
          <w:p w:rsidR="00D82C51" w:rsidRDefault="005515C9">
            <w:pPr>
              <w:spacing w:line="203" w:lineRule="exact"/>
              <w:jc w:val="center"/>
              <w:rPr>
                <w:rFonts w:ascii="Times New Roman" w:eastAsia="Times New Roman" w:hAnsi="Times New Roman"/>
                <w:w w:val="96"/>
                <w:sz w:val="18"/>
              </w:rPr>
            </w:pPr>
            <w:r>
              <w:rPr>
                <w:rFonts w:ascii="Times New Roman" w:eastAsia="Times New Roman" w:hAnsi="Times New Roman"/>
                <w:w w:val="96"/>
                <w:sz w:val="18"/>
              </w:rPr>
              <w:t>112</w:t>
            </w:r>
          </w:p>
        </w:tc>
        <w:tc>
          <w:tcPr>
            <w:tcW w:w="56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112</w:t>
            </w:r>
          </w:p>
        </w:tc>
        <w:tc>
          <w:tcPr>
            <w:tcW w:w="72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112</w:t>
            </w:r>
          </w:p>
        </w:tc>
        <w:tc>
          <w:tcPr>
            <w:tcW w:w="980" w:type="dxa"/>
            <w:shd w:val="clear" w:color="auto" w:fill="auto"/>
            <w:vAlign w:val="bottom"/>
          </w:tcPr>
          <w:p w:rsidR="00D82C51" w:rsidRDefault="005515C9">
            <w:pPr>
              <w:spacing w:line="203" w:lineRule="exact"/>
              <w:jc w:val="center"/>
              <w:rPr>
                <w:rFonts w:ascii="Times New Roman" w:eastAsia="Times New Roman" w:hAnsi="Times New Roman"/>
                <w:w w:val="96"/>
                <w:sz w:val="18"/>
              </w:rPr>
            </w:pPr>
            <w:r>
              <w:rPr>
                <w:rFonts w:ascii="Times New Roman" w:eastAsia="Times New Roman" w:hAnsi="Times New Roman"/>
                <w:w w:val="96"/>
                <w:sz w:val="18"/>
              </w:rPr>
              <w:t>112</w:t>
            </w:r>
          </w:p>
        </w:tc>
        <w:tc>
          <w:tcPr>
            <w:tcW w:w="980" w:type="dxa"/>
            <w:shd w:val="clear" w:color="auto" w:fill="auto"/>
            <w:vAlign w:val="bottom"/>
          </w:tcPr>
          <w:p w:rsidR="00D82C51" w:rsidRDefault="005515C9">
            <w:pPr>
              <w:spacing w:line="203" w:lineRule="exact"/>
              <w:jc w:val="center"/>
              <w:rPr>
                <w:rFonts w:ascii="Times New Roman" w:eastAsia="Times New Roman" w:hAnsi="Times New Roman"/>
                <w:w w:val="96"/>
                <w:sz w:val="18"/>
              </w:rPr>
            </w:pPr>
            <w:r>
              <w:rPr>
                <w:rFonts w:ascii="Times New Roman" w:eastAsia="Times New Roman" w:hAnsi="Times New Roman"/>
                <w:w w:val="96"/>
                <w:sz w:val="18"/>
              </w:rPr>
              <w:t>0,4992</w:t>
            </w:r>
          </w:p>
        </w:tc>
        <w:tc>
          <w:tcPr>
            <w:tcW w:w="72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0,5049</w:t>
            </w:r>
          </w:p>
        </w:tc>
        <w:tc>
          <w:tcPr>
            <w:tcW w:w="720" w:type="dxa"/>
            <w:shd w:val="clear" w:color="auto" w:fill="auto"/>
            <w:vAlign w:val="bottom"/>
          </w:tcPr>
          <w:p w:rsidR="00D82C51" w:rsidRDefault="005515C9">
            <w:pPr>
              <w:spacing w:line="203" w:lineRule="exact"/>
              <w:jc w:val="center"/>
              <w:rPr>
                <w:rFonts w:ascii="Times New Roman" w:eastAsia="Times New Roman" w:hAnsi="Times New Roman"/>
                <w:w w:val="96"/>
                <w:sz w:val="18"/>
              </w:rPr>
            </w:pPr>
            <w:r>
              <w:rPr>
                <w:rFonts w:ascii="Times New Roman" w:eastAsia="Times New Roman" w:hAnsi="Times New Roman"/>
                <w:w w:val="96"/>
                <w:sz w:val="18"/>
              </w:rPr>
              <w:t>0,5625</w:t>
            </w:r>
          </w:p>
        </w:tc>
        <w:tc>
          <w:tcPr>
            <w:tcW w:w="70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0,4531</w:t>
            </w:r>
          </w:p>
        </w:tc>
        <w:tc>
          <w:tcPr>
            <w:tcW w:w="110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4</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[50]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0,4992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4</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[64]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0,5027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0,5115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0,5469</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8</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[53]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0,5156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8</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[76]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108,5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[42]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90</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[55]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0,5175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0,4258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[69]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0,5001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0,5731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[57]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[35a]</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[35b]</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0,4994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0,4971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[60]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0,4951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1"/>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[70]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[61]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0,4984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0,6406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[73]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0,5003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[66]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106,2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0,5023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[67]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0,4968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[71]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0,4977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0,6406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[74]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0,5014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0,5197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[56]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0,5032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[28]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0,4983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[30]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0,4994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[63]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0,4988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[65]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[51]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0,5013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[68]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0,4994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[44]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0,489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0,585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3"/>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[58]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0,5009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0,6093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5"/>
        </w:trPr>
        <w:tc>
          <w:tcPr>
            <w:tcW w:w="1280" w:type="dxa"/>
            <w:shd w:val="clear" w:color="auto" w:fill="auto"/>
            <w:vAlign w:val="bottom"/>
          </w:tcPr>
          <w:p w:rsidR="00D82C51" w:rsidRDefault="005515C9">
            <w:pPr>
              <w:spacing w:line="0" w:lineRule="atLeast"/>
              <w:ind w:left="100"/>
              <w:rPr>
                <w:rFonts w:ascii="Times New Roman" w:eastAsia="Times New Roman" w:hAnsi="Times New Roman"/>
                <w:b/>
                <w:sz w:val="18"/>
              </w:rPr>
            </w:pPr>
            <w:r>
              <w:rPr>
                <w:rFonts w:ascii="Times New Roman" w:eastAsia="Times New Roman" w:hAnsi="Times New Roman"/>
                <w:b/>
                <w:sz w:val="18"/>
              </w:rPr>
              <w:t>FY_YDK-değ</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104,75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104,14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0,4981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0,6094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35"/>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[29]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0,4965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0,4037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[45]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[62]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0,4942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[72]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0,4972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[75]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0,5013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0,6406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[40]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0,6093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[48]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0,4967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0,2813</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[52]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[54]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0,5019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0,5175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0,4825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[59]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0,5078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0,6093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[38]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0,4958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[47]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0,5037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0,6328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0,414</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[37]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99</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0,4995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0,6015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0,414</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[36]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0,5031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0,5975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0,3671</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1"/>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[41]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0,5009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[39]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0,5024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0,6093</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[43]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[46]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0,4988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42"/>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[34]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0,4026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0,6719</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54</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[32]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0,4992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0,6016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0,3281</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47"/>
        </w:trPr>
        <w:tc>
          <w:tcPr>
            <w:tcW w:w="1280" w:type="dxa"/>
            <w:shd w:val="clear" w:color="auto" w:fill="auto"/>
            <w:vAlign w:val="bottom"/>
          </w:tcPr>
          <w:p w:rsidR="00D82C51" w:rsidRDefault="005515C9">
            <w:pPr>
              <w:spacing w:line="0" w:lineRule="atLeast"/>
              <w:ind w:left="100"/>
              <w:rPr>
                <w:rFonts w:ascii="Times New Roman" w:eastAsia="Times New Roman" w:hAnsi="Times New Roman"/>
                <w:b/>
                <w:sz w:val="18"/>
              </w:rPr>
            </w:pPr>
            <w:r>
              <w:rPr>
                <w:rFonts w:ascii="Times New Roman" w:eastAsia="Times New Roman" w:hAnsi="Times New Roman"/>
                <w:b/>
                <w:sz w:val="18"/>
              </w:rPr>
              <w:t>FY_YDK</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98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101,75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103,36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0,5034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0,4905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35"/>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[31]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0,4962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0,125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r>
      <w:tr w:rsidR="00D82C51">
        <w:trPr>
          <w:trHeight w:val="240"/>
        </w:trPr>
        <w:tc>
          <w:tcPr>
            <w:tcW w:w="1280" w:type="dxa"/>
            <w:shd w:val="clear" w:color="auto" w:fill="auto"/>
            <w:vAlign w:val="bottom"/>
          </w:tcPr>
          <w:p w:rsidR="00D82C51" w:rsidRDefault="005515C9">
            <w:pPr>
              <w:spacing w:line="0" w:lineRule="atLeast"/>
              <w:ind w:left="100"/>
              <w:rPr>
                <w:rFonts w:ascii="Times New Roman" w:eastAsia="Times New Roman" w:hAnsi="Times New Roman"/>
                <w:sz w:val="18"/>
              </w:rPr>
            </w:pPr>
            <w:r>
              <w:rPr>
                <w:rFonts w:ascii="Times New Roman" w:eastAsia="Times New Roman" w:hAnsi="Times New Roman"/>
                <w:sz w:val="18"/>
              </w:rPr>
              <w:t>Kaynak [33]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0,4962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0,4812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0,125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w w:val="99"/>
          <w:sz w:val="18"/>
        </w:rPr>
        <w:drawing>
          <wp:anchor distT="0" distB="0" distL="114300" distR="114300" simplePos="0" relativeHeight="251675136" behindDoc="1" locked="0" layoutInCell="1" allowOverlap="1">
            <wp:simplePos x="0" y="0"/>
            <wp:positionH relativeFrom="column">
              <wp:posOffset>355600</wp:posOffset>
            </wp:positionH>
            <wp:positionV relativeFrom="paragraph">
              <wp:posOffset>-5901055</wp:posOffset>
            </wp:positionV>
            <wp:extent cx="4699000" cy="1854200"/>
            <wp:effectExtent l="0" t="0" r="6350" b="0"/>
            <wp:wrapNone/>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w w:val="99"/>
          <w:sz w:val="18"/>
        </w:rPr>
        <mc:AlternateContent>
          <mc:Choice Requires="wps">
            <w:drawing>
              <wp:anchor distT="0" distB="0" distL="114300" distR="114300" simplePos="0" relativeHeight="251676160" behindDoc="1" locked="0" layoutInCell="1" allowOverlap="1">
                <wp:simplePos x="0" y="0"/>
                <wp:positionH relativeFrom="column">
                  <wp:posOffset>367030</wp:posOffset>
                </wp:positionH>
                <wp:positionV relativeFrom="paragraph">
                  <wp:posOffset>21590</wp:posOffset>
                </wp:positionV>
                <wp:extent cx="5260340" cy="0"/>
                <wp:effectExtent l="14605" t="9525" r="11430" b="9525"/>
                <wp:wrapNone/>
                <wp:docPr id="4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0340" cy="0"/>
                        </a:xfrm>
                        <a:prstGeom prst="line">
                          <a:avLst/>
                        </a:prstGeom>
                        <a:noFill/>
                        <a:ln w="12191">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37E31" id="Line 86"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1.7pt" to="443.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" strokecolor="#7f7f7f" strokeweight=".33864mm"/>
            </w:pict>
          </mc:Fallback>
        </mc:AlternateContent>
      </w:r>
    </w:p>
    <w:p w:rsidR="00D82C51" w:rsidRDefault="00D82C51">
      <w:pPr>
        <w:spacing w:line="25" w:lineRule="exact"/>
        <w:rPr>
          <w:rFonts w:ascii="Times New Roman" w:eastAsia="Times New Roman" w:hAnsi="Times New Roman"/>
        </w:rPr>
      </w:pPr>
    </w:p>
    <w:p w:rsidR="00D82C51" w:rsidRDefault="005515C9">
      <w:pPr>
        <w:spacing w:line="0" w:lineRule="atLeast"/>
        <w:ind w:right="-433"/>
        <w:jc w:val="center"/>
        <w:rPr>
          <w:rFonts w:ascii="Times New Roman" w:eastAsia="Times New Roman" w:hAnsi="Times New Roman"/>
        </w:rPr>
      </w:pPr>
      <w:r>
        <w:rPr>
          <w:rFonts w:ascii="Times New Roman" w:eastAsia="Times New Roman" w:hAnsi="Times New Roman"/>
        </w:rPr>
        <w:t>31</w:t>
      </w:r>
    </w:p>
    <w:p w:rsidR="00D82C51" w:rsidRDefault="00D82C51">
      <w:pPr>
        <w:spacing w:line="0" w:lineRule="atLeast"/>
        <w:ind w:right="-433"/>
        <w:jc w:val="center"/>
        <w:rPr>
          <w:rFonts w:ascii="Times New Roman" w:eastAsia="Times New Roman" w:hAnsi="Times New Roman"/>
        </w:rPr>
        <w:sectPr w:rsidR="00D82C51">
          <w:pgSz w:w="11900" w:h="16838"/>
          <w:pgMar w:top="1440" w:right="1440" w:bottom="786" w:left="1440" w:header="0" w:footer="0" w:gutter="0"/>
          <w:cols w:space="0" w:equalWidth="0">
            <w:col w:w="9026"/>
          </w:cols>
          <w:docGrid w:linePitch="360"/>
        </w:sectPr>
      </w:pPr>
    </w:p>
    <w:p w:rsidR="00D82C51" w:rsidRDefault="00D82C51">
      <w:pPr>
        <w:spacing w:line="200" w:lineRule="exact"/>
        <w:rPr>
          <w:rFonts w:ascii="Times New Roman" w:eastAsia="Times New Roman" w:hAnsi="Times New Roman"/>
        </w:rPr>
      </w:pPr>
      <w:bookmarkStart w:id="44" w:name="page44"/>
      <w:bookmarkEnd w:id="44"/>
    </w:p>
    <w:p w:rsidR="00D82C51" w:rsidRDefault="00D82C51">
      <w:pPr>
        <w:spacing w:line="200" w:lineRule="exact"/>
        <w:rPr>
          <w:rFonts w:ascii="Times New Roman" w:eastAsia="Times New Roman" w:hAnsi="Times New Roman"/>
        </w:rPr>
      </w:pPr>
    </w:p>
    <w:p w:rsidR="00D82C51" w:rsidRDefault="00D82C51">
      <w:pPr>
        <w:spacing w:line="245" w:lineRule="exact"/>
        <w:rPr>
          <w:rFonts w:ascii="Times New Roman" w:eastAsia="Times New Roman" w:hAnsi="Times New Roman"/>
        </w:rPr>
      </w:pPr>
    </w:p>
    <w:p w:rsidR="00D82C51" w:rsidRDefault="005515C9">
      <w:pPr>
        <w:spacing w:line="376" w:lineRule="auto"/>
        <w:ind w:left="400" w:firstLine="566"/>
        <w:jc w:val="both"/>
        <w:rPr>
          <w:rFonts w:ascii="Times New Roman" w:eastAsia="Times New Roman" w:hAnsi="Times New Roman"/>
          <w:sz w:val="21"/>
        </w:rPr>
      </w:pPr>
      <w:r>
        <w:rPr>
          <w:rFonts w:ascii="Times New Roman" w:eastAsia="Times New Roman" w:hAnsi="Times New Roman"/>
          <w:sz w:val="21"/>
        </w:rPr>
        <w:t xml:space="preserve">Yukarıda Tablo 5.5 ve Tablo 5.6’ da; önerilen yapılar ile </w:t>
      </w:r>
      <w:proofErr w:type="gramStart"/>
      <w:r>
        <w:rPr>
          <w:rFonts w:ascii="Times New Roman" w:eastAsia="Times New Roman" w:hAnsi="Times New Roman"/>
          <w:sz w:val="21"/>
        </w:rPr>
        <w:t>literatürdeki</w:t>
      </w:r>
      <w:proofErr w:type="gramEnd"/>
      <w:r>
        <w:rPr>
          <w:rFonts w:ascii="Times New Roman" w:eastAsia="Times New Roman" w:hAnsi="Times New Roman"/>
          <w:sz w:val="21"/>
        </w:rPr>
        <w:t xml:space="preserve"> yapılar, doğrusal olmama ölçütüne göre sıralı bir şekilde (performansı iyiden kötüye doğru) verilmiştir. Fisher-Yates son işlem tekniği uygulanmadan önce ve sonraki YDK yapıları tablolarda (Tablo 5.5 ve Tablo 5.6) koyu renkle gösterilmiştir, bu tablolar incelendiğinde son işlem tekniği ile iyileştirilmeden önce daha kötü sonuç veren YDK yapısının işlem sonrası daha iyi sonuç verdiği gözlemlenmiştir. Ayrıca önerilen yapıların </w:t>
      </w:r>
      <w:proofErr w:type="gramStart"/>
      <w:r>
        <w:rPr>
          <w:rFonts w:ascii="Times New Roman" w:eastAsia="Times New Roman" w:hAnsi="Times New Roman"/>
          <w:sz w:val="21"/>
        </w:rPr>
        <w:t>literatürdeki</w:t>
      </w:r>
      <w:proofErr w:type="gramEnd"/>
      <w:r>
        <w:rPr>
          <w:rFonts w:ascii="Times New Roman" w:eastAsia="Times New Roman" w:hAnsi="Times New Roman"/>
          <w:sz w:val="21"/>
        </w:rPr>
        <w:t xml:space="preserve"> birçok çalışmadan daha iyi sonuçlar verdiği gözlemlenmiştir.</w:t>
      </w:r>
    </w:p>
    <w:p w:rsidR="00D82C51" w:rsidRDefault="00D82C51">
      <w:pPr>
        <w:spacing w:line="200" w:lineRule="exact"/>
        <w:rPr>
          <w:rFonts w:ascii="Times New Roman" w:eastAsia="Times New Roman" w:hAnsi="Times New Roman"/>
        </w:rPr>
      </w:pPr>
    </w:p>
    <w:p w:rsidR="00D82C51" w:rsidRDefault="00D82C51">
      <w:pPr>
        <w:spacing w:line="202" w:lineRule="exact"/>
        <w:rPr>
          <w:rFonts w:ascii="Times New Roman" w:eastAsia="Times New Roman" w:hAnsi="Times New Roman"/>
        </w:rPr>
      </w:pPr>
    </w:p>
    <w:p w:rsidR="00D82C51" w:rsidRDefault="005515C9">
      <w:pPr>
        <w:tabs>
          <w:tab w:val="left" w:pos="960"/>
          <w:tab w:val="left" w:pos="2480"/>
          <w:tab w:val="left" w:pos="3340"/>
          <w:tab w:val="left" w:pos="4460"/>
          <w:tab w:val="left" w:pos="5260"/>
          <w:tab w:val="left" w:pos="5920"/>
          <w:tab w:val="left" w:pos="6460"/>
          <w:tab w:val="left" w:pos="7740"/>
          <w:tab w:val="left" w:pos="8660"/>
        </w:tabs>
        <w:spacing w:line="0" w:lineRule="atLeast"/>
        <w:ind w:left="400"/>
        <w:rPr>
          <w:rFonts w:ascii="Times New Roman" w:eastAsia="Times New Roman" w:hAnsi="Times New Roman"/>
          <w:b/>
          <w:sz w:val="23"/>
        </w:rPr>
      </w:pPr>
      <w:r>
        <w:rPr>
          <w:rFonts w:ascii="Times New Roman" w:eastAsia="Times New Roman" w:hAnsi="Times New Roman"/>
          <w:b/>
          <w:sz w:val="24"/>
        </w:rPr>
        <w:t>5.4.</w:t>
      </w:r>
      <w:r>
        <w:rPr>
          <w:rFonts w:ascii="Times New Roman" w:eastAsia="Times New Roman" w:hAnsi="Times New Roman"/>
          <w:b/>
          <w:sz w:val="24"/>
        </w:rPr>
        <w:tab/>
        <w:t>Nose–Hoover</w:t>
      </w:r>
      <w:r>
        <w:rPr>
          <w:rFonts w:ascii="Times New Roman" w:eastAsia="Times New Roman" w:hAnsi="Times New Roman"/>
          <w:b/>
          <w:sz w:val="24"/>
        </w:rPr>
        <w:tab/>
        <w:t>Kaotik</w:t>
      </w:r>
      <w:r>
        <w:rPr>
          <w:rFonts w:ascii="Times New Roman" w:eastAsia="Times New Roman" w:hAnsi="Times New Roman"/>
          <w:b/>
          <w:sz w:val="24"/>
        </w:rPr>
        <w:tab/>
        <w:t>Sistemini</w:t>
      </w:r>
      <w:r>
        <w:rPr>
          <w:rFonts w:ascii="Times New Roman" w:eastAsia="Times New Roman" w:hAnsi="Times New Roman"/>
          <w:b/>
          <w:sz w:val="24"/>
        </w:rPr>
        <w:tab/>
        <w:t>Temel</w:t>
      </w:r>
      <w:r>
        <w:rPr>
          <w:rFonts w:ascii="Times New Roman" w:eastAsia="Times New Roman" w:hAnsi="Times New Roman"/>
        </w:rPr>
        <w:tab/>
      </w:r>
      <w:r>
        <w:rPr>
          <w:rFonts w:ascii="Times New Roman" w:eastAsia="Times New Roman" w:hAnsi="Times New Roman"/>
          <w:b/>
          <w:sz w:val="24"/>
        </w:rPr>
        <w:t>Alan</w:t>
      </w:r>
      <w:r>
        <w:rPr>
          <w:rFonts w:ascii="Times New Roman" w:eastAsia="Times New Roman" w:hAnsi="Times New Roman"/>
          <w:b/>
          <w:sz w:val="24"/>
        </w:rPr>
        <w:tab/>
        <w:t>Yer</w:t>
      </w:r>
      <w:r>
        <w:rPr>
          <w:rFonts w:ascii="Times New Roman" w:eastAsia="Times New Roman" w:hAnsi="Times New Roman"/>
          <w:b/>
          <w:sz w:val="24"/>
        </w:rPr>
        <w:tab/>
        <w:t>Değiştirme</w:t>
      </w:r>
      <w:r>
        <w:rPr>
          <w:rFonts w:ascii="Times New Roman" w:eastAsia="Times New Roman" w:hAnsi="Times New Roman"/>
          <w:b/>
          <w:sz w:val="24"/>
        </w:rPr>
        <w:tab/>
        <w:t>Kutusu</w:t>
      </w:r>
      <w:r>
        <w:rPr>
          <w:rFonts w:ascii="Times New Roman" w:eastAsia="Times New Roman" w:hAnsi="Times New Roman"/>
        </w:rPr>
        <w:tab/>
      </w:r>
      <w:r>
        <w:rPr>
          <w:rFonts w:ascii="Times New Roman" w:eastAsia="Times New Roman" w:hAnsi="Times New Roman"/>
          <w:b/>
          <w:sz w:val="23"/>
        </w:rPr>
        <w:t>için</w:t>
      </w:r>
    </w:p>
    <w:p w:rsidR="00D82C51" w:rsidRDefault="00D82C51">
      <w:pPr>
        <w:spacing w:line="137" w:lineRule="exact"/>
        <w:rPr>
          <w:rFonts w:ascii="Times New Roman" w:eastAsia="Times New Roman" w:hAnsi="Times New Roman"/>
        </w:rPr>
      </w:pPr>
    </w:p>
    <w:p w:rsidR="00D82C51" w:rsidRDefault="005515C9">
      <w:pPr>
        <w:spacing w:line="0" w:lineRule="atLeast"/>
        <w:ind w:left="980"/>
        <w:rPr>
          <w:rFonts w:ascii="Times New Roman" w:eastAsia="Times New Roman" w:hAnsi="Times New Roman"/>
          <w:b/>
          <w:sz w:val="24"/>
        </w:rPr>
      </w:pPr>
      <w:r>
        <w:rPr>
          <w:rFonts w:ascii="Times New Roman" w:eastAsia="Times New Roman" w:hAnsi="Times New Roman"/>
          <w:b/>
          <w:sz w:val="24"/>
        </w:rPr>
        <w:t>Performans Analizleri</w:t>
      </w:r>
    </w:p>
    <w:p w:rsidR="00D82C51" w:rsidRDefault="00D82C51">
      <w:pPr>
        <w:spacing w:line="384" w:lineRule="exact"/>
        <w:rPr>
          <w:rFonts w:ascii="Times New Roman" w:eastAsia="Times New Roman" w:hAnsi="Times New Roman"/>
        </w:rPr>
      </w:pPr>
    </w:p>
    <w:p w:rsidR="00D82C51" w:rsidRDefault="005515C9">
      <w:pPr>
        <w:spacing w:line="354" w:lineRule="auto"/>
        <w:ind w:left="400" w:firstLine="566"/>
        <w:jc w:val="both"/>
        <w:rPr>
          <w:rFonts w:ascii="Times New Roman" w:eastAsia="Times New Roman" w:hAnsi="Times New Roman"/>
          <w:sz w:val="22"/>
        </w:rPr>
      </w:pPr>
      <w:r>
        <w:rPr>
          <w:rFonts w:ascii="Times New Roman" w:eastAsia="Times New Roman" w:hAnsi="Times New Roman"/>
          <w:sz w:val="22"/>
        </w:rPr>
        <w:t>Rasgele seçilen farklı başlangıç koşulları için 100’e yakın YDK yapısı Nose-Hoover kaotik sistemi kullanılarak üretilmiştir. Bu YDK yapılarından sadece doğrusal olmama ölçütü 105 ve üstü olan yapıların performans analizleri aşağıda Tablo 5.7’ de verilmiştir.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77184" behindDoc="1" locked="0" layoutInCell="1" allowOverlap="1">
            <wp:simplePos x="0" y="0"/>
            <wp:positionH relativeFrom="column">
              <wp:posOffset>355600</wp:posOffset>
            </wp:positionH>
            <wp:positionV relativeFrom="paragraph">
              <wp:posOffset>-654050</wp:posOffset>
            </wp:positionV>
            <wp:extent cx="5261610" cy="1854200"/>
            <wp:effectExtent l="0" t="0" r="0" b="0"/>
            <wp:wrapNone/>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161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71" w:lineRule="exact"/>
        <w:rPr>
          <w:rFonts w:ascii="Times New Roman" w:eastAsia="Times New Roman" w:hAnsi="Times New Roman"/>
        </w:rPr>
      </w:pPr>
    </w:p>
    <w:p w:rsidR="00D82C51" w:rsidRDefault="005515C9">
      <w:pPr>
        <w:spacing w:line="0" w:lineRule="atLeast"/>
        <w:ind w:left="1320"/>
        <w:rPr>
          <w:rFonts w:ascii="Times New Roman" w:eastAsia="Times New Roman" w:hAnsi="Times New Roman"/>
        </w:rPr>
      </w:pPr>
      <w:r>
        <w:rPr>
          <w:rFonts w:ascii="Times New Roman" w:eastAsia="Times New Roman" w:hAnsi="Times New Roman"/>
          <w:b/>
        </w:rPr>
        <w:t xml:space="preserve">Tablo 5.7. </w:t>
      </w:r>
      <w:r>
        <w:rPr>
          <w:rFonts w:ascii="Times New Roman" w:eastAsia="Times New Roman" w:hAnsi="Times New Roman"/>
        </w:rPr>
        <w:t>Nose–Hoover kaotik sistemini temel alan YDK</w:t>
      </w:r>
      <w:r>
        <w:rPr>
          <w:rFonts w:ascii="Times New Roman" w:eastAsia="Times New Roman" w:hAnsi="Times New Roman"/>
          <w:b/>
        </w:rPr>
        <w:t xml:space="preserve"> </w:t>
      </w:r>
      <w:r>
        <w:rPr>
          <w:rFonts w:ascii="Times New Roman" w:eastAsia="Times New Roman" w:hAnsi="Times New Roman"/>
        </w:rPr>
        <w:t>için</w:t>
      </w:r>
      <w:r>
        <w:rPr>
          <w:rFonts w:ascii="Times New Roman" w:eastAsia="Times New Roman" w:hAnsi="Times New Roman"/>
          <w:b/>
        </w:rPr>
        <w:t xml:space="preserve"> </w:t>
      </w:r>
      <w:r>
        <w:rPr>
          <w:rFonts w:ascii="Times New Roman" w:eastAsia="Times New Roman" w:hAnsi="Times New Roman"/>
        </w:rPr>
        <w:t>performans analizleri</w:t>
      </w:r>
    </w:p>
    <w:p w:rsidR="00D82C51" w:rsidRDefault="00D82C51">
      <w:pPr>
        <w:spacing w:line="346" w:lineRule="exact"/>
        <w:rPr>
          <w:rFonts w:ascii="Times New Roman" w:eastAsia="Times New Roman" w:hAnsi="Times New Roman"/>
        </w:rPr>
      </w:pPr>
    </w:p>
    <w:tbl>
      <w:tblPr>
        <w:tblW w:w="0" w:type="auto"/>
        <w:tblInd w:w="600" w:type="dxa"/>
        <w:tblLayout w:type="fixed"/>
        <w:tblCellMar>
          <w:left w:w="0" w:type="dxa"/>
          <w:right w:w="0" w:type="dxa"/>
        </w:tblCellMar>
        <w:tblLook w:val="0000" w:firstRow="0" w:lastRow="0" w:firstColumn="0" w:lastColumn="0" w:noHBand="0" w:noVBand="0"/>
      </w:tblPr>
      <w:tblGrid>
        <w:gridCol w:w="1260"/>
        <w:gridCol w:w="500"/>
        <w:gridCol w:w="560"/>
        <w:gridCol w:w="720"/>
        <w:gridCol w:w="980"/>
        <w:gridCol w:w="1000"/>
        <w:gridCol w:w="700"/>
        <w:gridCol w:w="720"/>
        <w:gridCol w:w="700"/>
        <w:gridCol w:w="1100"/>
      </w:tblGrid>
      <w:tr w:rsidR="00D82C51">
        <w:trPr>
          <w:trHeight w:val="207"/>
        </w:trPr>
        <w:tc>
          <w:tcPr>
            <w:tcW w:w="1260" w:type="dxa"/>
            <w:shd w:val="clear" w:color="auto" w:fill="auto"/>
            <w:vAlign w:val="bottom"/>
          </w:tcPr>
          <w:p w:rsidR="00D82C51" w:rsidRDefault="005515C9">
            <w:pPr>
              <w:spacing w:line="0" w:lineRule="atLeast"/>
              <w:ind w:left="440"/>
              <w:rPr>
                <w:rFonts w:ascii="Times New Roman" w:eastAsia="Times New Roman" w:hAnsi="Times New Roman"/>
                <w:b/>
                <w:sz w:val="18"/>
              </w:rPr>
            </w:pPr>
            <w:r>
              <w:rPr>
                <w:rFonts w:ascii="Times New Roman" w:eastAsia="Times New Roman" w:hAnsi="Times New Roman"/>
                <w:b/>
                <w:sz w:val="18"/>
              </w:rPr>
              <w:t>YDK</w:t>
            </w:r>
          </w:p>
        </w:tc>
        <w:tc>
          <w:tcPr>
            <w:tcW w:w="1780" w:type="dxa"/>
            <w:gridSpan w:val="3"/>
            <w:shd w:val="clear" w:color="auto" w:fill="auto"/>
            <w:vAlign w:val="bottom"/>
          </w:tcPr>
          <w:p w:rsidR="00D82C51" w:rsidRDefault="005515C9">
            <w:pPr>
              <w:spacing w:line="0" w:lineRule="atLeast"/>
              <w:ind w:left="340"/>
              <w:rPr>
                <w:rFonts w:ascii="Times New Roman" w:eastAsia="Times New Roman" w:hAnsi="Times New Roman"/>
                <w:b/>
                <w:sz w:val="18"/>
              </w:rPr>
            </w:pPr>
            <w:r>
              <w:rPr>
                <w:rFonts w:ascii="Times New Roman" w:eastAsia="Times New Roman" w:hAnsi="Times New Roman"/>
                <w:b/>
                <w:sz w:val="18"/>
              </w:rPr>
              <w:t>Doğrusalsızlık</w:t>
            </w:r>
          </w:p>
        </w:tc>
        <w:tc>
          <w:tcPr>
            <w:tcW w:w="1980" w:type="dxa"/>
            <w:gridSpan w:val="2"/>
            <w:shd w:val="clear" w:color="auto" w:fill="auto"/>
            <w:vAlign w:val="bottom"/>
          </w:tcPr>
          <w:p w:rsidR="00D82C51" w:rsidRDefault="005515C9">
            <w:pPr>
              <w:spacing w:line="0" w:lineRule="atLeast"/>
              <w:ind w:left="100"/>
              <w:rPr>
                <w:rFonts w:ascii="Times New Roman" w:eastAsia="Times New Roman" w:hAnsi="Times New Roman"/>
                <w:b/>
                <w:sz w:val="18"/>
              </w:rPr>
            </w:pPr>
            <w:r>
              <w:rPr>
                <w:rFonts w:ascii="Times New Roman" w:eastAsia="Times New Roman" w:hAnsi="Times New Roman"/>
                <w:b/>
                <w:sz w:val="18"/>
              </w:rPr>
              <w:t>Bit Bağımsızlık Kriteri</w:t>
            </w:r>
          </w:p>
        </w:tc>
        <w:tc>
          <w:tcPr>
            <w:tcW w:w="2120" w:type="dxa"/>
            <w:gridSpan w:val="3"/>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Maksimum</w:t>
            </w:r>
          </w:p>
        </w:tc>
      </w:tr>
      <w:tr w:rsidR="00D82C51">
        <w:trPr>
          <w:trHeight w:val="120"/>
        </w:trPr>
        <w:tc>
          <w:tcPr>
            <w:tcW w:w="1260" w:type="dxa"/>
            <w:shd w:val="clear" w:color="auto" w:fill="auto"/>
            <w:vAlign w:val="bottom"/>
          </w:tcPr>
          <w:p w:rsidR="00D82C51" w:rsidRDefault="00D82C51">
            <w:pPr>
              <w:spacing w:line="0" w:lineRule="atLeast"/>
              <w:rPr>
                <w:rFonts w:ascii="Times New Roman" w:eastAsia="Times New Roman" w:hAnsi="Times New Roman"/>
                <w:sz w:val="10"/>
              </w:rPr>
            </w:pPr>
          </w:p>
        </w:tc>
        <w:tc>
          <w:tcPr>
            <w:tcW w:w="5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0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00" w:type="dxa"/>
            <w:vMerge w:val="restart"/>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I/O XOR</w:t>
            </w:r>
          </w:p>
        </w:tc>
      </w:tr>
      <w:tr w:rsidR="00D82C51">
        <w:trPr>
          <w:trHeight w:val="208"/>
        </w:trPr>
        <w:tc>
          <w:tcPr>
            <w:tcW w:w="1260" w:type="dxa"/>
            <w:shd w:val="clear" w:color="auto" w:fill="auto"/>
            <w:vAlign w:val="bottom"/>
          </w:tcPr>
          <w:p w:rsidR="00D82C51" w:rsidRDefault="00D82C51">
            <w:pPr>
              <w:spacing w:line="0" w:lineRule="atLeast"/>
              <w:rPr>
                <w:rFonts w:ascii="Times New Roman" w:eastAsia="Times New Roman" w:hAnsi="Times New Roman"/>
                <w:sz w:val="18"/>
              </w:rPr>
            </w:pPr>
          </w:p>
        </w:tc>
        <w:tc>
          <w:tcPr>
            <w:tcW w:w="500" w:type="dxa"/>
            <w:shd w:val="clear" w:color="auto" w:fill="auto"/>
            <w:vAlign w:val="bottom"/>
          </w:tcPr>
          <w:p w:rsidR="00D82C51" w:rsidRDefault="005515C9">
            <w:pPr>
              <w:spacing w:line="0" w:lineRule="atLeast"/>
              <w:ind w:left="100"/>
              <w:rPr>
                <w:rFonts w:ascii="Times New Roman" w:eastAsia="Times New Roman" w:hAnsi="Times New Roman"/>
                <w:b/>
                <w:sz w:val="18"/>
              </w:rPr>
            </w:pPr>
            <w:r>
              <w:rPr>
                <w:rFonts w:ascii="Times New Roman" w:eastAsia="Times New Roman" w:hAnsi="Times New Roman"/>
                <w:b/>
                <w:sz w:val="18"/>
              </w:rPr>
              <w:t>min</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2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ort</w:t>
            </w:r>
          </w:p>
        </w:tc>
        <w:tc>
          <w:tcPr>
            <w:tcW w:w="98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Doğ.</w:t>
            </w:r>
          </w:p>
        </w:tc>
        <w:tc>
          <w:tcPr>
            <w:tcW w:w="1000" w:type="dxa"/>
            <w:shd w:val="clear" w:color="auto" w:fill="auto"/>
            <w:vAlign w:val="bottom"/>
          </w:tcPr>
          <w:p w:rsidR="00D82C51" w:rsidRDefault="005515C9">
            <w:pPr>
              <w:spacing w:line="0" w:lineRule="atLeast"/>
              <w:ind w:left="300"/>
              <w:rPr>
                <w:rFonts w:ascii="Times New Roman" w:eastAsia="Times New Roman" w:hAnsi="Times New Roman"/>
                <w:b/>
                <w:sz w:val="18"/>
              </w:rPr>
            </w:pPr>
            <w:r>
              <w:rPr>
                <w:rFonts w:ascii="Times New Roman" w:eastAsia="Times New Roman" w:hAnsi="Times New Roman"/>
                <w:b/>
                <w:sz w:val="18"/>
              </w:rPr>
              <w:t>KÇK</w:t>
            </w:r>
          </w:p>
        </w:tc>
        <w:tc>
          <w:tcPr>
            <w:tcW w:w="70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ort</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00" w:type="dxa"/>
            <w:shd w:val="clear" w:color="auto" w:fill="auto"/>
            <w:vAlign w:val="bottom"/>
          </w:tcPr>
          <w:p w:rsidR="00D82C51" w:rsidRDefault="005515C9">
            <w:pPr>
              <w:spacing w:line="0" w:lineRule="atLeast"/>
              <w:ind w:left="200"/>
              <w:rPr>
                <w:rFonts w:ascii="Times New Roman" w:eastAsia="Times New Roman" w:hAnsi="Times New Roman"/>
                <w:b/>
                <w:sz w:val="18"/>
              </w:rPr>
            </w:pPr>
            <w:r>
              <w:rPr>
                <w:rFonts w:ascii="Times New Roman" w:eastAsia="Times New Roman" w:hAnsi="Times New Roman"/>
                <w:b/>
                <w:sz w:val="18"/>
              </w:rPr>
              <w:t>min</w:t>
            </w:r>
          </w:p>
        </w:tc>
        <w:tc>
          <w:tcPr>
            <w:tcW w:w="1100" w:type="dxa"/>
            <w:vMerge/>
            <w:shd w:val="clear" w:color="auto" w:fill="auto"/>
            <w:vAlign w:val="bottom"/>
          </w:tcPr>
          <w:p w:rsidR="00D82C51" w:rsidRDefault="00D82C51">
            <w:pPr>
              <w:spacing w:line="0" w:lineRule="atLeast"/>
              <w:rPr>
                <w:rFonts w:ascii="Times New Roman" w:eastAsia="Times New Roman" w:hAnsi="Times New Roman"/>
                <w:sz w:val="18"/>
              </w:rPr>
            </w:pPr>
          </w:p>
        </w:tc>
      </w:tr>
      <w:tr w:rsidR="00D82C51">
        <w:trPr>
          <w:trHeight w:val="123"/>
        </w:trPr>
        <w:tc>
          <w:tcPr>
            <w:tcW w:w="12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0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1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3"/>
        </w:trPr>
        <w:tc>
          <w:tcPr>
            <w:tcW w:w="1260" w:type="dxa"/>
            <w:shd w:val="clear" w:color="auto" w:fill="auto"/>
            <w:vAlign w:val="bottom"/>
          </w:tcPr>
          <w:p w:rsidR="00D82C51" w:rsidRDefault="005515C9">
            <w:pPr>
              <w:spacing w:line="203" w:lineRule="exact"/>
              <w:ind w:left="120"/>
              <w:rPr>
                <w:rFonts w:ascii="Times New Roman" w:eastAsia="Times New Roman" w:hAnsi="Times New Roman"/>
                <w:b/>
                <w:sz w:val="18"/>
              </w:rPr>
            </w:pPr>
            <w:r>
              <w:rPr>
                <w:rFonts w:ascii="Times New Roman" w:eastAsia="Times New Roman" w:hAnsi="Times New Roman"/>
                <w:b/>
                <w:sz w:val="18"/>
              </w:rPr>
              <w:t>NH_YDK_1</w:t>
            </w:r>
          </w:p>
        </w:tc>
        <w:tc>
          <w:tcPr>
            <w:tcW w:w="500" w:type="dxa"/>
            <w:shd w:val="clear" w:color="auto" w:fill="auto"/>
            <w:vAlign w:val="bottom"/>
          </w:tcPr>
          <w:p w:rsidR="00D82C51" w:rsidRDefault="005515C9">
            <w:pPr>
              <w:spacing w:line="198" w:lineRule="exact"/>
              <w:jc w:val="center"/>
              <w:rPr>
                <w:rFonts w:ascii="Times New Roman" w:eastAsia="Times New Roman" w:hAnsi="Times New Roman"/>
                <w:w w:val="99"/>
                <w:sz w:val="18"/>
              </w:rPr>
            </w:pPr>
            <w:r>
              <w:rPr>
                <w:rFonts w:ascii="Times New Roman" w:eastAsia="Times New Roman" w:hAnsi="Times New Roman"/>
                <w:w w:val="99"/>
                <w:sz w:val="18"/>
              </w:rPr>
              <w:t>98</w:t>
            </w:r>
          </w:p>
        </w:tc>
        <w:tc>
          <w:tcPr>
            <w:tcW w:w="560" w:type="dxa"/>
            <w:shd w:val="clear" w:color="auto" w:fill="auto"/>
            <w:vAlign w:val="bottom"/>
          </w:tcPr>
          <w:p w:rsidR="00D82C51" w:rsidRDefault="005515C9">
            <w:pPr>
              <w:spacing w:line="198" w:lineRule="exac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198" w:lineRule="exact"/>
              <w:jc w:val="center"/>
              <w:rPr>
                <w:rFonts w:ascii="Times New Roman" w:eastAsia="Times New Roman" w:hAnsi="Times New Roman"/>
                <w:w w:val="96"/>
                <w:sz w:val="18"/>
              </w:rPr>
            </w:pPr>
            <w:r>
              <w:rPr>
                <w:rFonts w:ascii="Times New Roman" w:eastAsia="Times New Roman" w:hAnsi="Times New Roman"/>
                <w:w w:val="96"/>
                <w:sz w:val="18"/>
              </w:rPr>
              <w:t>103</w:t>
            </w:r>
          </w:p>
        </w:tc>
        <w:tc>
          <w:tcPr>
            <w:tcW w:w="1000" w:type="dxa"/>
            <w:shd w:val="clear" w:color="auto" w:fill="auto"/>
            <w:vAlign w:val="bottom"/>
          </w:tcPr>
          <w:p w:rsidR="00D82C51" w:rsidRDefault="005515C9">
            <w:pPr>
              <w:spacing w:line="198" w:lineRule="exact"/>
              <w:jc w:val="center"/>
              <w:rPr>
                <w:rFonts w:ascii="Times New Roman" w:eastAsia="Times New Roman" w:hAnsi="Times New Roman"/>
                <w:w w:val="96"/>
                <w:sz w:val="18"/>
              </w:rPr>
            </w:pPr>
            <w:r>
              <w:rPr>
                <w:rFonts w:ascii="Times New Roman" w:eastAsia="Times New Roman" w:hAnsi="Times New Roman"/>
                <w:w w:val="96"/>
                <w:sz w:val="18"/>
              </w:rPr>
              <w:t>0.4969</w:t>
            </w:r>
          </w:p>
        </w:tc>
        <w:tc>
          <w:tcPr>
            <w:tcW w:w="70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0.5044</w:t>
            </w:r>
          </w:p>
        </w:tc>
        <w:tc>
          <w:tcPr>
            <w:tcW w:w="720" w:type="dxa"/>
            <w:shd w:val="clear" w:color="auto" w:fill="auto"/>
            <w:vAlign w:val="bottom"/>
          </w:tcPr>
          <w:p w:rsidR="00D82C51" w:rsidRDefault="005515C9">
            <w:pPr>
              <w:spacing w:line="198" w:lineRule="exact"/>
              <w:jc w:val="center"/>
              <w:rPr>
                <w:rFonts w:ascii="Times New Roman" w:eastAsia="Times New Roman" w:hAnsi="Times New Roman"/>
                <w:w w:val="96"/>
                <w:sz w:val="18"/>
              </w:rPr>
            </w:pPr>
            <w:r>
              <w:rPr>
                <w:rFonts w:ascii="Times New Roman" w:eastAsia="Times New Roman" w:hAnsi="Times New Roman"/>
                <w:w w:val="96"/>
                <w:sz w:val="18"/>
              </w:rPr>
              <w:t>0.6094</w:t>
            </w:r>
          </w:p>
        </w:tc>
        <w:tc>
          <w:tcPr>
            <w:tcW w:w="70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198" w:lineRule="exac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0.5042</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0.4989</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0.5132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0.5011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0.5028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0.6406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102.36</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0.5051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0.4984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0.5781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0.4996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0.4954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NH_YDK_11</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0.4952</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NH_YDK_12</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0.5026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NH_YDK_13</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0.5004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NH_YDK_14</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0.4999</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NH_YDK_15</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102.71</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0.5035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NH_YDK_16</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0.4974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0.6406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NH_YDK_17</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102.64</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0.4946</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NH_YDK_18</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0.4997</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NH_YDK_19</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0.6094</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26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NH_YDK_20</w:t>
            </w:r>
          </w:p>
        </w:tc>
        <w:tc>
          <w:tcPr>
            <w:tcW w:w="5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102.29</w:t>
            </w:r>
          </w:p>
        </w:tc>
        <w:tc>
          <w:tcPr>
            <w:tcW w:w="10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0.4981</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05938</w:t>
            </w:r>
          </w:p>
        </w:tc>
        <w:tc>
          <w:tcPr>
            <w:tcW w:w="7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11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48"/>
        </w:trPr>
        <w:tc>
          <w:tcPr>
            <w:tcW w:w="12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5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5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9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10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7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11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r>
    </w:tbl>
    <w:p w:rsidR="00D82C51" w:rsidRDefault="00D82C51">
      <w:pPr>
        <w:spacing w:line="371" w:lineRule="exact"/>
        <w:rPr>
          <w:rFonts w:ascii="Times New Roman" w:eastAsia="Times New Roman" w:hAnsi="Times New Roman"/>
        </w:rPr>
      </w:pPr>
    </w:p>
    <w:p w:rsidR="00D82C51" w:rsidRDefault="005515C9">
      <w:pPr>
        <w:spacing w:line="0" w:lineRule="atLeast"/>
        <w:ind w:left="980"/>
        <w:rPr>
          <w:rFonts w:ascii="Times New Roman" w:eastAsia="Times New Roman" w:hAnsi="Times New Roman"/>
          <w:sz w:val="22"/>
        </w:rPr>
      </w:pPr>
      <w:r>
        <w:rPr>
          <w:rFonts w:ascii="Times New Roman" w:eastAsia="Times New Roman" w:hAnsi="Times New Roman"/>
          <w:sz w:val="22"/>
        </w:rPr>
        <w:t>Literatürdeki mevcut çalışmalar ile Tablo 5.7’ de listelenen YDK yapılarının performans</w:t>
      </w:r>
    </w:p>
    <w:p w:rsidR="00D82C51" w:rsidRDefault="00D82C51">
      <w:pPr>
        <w:spacing w:line="126" w:lineRule="exact"/>
        <w:rPr>
          <w:rFonts w:ascii="Times New Roman" w:eastAsia="Times New Roman" w:hAnsi="Times New Roman"/>
        </w:rPr>
      </w:pPr>
    </w:p>
    <w:p w:rsidR="00D82C51" w:rsidRDefault="005515C9">
      <w:pPr>
        <w:spacing w:line="0" w:lineRule="atLeast"/>
        <w:ind w:left="400"/>
        <w:rPr>
          <w:rFonts w:ascii="Times New Roman" w:eastAsia="Times New Roman" w:hAnsi="Times New Roman"/>
          <w:sz w:val="22"/>
        </w:rPr>
      </w:pPr>
      <w:proofErr w:type="gramStart"/>
      <w:r>
        <w:rPr>
          <w:rFonts w:ascii="Times New Roman" w:eastAsia="Times New Roman" w:hAnsi="Times New Roman"/>
          <w:sz w:val="22"/>
        </w:rPr>
        <w:t>karşılaştırmaları</w:t>
      </w:r>
      <w:proofErr w:type="gramEnd"/>
      <w:r>
        <w:rPr>
          <w:rFonts w:ascii="Times New Roman" w:eastAsia="Times New Roman" w:hAnsi="Times New Roman"/>
          <w:sz w:val="22"/>
        </w:rPr>
        <w:t xml:space="preserve"> Tablo 5.8’ de verilmiştir. Göreceli olarak az sayıda YDK yapısı üretilmesine</w:t>
      </w:r>
    </w:p>
    <w:p w:rsidR="00D82C51" w:rsidRDefault="00D82C51">
      <w:pPr>
        <w:spacing w:line="109"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32</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6" w:lineRule="exact"/>
        <w:rPr>
          <w:rFonts w:ascii="Times New Roman" w:eastAsia="Times New Roman" w:hAnsi="Times New Roman"/>
        </w:rPr>
      </w:pPr>
      <w:bookmarkStart w:id="45" w:name="page45"/>
      <w:bookmarkEnd w:id="45"/>
    </w:p>
    <w:p w:rsidR="00D82C51" w:rsidRDefault="005515C9">
      <w:pPr>
        <w:spacing w:line="356" w:lineRule="auto"/>
        <w:ind w:left="400" w:right="20"/>
        <w:jc w:val="both"/>
        <w:rPr>
          <w:rFonts w:ascii="Times New Roman" w:eastAsia="Times New Roman" w:hAnsi="Times New Roman"/>
          <w:sz w:val="22"/>
        </w:rPr>
      </w:pPr>
      <w:proofErr w:type="gramStart"/>
      <w:r>
        <w:rPr>
          <w:rFonts w:ascii="Times New Roman" w:eastAsia="Times New Roman" w:hAnsi="Times New Roman"/>
          <w:sz w:val="22"/>
        </w:rPr>
        <w:t>rağmen</w:t>
      </w:r>
      <w:proofErr w:type="gramEnd"/>
      <w:r>
        <w:rPr>
          <w:rFonts w:ascii="Times New Roman" w:eastAsia="Times New Roman" w:hAnsi="Times New Roman"/>
          <w:sz w:val="22"/>
        </w:rPr>
        <w:t xml:space="preserve"> neredeyse %20’sinin literatürdeki birçok YDK’ dan daha iyi doğrusal olmama ölçütüne sahip olması önemli bir avantajdır. Ayrıca Nose-Hoover sisteminin herhangi bir kontrol parametresine sahip olmaması bu kaotik sistemin başlangıç koşullarının optimize edilerek daha uygun rasgelelik karakteristiklerinin elde edilebileceğine işaret etmektedir.</w:t>
      </w:r>
    </w:p>
    <w:p w:rsidR="00D82C51" w:rsidRDefault="00D82C51">
      <w:pPr>
        <w:spacing w:line="200" w:lineRule="exact"/>
        <w:rPr>
          <w:rFonts w:ascii="Times New Roman" w:eastAsia="Times New Roman" w:hAnsi="Times New Roman"/>
        </w:rPr>
      </w:pPr>
    </w:p>
    <w:p w:rsidR="00D82C51" w:rsidRDefault="00D82C51">
      <w:pPr>
        <w:spacing w:line="303" w:lineRule="exact"/>
        <w:rPr>
          <w:rFonts w:ascii="Times New Roman" w:eastAsia="Times New Roman" w:hAnsi="Times New Roman"/>
        </w:rPr>
      </w:pPr>
    </w:p>
    <w:p w:rsidR="00D82C51" w:rsidRDefault="005515C9">
      <w:pPr>
        <w:spacing w:line="0" w:lineRule="atLeast"/>
        <w:ind w:left="640"/>
        <w:rPr>
          <w:rFonts w:ascii="Times New Roman" w:eastAsia="Times New Roman" w:hAnsi="Times New Roman"/>
        </w:rPr>
      </w:pPr>
      <w:r>
        <w:rPr>
          <w:rFonts w:ascii="Times New Roman" w:eastAsia="Times New Roman" w:hAnsi="Times New Roman"/>
          <w:b/>
        </w:rPr>
        <w:t xml:space="preserve">Tablo 5.8. </w:t>
      </w:r>
      <w:r>
        <w:rPr>
          <w:rFonts w:ascii="Times New Roman" w:eastAsia="Times New Roman" w:hAnsi="Times New Roman"/>
        </w:rPr>
        <w:t>Nose–Hoover kaotik sistemini temel alan YDK için performans karşılaştırmaları (Devamı)</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78208" behindDoc="1" locked="0" layoutInCell="1" allowOverlap="1">
                <wp:simplePos x="0" y="0"/>
                <wp:positionH relativeFrom="column">
                  <wp:posOffset>255905</wp:posOffset>
                </wp:positionH>
                <wp:positionV relativeFrom="paragraph">
                  <wp:posOffset>217170</wp:posOffset>
                </wp:positionV>
                <wp:extent cx="5490845" cy="0"/>
                <wp:effectExtent l="8255" t="13970" r="6350" b="5080"/>
                <wp:wrapNone/>
                <wp:docPr id="45"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845" cy="0"/>
                        </a:xfrm>
                        <a:prstGeom prst="line">
                          <a:avLst/>
                        </a:prstGeom>
                        <a:noFill/>
                        <a:ln w="6095">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CA96F" id="Line 88"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7.1pt" to="452.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" strokecolor="#7f7f7f" strokeweight=".16931mm"/>
            </w:pict>
          </mc:Fallback>
        </mc:AlternateContent>
      </w:r>
    </w:p>
    <w:p w:rsidR="00D82C51" w:rsidRDefault="00D82C51">
      <w:pPr>
        <w:spacing w:line="345"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340"/>
        <w:gridCol w:w="560"/>
        <w:gridCol w:w="600"/>
        <w:gridCol w:w="820"/>
        <w:gridCol w:w="900"/>
        <w:gridCol w:w="900"/>
        <w:gridCol w:w="820"/>
        <w:gridCol w:w="760"/>
        <w:gridCol w:w="760"/>
        <w:gridCol w:w="1200"/>
      </w:tblGrid>
      <w:tr w:rsidR="00D82C51">
        <w:trPr>
          <w:trHeight w:val="207"/>
        </w:trPr>
        <w:tc>
          <w:tcPr>
            <w:tcW w:w="1340" w:type="dxa"/>
            <w:shd w:val="clear" w:color="auto" w:fill="auto"/>
            <w:vAlign w:val="bottom"/>
          </w:tcPr>
          <w:p w:rsidR="00D82C51" w:rsidRDefault="005515C9">
            <w:pPr>
              <w:spacing w:line="0" w:lineRule="atLeast"/>
              <w:ind w:left="480"/>
              <w:rPr>
                <w:rFonts w:ascii="Times New Roman" w:eastAsia="Times New Roman" w:hAnsi="Times New Roman"/>
                <w:b/>
                <w:sz w:val="18"/>
              </w:rPr>
            </w:pPr>
            <w:r>
              <w:rPr>
                <w:rFonts w:ascii="Times New Roman" w:eastAsia="Times New Roman" w:hAnsi="Times New Roman"/>
                <w:b/>
                <w:sz w:val="18"/>
              </w:rPr>
              <w:t>YDK</w:t>
            </w:r>
          </w:p>
        </w:tc>
        <w:tc>
          <w:tcPr>
            <w:tcW w:w="1980" w:type="dxa"/>
            <w:gridSpan w:val="3"/>
            <w:shd w:val="clear" w:color="auto" w:fill="auto"/>
            <w:vAlign w:val="bottom"/>
          </w:tcPr>
          <w:p w:rsidR="00D82C51" w:rsidRDefault="005515C9">
            <w:pPr>
              <w:spacing w:line="0" w:lineRule="atLeast"/>
              <w:ind w:left="420"/>
              <w:rPr>
                <w:rFonts w:ascii="Times New Roman" w:eastAsia="Times New Roman" w:hAnsi="Times New Roman"/>
                <w:b/>
                <w:sz w:val="18"/>
              </w:rPr>
            </w:pPr>
            <w:r>
              <w:rPr>
                <w:rFonts w:ascii="Times New Roman" w:eastAsia="Times New Roman" w:hAnsi="Times New Roman"/>
                <w:b/>
                <w:sz w:val="18"/>
              </w:rPr>
              <w:t>Doğrusalsızlık</w:t>
            </w:r>
          </w:p>
        </w:tc>
        <w:tc>
          <w:tcPr>
            <w:tcW w:w="1800" w:type="dxa"/>
            <w:gridSpan w:val="2"/>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Bit Bağımsızlık</w:t>
            </w:r>
          </w:p>
        </w:tc>
        <w:tc>
          <w:tcPr>
            <w:tcW w:w="2340" w:type="dxa"/>
            <w:gridSpan w:val="3"/>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Maksimum</w:t>
            </w:r>
          </w:p>
        </w:tc>
      </w:tr>
      <w:tr w:rsidR="00D82C51">
        <w:trPr>
          <w:trHeight w:val="310"/>
        </w:trPr>
        <w:tc>
          <w:tcPr>
            <w:tcW w:w="1340" w:type="dxa"/>
            <w:shd w:val="clear" w:color="auto" w:fill="auto"/>
            <w:vAlign w:val="bottom"/>
          </w:tcPr>
          <w:p w:rsidR="00D82C51" w:rsidRDefault="00D82C51">
            <w:pPr>
              <w:spacing w:line="0" w:lineRule="atLeast"/>
              <w:rPr>
                <w:rFonts w:ascii="Times New Roman" w:eastAsia="Times New Roman" w:hAnsi="Times New Roman"/>
                <w:sz w:val="24"/>
              </w:rPr>
            </w:pPr>
          </w:p>
        </w:tc>
        <w:tc>
          <w:tcPr>
            <w:tcW w:w="560" w:type="dxa"/>
            <w:shd w:val="clear" w:color="auto" w:fill="auto"/>
            <w:vAlign w:val="bottom"/>
          </w:tcPr>
          <w:p w:rsidR="00D82C51" w:rsidRDefault="00D82C51">
            <w:pPr>
              <w:spacing w:line="0" w:lineRule="atLeast"/>
              <w:rPr>
                <w:rFonts w:ascii="Times New Roman" w:eastAsia="Times New Roman" w:hAnsi="Times New Roman"/>
                <w:sz w:val="24"/>
              </w:rPr>
            </w:pPr>
          </w:p>
        </w:tc>
        <w:tc>
          <w:tcPr>
            <w:tcW w:w="600" w:type="dxa"/>
            <w:shd w:val="clear" w:color="auto" w:fill="auto"/>
            <w:vAlign w:val="bottom"/>
          </w:tcPr>
          <w:p w:rsidR="00D82C51" w:rsidRDefault="00D82C51">
            <w:pPr>
              <w:spacing w:line="0" w:lineRule="atLeast"/>
              <w:rPr>
                <w:rFonts w:ascii="Times New Roman" w:eastAsia="Times New Roman" w:hAnsi="Times New Roman"/>
                <w:sz w:val="24"/>
              </w:rPr>
            </w:pPr>
          </w:p>
        </w:tc>
        <w:tc>
          <w:tcPr>
            <w:tcW w:w="820" w:type="dxa"/>
            <w:shd w:val="clear" w:color="auto" w:fill="auto"/>
            <w:vAlign w:val="bottom"/>
          </w:tcPr>
          <w:p w:rsidR="00D82C51" w:rsidRDefault="00D82C51">
            <w:pPr>
              <w:spacing w:line="0" w:lineRule="atLeast"/>
              <w:rPr>
                <w:rFonts w:ascii="Times New Roman" w:eastAsia="Times New Roman" w:hAnsi="Times New Roman"/>
                <w:sz w:val="24"/>
              </w:rPr>
            </w:pPr>
          </w:p>
        </w:tc>
        <w:tc>
          <w:tcPr>
            <w:tcW w:w="1800" w:type="dxa"/>
            <w:gridSpan w:val="2"/>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Kriteri</w:t>
            </w:r>
          </w:p>
        </w:tc>
        <w:tc>
          <w:tcPr>
            <w:tcW w:w="820" w:type="dxa"/>
            <w:shd w:val="clear" w:color="auto" w:fill="auto"/>
            <w:vAlign w:val="bottom"/>
          </w:tcPr>
          <w:p w:rsidR="00D82C51" w:rsidRDefault="00D82C51">
            <w:pPr>
              <w:spacing w:line="0" w:lineRule="atLeast"/>
              <w:rPr>
                <w:rFonts w:ascii="Times New Roman" w:eastAsia="Times New Roman" w:hAnsi="Times New Roman"/>
                <w:sz w:val="24"/>
              </w:rPr>
            </w:pPr>
          </w:p>
        </w:tc>
        <w:tc>
          <w:tcPr>
            <w:tcW w:w="760" w:type="dxa"/>
            <w:shd w:val="clear" w:color="auto" w:fill="auto"/>
            <w:vAlign w:val="bottom"/>
          </w:tcPr>
          <w:p w:rsidR="00D82C51" w:rsidRDefault="00D82C51">
            <w:pPr>
              <w:spacing w:line="0" w:lineRule="atLeast"/>
              <w:rPr>
                <w:rFonts w:ascii="Times New Roman" w:eastAsia="Times New Roman" w:hAnsi="Times New Roman"/>
                <w:sz w:val="24"/>
              </w:rPr>
            </w:pPr>
          </w:p>
        </w:tc>
        <w:tc>
          <w:tcPr>
            <w:tcW w:w="76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I/O XOR</w:t>
            </w:r>
          </w:p>
        </w:tc>
      </w:tr>
      <w:tr w:rsidR="00D82C51">
        <w:trPr>
          <w:trHeight w:val="120"/>
        </w:trPr>
        <w:tc>
          <w:tcPr>
            <w:tcW w:w="1340" w:type="dxa"/>
            <w:shd w:val="clear" w:color="auto" w:fill="auto"/>
            <w:vAlign w:val="bottom"/>
          </w:tcPr>
          <w:p w:rsidR="00D82C51" w:rsidRDefault="00D82C51">
            <w:pPr>
              <w:spacing w:line="0" w:lineRule="atLeast"/>
              <w:rPr>
                <w:rFonts w:ascii="Times New Roman" w:eastAsia="Times New Roman" w:hAnsi="Times New Roman"/>
                <w:sz w:val="10"/>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6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00" w:type="dxa"/>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10"/>
        </w:trPr>
        <w:tc>
          <w:tcPr>
            <w:tcW w:w="1340" w:type="dxa"/>
            <w:shd w:val="clear" w:color="auto" w:fill="auto"/>
            <w:vAlign w:val="bottom"/>
          </w:tcPr>
          <w:p w:rsidR="00D82C51" w:rsidRDefault="00D82C51">
            <w:pPr>
              <w:spacing w:line="0" w:lineRule="atLeast"/>
              <w:rPr>
                <w:rFonts w:ascii="Times New Roman" w:eastAsia="Times New Roman" w:hAnsi="Times New Roman"/>
                <w:sz w:val="18"/>
              </w:rPr>
            </w:pPr>
          </w:p>
        </w:tc>
        <w:tc>
          <w:tcPr>
            <w:tcW w:w="5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min</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2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ort</w:t>
            </w:r>
          </w:p>
        </w:tc>
        <w:tc>
          <w:tcPr>
            <w:tcW w:w="90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Doğ.</w:t>
            </w:r>
          </w:p>
        </w:tc>
        <w:tc>
          <w:tcPr>
            <w:tcW w:w="90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KÇK</w:t>
            </w:r>
          </w:p>
        </w:tc>
        <w:tc>
          <w:tcPr>
            <w:tcW w:w="82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min</w:t>
            </w:r>
          </w:p>
        </w:tc>
        <w:tc>
          <w:tcPr>
            <w:tcW w:w="1200" w:type="dxa"/>
            <w:shd w:val="clear" w:color="auto" w:fill="auto"/>
            <w:vAlign w:val="bottom"/>
          </w:tcPr>
          <w:p w:rsidR="00D82C51" w:rsidRDefault="00D82C51">
            <w:pPr>
              <w:spacing w:line="0" w:lineRule="atLeast"/>
              <w:rPr>
                <w:rFonts w:ascii="Times New Roman" w:eastAsia="Times New Roman" w:hAnsi="Times New Roman"/>
                <w:sz w:val="18"/>
              </w:rPr>
            </w:pPr>
          </w:p>
        </w:tc>
      </w:tr>
      <w:tr w:rsidR="00D82C51">
        <w:trPr>
          <w:trHeight w:val="120"/>
        </w:trPr>
        <w:tc>
          <w:tcPr>
            <w:tcW w:w="13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6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3"/>
        </w:trPr>
        <w:tc>
          <w:tcPr>
            <w:tcW w:w="1340" w:type="dxa"/>
            <w:shd w:val="clear" w:color="auto" w:fill="auto"/>
            <w:vAlign w:val="bottom"/>
          </w:tcPr>
          <w:p w:rsidR="00D82C51" w:rsidRDefault="005515C9">
            <w:pPr>
              <w:spacing w:line="203" w:lineRule="exact"/>
              <w:ind w:left="120"/>
              <w:rPr>
                <w:rFonts w:ascii="Times New Roman" w:eastAsia="Times New Roman" w:hAnsi="Times New Roman"/>
                <w:sz w:val="18"/>
              </w:rPr>
            </w:pPr>
            <w:r>
              <w:rPr>
                <w:rFonts w:ascii="Times New Roman" w:eastAsia="Times New Roman" w:hAnsi="Times New Roman"/>
                <w:sz w:val="18"/>
              </w:rPr>
              <w:t>Kaynak [49]</w:t>
            </w:r>
          </w:p>
        </w:tc>
        <w:tc>
          <w:tcPr>
            <w:tcW w:w="560" w:type="dxa"/>
            <w:shd w:val="clear" w:color="auto" w:fill="auto"/>
            <w:vAlign w:val="bottom"/>
          </w:tcPr>
          <w:p w:rsidR="00D82C51" w:rsidRDefault="005515C9">
            <w:pPr>
              <w:spacing w:line="203" w:lineRule="exact"/>
              <w:jc w:val="center"/>
              <w:rPr>
                <w:rFonts w:ascii="Times New Roman" w:eastAsia="Times New Roman" w:hAnsi="Times New Roman"/>
                <w:w w:val="96"/>
                <w:sz w:val="18"/>
              </w:rPr>
            </w:pPr>
            <w:r>
              <w:rPr>
                <w:rFonts w:ascii="Times New Roman" w:eastAsia="Times New Roman" w:hAnsi="Times New Roman"/>
                <w:w w:val="96"/>
                <w:sz w:val="18"/>
              </w:rPr>
              <w:t>112</w:t>
            </w:r>
          </w:p>
        </w:tc>
        <w:tc>
          <w:tcPr>
            <w:tcW w:w="600" w:type="dxa"/>
            <w:shd w:val="clear" w:color="auto" w:fill="auto"/>
            <w:vAlign w:val="bottom"/>
          </w:tcPr>
          <w:p w:rsidR="00D82C51" w:rsidRDefault="005515C9">
            <w:pPr>
              <w:spacing w:line="203" w:lineRule="exact"/>
              <w:jc w:val="center"/>
              <w:rPr>
                <w:rFonts w:ascii="Times New Roman" w:eastAsia="Times New Roman" w:hAnsi="Times New Roman"/>
                <w:w w:val="96"/>
                <w:sz w:val="18"/>
              </w:rPr>
            </w:pPr>
            <w:r>
              <w:rPr>
                <w:rFonts w:ascii="Times New Roman" w:eastAsia="Times New Roman" w:hAnsi="Times New Roman"/>
                <w:w w:val="96"/>
                <w:sz w:val="18"/>
              </w:rPr>
              <w:t>112</w:t>
            </w:r>
          </w:p>
        </w:tc>
        <w:tc>
          <w:tcPr>
            <w:tcW w:w="820" w:type="dxa"/>
            <w:shd w:val="clear" w:color="auto" w:fill="auto"/>
            <w:vAlign w:val="bottom"/>
          </w:tcPr>
          <w:p w:rsidR="00D82C51" w:rsidRDefault="005515C9">
            <w:pPr>
              <w:spacing w:line="203" w:lineRule="exact"/>
              <w:jc w:val="center"/>
              <w:rPr>
                <w:rFonts w:ascii="Times New Roman" w:eastAsia="Times New Roman" w:hAnsi="Times New Roman"/>
                <w:w w:val="96"/>
                <w:sz w:val="18"/>
              </w:rPr>
            </w:pPr>
            <w:r>
              <w:rPr>
                <w:rFonts w:ascii="Times New Roman" w:eastAsia="Times New Roman" w:hAnsi="Times New Roman"/>
                <w:w w:val="96"/>
                <w:sz w:val="18"/>
              </w:rPr>
              <w:t>112</w:t>
            </w:r>
          </w:p>
        </w:tc>
        <w:tc>
          <w:tcPr>
            <w:tcW w:w="900" w:type="dxa"/>
            <w:shd w:val="clear" w:color="auto" w:fill="auto"/>
            <w:vAlign w:val="bottom"/>
          </w:tcPr>
          <w:p w:rsidR="00D82C51" w:rsidRDefault="005515C9">
            <w:pPr>
              <w:spacing w:line="203" w:lineRule="exact"/>
              <w:jc w:val="center"/>
              <w:rPr>
                <w:rFonts w:ascii="Times New Roman" w:eastAsia="Times New Roman" w:hAnsi="Times New Roman"/>
                <w:w w:val="96"/>
                <w:sz w:val="18"/>
              </w:rPr>
            </w:pPr>
            <w:r>
              <w:rPr>
                <w:rFonts w:ascii="Times New Roman" w:eastAsia="Times New Roman" w:hAnsi="Times New Roman"/>
                <w:w w:val="96"/>
                <w:sz w:val="18"/>
              </w:rPr>
              <w:t>112</w:t>
            </w:r>
          </w:p>
        </w:tc>
        <w:tc>
          <w:tcPr>
            <w:tcW w:w="90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0,4992</w:t>
            </w:r>
          </w:p>
        </w:tc>
        <w:tc>
          <w:tcPr>
            <w:tcW w:w="82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0,5049</w:t>
            </w:r>
          </w:p>
        </w:tc>
        <w:tc>
          <w:tcPr>
            <w:tcW w:w="76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0,5625</w:t>
            </w:r>
          </w:p>
        </w:tc>
        <w:tc>
          <w:tcPr>
            <w:tcW w:w="760" w:type="dxa"/>
            <w:shd w:val="clear" w:color="auto" w:fill="auto"/>
            <w:vAlign w:val="bottom"/>
          </w:tcPr>
          <w:p w:rsidR="00D82C51" w:rsidRDefault="005515C9">
            <w:pPr>
              <w:spacing w:line="203" w:lineRule="exact"/>
              <w:jc w:val="center"/>
              <w:rPr>
                <w:rFonts w:ascii="Times New Roman" w:eastAsia="Times New Roman" w:hAnsi="Times New Roman"/>
                <w:sz w:val="18"/>
              </w:rPr>
            </w:pPr>
            <w:r>
              <w:rPr>
                <w:rFonts w:ascii="Times New Roman" w:eastAsia="Times New Roman" w:hAnsi="Times New Roman"/>
                <w:sz w:val="18"/>
              </w:rPr>
              <w:t>0,4531</w:t>
            </w:r>
          </w:p>
        </w:tc>
        <w:tc>
          <w:tcPr>
            <w:tcW w:w="1200" w:type="dxa"/>
            <w:shd w:val="clear" w:color="auto" w:fill="auto"/>
            <w:vAlign w:val="bottom"/>
          </w:tcPr>
          <w:p w:rsidR="00D82C51" w:rsidRDefault="005515C9">
            <w:pPr>
              <w:spacing w:line="203" w:lineRule="exact"/>
              <w:jc w:val="center"/>
              <w:rPr>
                <w:rFonts w:ascii="Times New Roman" w:eastAsia="Times New Roman" w:hAnsi="Times New Roman"/>
                <w:w w:val="88"/>
                <w:sz w:val="18"/>
              </w:rPr>
            </w:pPr>
            <w:r>
              <w:rPr>
                <w:rFonts w:ascii="Times New Roman" w:eastAsia="Times New Roman" w:hAnsi="Times New Roman"/>
                <w:w w:val="88"/>
                <w:sz w:val="18"/>
              </w:rPr>
              <w:t>4</w:t>
            </w:r>
          </w:p>
        </w:tc>
      </w:tr>
      <w:tr w:rsidR="00D82C51">
        <w:trPr>
          <w:trHeight w:val="274"/>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4</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0,5115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0,5469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8</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0,5156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88"/>
                <w:sz w:val="18"/>
              </w:rPr>
            </w:pPr>
            <w:r>
              <w:rPr>
                <w:rFonts w:ascii="Times New Roman" w:eastAsia="Times New Roman" w:hAnsi="Times New Roman"/>
                <w:w w:val="88"/>
                <w:sz w:val="18"/>
              </w:rPr>
              <w:t>8</w:t>
            </w:r>
          </w:p>
        </w:tc>
      </w:tr>
      <w:tr w:rsidR="00D82C51">
        <w:trPr>
          <w:trHeight w:val="274"/>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108,5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90</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[55]</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0,4258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4"/>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[69]</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107,5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0,5731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[57]</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[35a]</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[35b]</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106,2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[67]</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0,5197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6"/>
        </w:trPr>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105.75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103.36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0.4989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0.5132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0.625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NH_YDK_15</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105.75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102.71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0.5035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0.5022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0.625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69"/>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6"/>
        </w:trPr>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104.21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0.5004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0.5022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104.36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0.5042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0.5007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69"/>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[28]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8"/>
        </w:trPr>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103.79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0.4974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0.4956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0.6406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67"/>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[65]</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6"/>
        </w:trPr>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NH_YDK_7</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105.25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103.93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0.501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0.5049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4"/>
        </w:trPr>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105.25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104.21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0.4997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0.5039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NH_YDK_17</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105.25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102.64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0.4946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0.5063</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66"/>
        </w:trPr>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8"/>
        </w:trPr>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103.21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0.4999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0.5049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NH_YDK_19</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103.57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0.498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NH_YDK_9</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103.36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0.4996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0.5073</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bl>
    <w:p w:rsidR="00D82C51" w:rsidRDefault="00A705A4">
      <w:pPr>
        <w:spacing w:line="20" w:lineRule="exact"/>
        <w:rPr>
          <w:rFonts w:ascii="Times New Roman" w:eastAsia="Times New Roman" w:hAnsi="Times New Roman"/>
        </w:rPr>
      </w:pPr>
      <w:r>
        <w:rPr>
          <w:rFonts w:ascii="Times New Roman" w:eastAsia="Times New Roman" w:hAnsi="Times New Roman"/>
          <w:b/>
          <w:noProof/>
          <w:w w:val="99"/>
          <w:sz w:val="18"/>
        </w:rPr>
        <w:drawing>
          <wp:anchor distT="0" distB="0" distL="114300" distR="114300" simplePos="0" relativeHeight="251679232" behindDoc="1" locked="0" layoutInCell="1" allowOverlap="1">
            <wp:simplePos x="0" y="0"/>
            <wp:positionH relativeFrom="column">
              <wp:posOffset>355600</wp:posOffset>
            </wp:positionH>
            <wp:positionV relativeFrom="paragraph">
              <wp:posOffset>-5793105</wp:posOffset>
            </wp:positionV>
            <wp:extent cx="4699000" cy="1854200"/>
            <wp:effectExtent l="0" t="0" r="6350" b="0"/>
            <wp:wrapNone/>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196"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33</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00" w:lineRule="exact"/>
        <w:rPr>
          <w:rFonts w:ascii="Times New Roman" w:eastAsia="Times New Roman" w:hAnsi="Times New Roman"/>
        </w:rPr>
      </w:pPr>
      <w:bookmarkStart w:id="46" w:name="page46"/>
      <w:bookmarkEnd w:id="46"/>
    </w:p>
    <w:p w:rsidR="00D82C51" w:rsidRDefault="00D82C51">
      <w:pPr>
        <w:spacing w:line="200" w:lineRule="exact"/>
        <w:rPr>
          <w:rFonts w:ascii="Times New Roman" w:eastAsia="Times New Roman" w:hAnsi="Times New Roman"/>
        </w:rPr>
      </w:pPr>
    </w:p>
    <w:p w:rsidR="00D82C51" w:rsidRDefault="00D82C51">
      <w:pPr>
        <w:spacing w:line="353" w:lineRule="exact"/>
        <w:rPr>
          <w:rFonts w:ascii="Times New Roman" w:eastAsia="Times New Roman" w:hAnsi="Times New Roman"/>
        </w:rPr>
      </w:pPr>
    </w:p>
    <w:p w:rsidR="00D82C51" w:rsidRDefault="005515C9">
      <w:pPr>
        <w:spacing w:line="0" w:lineRule="atLeast"/>
        <w:ind w:left="640"/>
        <w:rPr>
          <w:rFonts w:ascii="Times New Roman" w:eastAsia="Times New Roman" w:hAnsi="Times New Roman"/>
        </w:rPr>
      </w:pPr>
      <w:r>
        <w:rPr>
          <w:rFonts w:ascii="Times New Roman" w:eastAsia="Times New Roman" w:hAnsi="Times New Roman"/>
          <w:b/>
        </w:rPr>
        <w:t xml:space="preserve">Tablo 5.8. </w:t>
      </w:r>
      <w:r>
        <w:rPr>
          <w:rFonts w:ascii="Times New Roman" w:eastAsia="Times New Roman" w:hAnsi="Times New Roman"/>
        </w:rPr>
        <w:t>Nose–Hoover kaotik sistemini temel alan YDK için performans karşılaştırmaları (Devamı)</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80256" behindDoc="1" locked="0" layoutInCell="1" allowOverlap="1">
                <wp:simplePos x="0" y="0"/>
                <wp:positionH relativeFrom="column">
                  <wp:posOffset>255905</wp:posOffset>
                </wp:positionH>
                <wp:positionV relativeFrom="paragraph">
                  <wp:posOffset>216535</wp:posOffset>
                </wp:positionV>
                <wp:extent cx="5490845" cy="0"/>
                <wp:effectExtent l="8255" t="12065" r="6350" b="6985"/>
                <wp:wrapNone/>
                <wp:docPr id="44"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845" cy="0"/>
                        </a:xfrm>
                        <a:prstGeom prst="line">
                          <a:avLst/>
                        </a:prstGeom>
                        <a:noFill/>
                        <a:ln w="6096">
                          <a:solidFill>
                            <a:srgbClr val="7F7F7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DCCD6" id="Line 90"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7.05pt" to="45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" strokecolor="#7f7f7f" strokeweight=".48pt"/>
            </w:pict>
          </mc:Fallback>
        </mc:AlternateContent>
      </w:r>
    </w:p>
    <w:p w:rsidR="00D82C51" w:rsidRDefault="00D82C51">
      <w:pPr>
        <w:spacing w:line="343"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
        <w:gridCol w:w="1340"/>
        <w:gridCol w:w="560"/>
        <w:gridCol w:w="600"/>
        <w:gridCol w:w="820"/>
        <w:gridCol w:w="900"/>
        <w:gridCol w:w="900"/>
        <w:gridCol w:w="820"/>
        <w:gridCol w:w="760"/>
        <w:gridCol w:w="760"/>
        <w:gridCol w:w="1200"/>
      </w:tblGrid>
      <w:tr w:rsidR="00D82C51">
        <w:trPr>
          <w:trHeight w:val="207"/>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1340" w:type="dxa"/>
            <w:shd w:val="clear" w:color="auto" w:fill="auto"/>
            <w:vAlign w:val="bottom"/>
          </w:tcPr>
          <w:p w:rsidR="00D82C51" w:rsidRDefault="005515C9">
            <w:pPr>
              <w:spacing w:line="0" w:lineRule="atLeast"/>
              <w:ind w:left="480"/>
              <w:rPr>
                <w:rFonts w:ascii="Times New Roman" w:eastAsia="Times New Roman" w:hAnsi="Times New Roman"/>
                <w:b/>
                <w:sz w:val="18"/>
              </w:rPr>
            </w:pPr>
            <w:r>
              <w:rPr>
                <w:rFonts w:ascii="Times New Roman" w:eastAsia="Times New Roman" w:hAnsi="Times New Roman"/>
                <w:b/>
                <w:sz w:val="18"/>
              </w:rPr>
              <w:t>YDK</w:t>
            </w:r>
          </w:p>
        </w:tc>
        <w:tc>
          <w:tcPr>
            <w:tcW w:w="1980" w:type="dxa"/>
            <w:gridSpan w:val="3"/>
            <w:shd w:val="clear" w:color="auto" w:fill="auto"/>
            <w:vAlign w:val="bottom"/>
          </w:tcPr>
          <w:p w:rsidR="00D82C51" w:rsidRDefault="005515C9">
            <w:pPr>
              <w:spacing w:line="0" w:lineRule="atLeast"/>
              <w:ind w:left="420"/>
              <w:rPr>
                <w:rFonts w:ascii="Times New Roman" w:eastAsia="Times New Roman" w:hAnsi="Times New Roman"/>
                <w:b/>
                <w:sz w:val="18"/>
              </w:rPr>
            </w:pPr>
            <w:r>
              <w:rPr>
                <w:rFonts w:ascii="Times New Roman" w:eastAsia="Times New Roman" w:hAnsi="Times New Roman"/>
                <w:b/>
                <w:sz w:val="18"/>
              </w:rPr>
              <w:t>Doğrusalsızlık</w:t>
            </w:r>
          </w:p>
        </w:tc>
        <w:tc>
          <w:tcPr>
            <w:tcW w:w="1800" w:type="dxa"/>
            <w:gridSpan w:val="2"/>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Bit Bağımsızlık</w:t>
            </w:r>
          </w:p>
        </w:tc>
        <w:tc>
          <w:tcPr>
            <w:tcW w:w="2340" w:type="dxa"/>
            <w:gridSpan w:val="3"/>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Maksimum</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340" w:type="dxa"/>
            <w:shd w:val="clear" w:color="auto" w:fill="auto"/>
            <w:vAlign w:val="bottom"/>
          </w:tcPr>
          <w:p w:rsidR="00D82C51" w:rsidRDefault="00D82C51">
            <w:pPr>
              <w:spacing w:line="0" w:lineRule="atLeast"/>
              <w:rPr>
                <w:rFonts w:ascii="Times New Roman" w:eastAsia="Times New Roman" w:hAnsi="Times New Roman"/>
                <w:sz w:val="24"/>
              </w:rPr>
            </w:pPr>
          </w:p>
        </w:tc>
        <w:tc>
          <w:tcPr>
            <w:tcW w:w="560" w:type="dxa"/>
            <w:shd w:val="clear" w:color="auto" w:fill="auto"/>
            <w:vAlign w:val="bottom"/>
          </w:tcPr>
          <w:p w:rsidR="00D82C51" w:rsidRDefault="00D82C51">
            <w:pPr>
              <w:spacing w:line="0" w:lineRule="atLeast"/>
              <w:rPr>
                <w:rFonts w:ascii="Times New Roman" w:eastAsia="Times New Roman" w:hAnsi="Times New Roman"/>
                <w:sz w:val="24"/>
              </w:rPr>
            </w:pPr>
          </w:p>
        </w:tc>
        <w:tc>
          <w:tcPr>
            <w:tcW w:w="600" w:type="dxa"/>
            <w:shd w:val="clear" w:color="auto" w:fill="auto"/>
            <w:vAlign w:val="bottom"/>
          </w:tcPr>
          <w:p w:rsidR="00D82C51" w:rsidRDefault="00D82C51">
            <w:pPr>
              <w:spacing w:line="0" w:lineRule="atLeast"/>
              <w:rPr>
                <w:rFonts w:ascii="Times New Roman" w:eastAsia="Times New Roman" w:hAnsi="Times New Roman"/>
                <w:sz w:val="24"/>
              </w:rPr>
            </w:pPr>
          </w:p>
        </w:tc>
        <w:tc>
          <w:tcPr>
            <w:tcW w:w="820" w:type="dxa"/>
            <w:shd w:val="clear" w:color="auto" w:fill="auto"/>
            <w:vAlign w:val="bottom"/>
          </w:tcPr>
          <w:p w:rsidR="00D82C51" w:rsidRDefault="00D82C51">
            <w:pPr>
              <w:spacing w:line="0" w:lineRule="atLeast"/>
              <w:rPr>
                <w:rFonts w:ascii="Times New Roman" w:eastAsia="Times New Roman" w:hAnsi="Times New Roman"/>
                <w:sz w:val="24"/>
              </w:rPr>
            </w:pPr>
          </w:p>
        </w:tc>
        <w:tc>
          <w:tcPr>
            <w:tcW w:w="1800" w:type="dxa"/>
            <w:gridSpan w:val="2"/>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Kriteri</w:t>
            </w:r>
          </w:p>
        </w:tc>
        <w:tc>
          <w:tcPr>
            <w:tcW w:w="820" w:type="dxa"/>
            <w:shd w:val="clear" w:color="auto" w:fill="auto"/>
            <w:vAlign w:val="bottom"/>
          </w:tcPr>
          <w:p w:rsidR="00D82C51" w:rsidRDefault="00D82C51">
            <w:pPr>
              <w:spacing w:line="0" w:lineRule="atLeast"/>
              <w:rPr>
                <w:rFonts w:ascii="Times New Roman" w:eastAsia="Times New Roman" w:hAnsi="Times New Roman"/>
                <w:sz w:val="24"/>
              </w:rPr>
            </w:pPr>
          </w:p>
        </w:tc>
        <w:tc>
          <w:tcPr>
            <w:tcW w:w="760" w:type="dxa"/>
            <w:shd w:val="clear" w:color="auto" w:fill="auto"/>
            <w:vAlign w:val="bottom"/>
          </w:tcPr>
          <w:p w:rsidR="00D82C51" w:rsidRDefault="00D82C51">
            <w:pPr>
              <w:spacing w:line="0" w:lineRule="atLeast"/>
              <w:rPr>
                <w:rFonts w:ascii="Times New Roman" w:eastAsia="Times New Roman" w:hAnsi="Times New Roman"/>
                <w:sz w:val="24"/>
              </w:rPr>
            </w:pPr>
          </w:p>
        </w:tc>
        <w:tc>
          <w:tcPr>
            <w:tcW w:w="76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I/O XOR</w:t>
            </w:r>
          </w:p>
        </w:tc>
      </w:tr>
      <w:tr w:rsidR="00D82C51">
        <w:trPr>
          <w:trHeight w:val="120"/>
        </w:trPr>
        <w:tc>
          <w:tcPr>
            <w:tcW w:w="20" w:type="dxa"/>
            <w:shd w:val="clear" w:color="auto" w:fill="auto"/>
            <w:vAlign w:val="bottom"/>
          </w:tcPr>
          <w:p w:rsidR="00D82C51" w:rsidRDefault="00D82C51">
            <w:pPr>
              <w:spacing w:line="0" w:lineRule="atLeast"/>
              <w:rPr>
                <w:rFonts w:ascii="Times New Roman" w:eastAsia="Times New Roman" w:hAnsi="Times New Roman"/>
                <w:sz w:val="10"/>
              </w:rPr>
            </w:pPr>
          </w:p>
        </w:tc>
        <w:tc>
          <w:tcPr>
            <w:tcW w:w="1340" w:type="dxa"/>
            <w:shd w:val="clear" w:color="auto" w:fill="auto"/>
            <w:vAlign w:val="bottom"/>
          </w:tcPr>
          <w:p w:rsidR="00D82C51" w:rsidRDefault="00D82C51">
            <w:pPr>
              <w:spacing w:line="0" w:lineRule="atLeast"/>
              <w:rPr>
                <w:rFonts w:ascii="Times New Roman" w:eastAsia="Times New Roman" w:hAnsi="Times New Roman"/>
                <w:sz w:val="10"/>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6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00" w:type="dxa"/>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8"/>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1340" w:type="dxa"/>
            <w:shd w:val="clear" w:color="auto" w:fill="auto"/>
            <w:vAlign w:val="bottom"/>
          </w:tcPr>
          <w:p w:rsidR="00D82C51" w:rsidRDefault="00D82C51">
            <w:pPr>
              <w:spacing w:line="0" w:lineRule="atLeast"/>
              <w:rPr>
                <w:rFonts w:ascii="Times New Roman" w:eastAsia="Times New Roman" w:hAnsi="Times New Roman"/>
                <w:sz w:val="18"/>
              </w:rPr>
            </w:pPr>
          </w:p>
        </w:tc>
        <w:tc>
          <w:tcPr>
            <w:tcW w:w="560" w:type="dxa"/>
            <w:shd w:val="clear" w:color="auto" w:fill="auto"/>
            <w:vAlign w:val="bottom"/>
          </w:tcPr>
          <w:p w:rsidR="00D82C51" w:rsidRDefault="005515C9">
            <w:pPr>
              <w:spacing w:line="0" w:lineRule="atLeast"/>
              <w:ind w:left="140"/>
              <w:rPr>
                <w:rFonts w:ascii="Times New Roman" w:eastAsia="Times New Roman" w:hAnsi="Times New Roman"/>
                <w:b/>
                <w:sz w:val="18"/>
              </w:rPr>
            </w:pPr>
            <w:r>
              <w:rPr>
                <w:rFonts w:ascii="Times New Roman" w:eastAsia="Times New Roman" w:hAnsi="Times New Roman"/>
                <w:b/>
                <w:sz w:val="18"/>
              </w:rPr>
              <w:t>min</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2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ort</w:t>
            </w:r>
          </w:p>
        </w:tc>
        <w:tc>
          <w:tcPr>
            <w:tcW w:w="90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Doğ.</w:t>
            </w:r>
          </w:p>
        </w:tc>
        <w:tc>
          <w:tcPr>
            <w:tcW w:w="90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KÇK</w:t>
            </w:r>
          </w:p>
        </w:tc>
        <w:tc>
          <w:tcPr>
            <w:tcW w:w="82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60" w:type="dxa"/>
            <w:shd w:val="clear" w:color="auto" w:fill="auto"/>
            <w:vAlign w:val="bottom"/>
          </w:tcPr>
          <w:p w:rsidR="00D82C51" w:rsidRDefault="005515C9">
            <w:pPr>
              <w:spacing w:line="0" w:lineRule="atLeast"/>
              <w:ind w:left="240"/>
              <w:rPr>
                <w:rFonts w:ascii="Times New Roman" w:eastAsia="Times New Roman" w:hAnsi="Times New Roman"/>
                <w:b/>
                <w:sz w:val="18"/>
              </w:rPr>
            </w:pPr>
            <w:r>
              <w:rPr>
                <w:rFonts w:ascii="Times New Roman" w:eastAsia="Times New Roman" w:hAnsi="Times New Roman"/>
                <w:b/>
                <w:sz w:val="18"/>
              </w:rPr>
              <w:t>min</w:t>
            </w:r>
          </w:p>
        </w:tc>
        <w:tc>
          <w:tcPr>
            <w:tcW w:w="1200" w:type="dxa"/>
            <w:shd w:val="clear" w:color="auto" w:fill="auto"/>
            <w:vAlign w:val="bottom"/>
          </w:tcPr>
          <w:p w:rsidR="00D82C51" w:rsidRDefault="00D82C51">
            <w:pPr>
              <w:spacing w:line="0" w:lineRule="atLeast"/>
              <w:rPr>
                <w:rFonts w:ascii="Times New Roman" w:eastAsia="Times New Roman" w:hAnsi="Times New Roman"/>
                <w:sz w:val="18"/>
              </w:rPr>
            </w:pPr>
          </w:p>
        </w:tc>
      </w:tr>
      <w:tr w:rsidR="00D82C51">
        <w:trPr>
          <w:trHeight w:val="123"/>
        </w:trPr>
        <w:tc>
          <w:tcPr>
            <w:tcW w:w="20" w:type="dxa"/>
            <w:shd w:val="clear" w:color="auto" w:fill="auto"/>
            <w:vAlign w:val="bottom"/>
          </w:tcPr>
          <w:p w:rsidR="00D82C51" w:rsidRDefault="00D82C51">
            <w:pPr>
              <w:spacing w:line="0" w:lineRule="atLeast"/>
              <w:rPr>
                <w:rFonts w:ascii="Times New Roman" w:eastAsia="Times New Roman" w:hAnsi="Times New Roman"/>
                <w:sz w:val="10"/>
              </w:rPr>
            </w:pPr>
          </w:p>
        </w:tc>
        <w:tc>
          <w:tcPr>
            <w:tcW w:w="13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6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198"/>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1340" w:type="dxa"/>
            <w:shd w:val="clear" w:color="auto" w:fill="auto"/>
            <w:vAlign w:val="bottom"/>
          </w:tcPr>
          <w:p w:rsidR="00D82C51" w:rsidRDefault="005515C9">
            <w:pPr>
              <w:spacing w:line="198" w:lineRule="exact"/>
              <w:ind w:left="120"/>
              <w:rPr>
                <w:rFonts w:ascii="Times New Roman" w:eastAsia="Times New Roman" w:hAnsi="Times New Roman"/>
                <w:sz w:val="18"/>
              </w:rPr>
            </w:pPr>
            <w:r>
              <w:rPr>
                <w:rFonts w:ascii="Times New Roman" w:eastAsia="Times New Roman" w:hAnsi="Times New Roman"/>
                <w:sz w:val="18"/>
              </w:rPr>
              <w:t>Kaynak [68]</w:t>
            </w:r>
          </w:p>
        </w:tc>
        <w:tc>
          <w:tcPr>
            <w:tcW w:w="560" w:type="dxa"/>
            <w:shd w:val="clear" w:color="auto" w:fill="auto"/>
            <w:vAlign w:val="bottom"/>
          </w:tcPr>
          <w:p w:rsidR="00D82C51" w:rsidRDefault="005515C9">
            <w:pPr>
              <w:spacing w:line="198" w:lineRule="exact"/>
              <w:jc w:val="center"/>
              <w:rPr>
                <w:rFonts w:ascii="Times New Roman" w:eastAsia="Times New Roman" w:hAnsi="Times New Roman"/>
                <w:w w:val="96"/>
                <w:sz w:val="18"/>
              </w:rPr>
            </w:pPr>
            <w:r>
              <w:rPr>
                <w:rFonts w:ascii="Times New Roman" w:eastAsia="Times New Roman" w:hAnsi="Times New Roman"/>
                <w:w w:val="96"/>
                <w:sz w:val="18"/>
              </w:rPr>
              <w:t>104</w:t>
            </w:r>
          </w:p>
        </w:tc>
        <w:tc>
          <w:tcPr>
            <w:tcW w:w="600" w:type="dxa"/>
            <w:shd w:val="clear" w:color="auto" w:fill="auto"/>
            <w:vAlign w:val="bottom"/>
          </w:tcPr>
          <w:p w:rsidR="00D82C51" w:rsidRDefault="005515C9">
            <w:pPr>
              <w:spacing w:line="198" w:lineRule="exac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198" w:lineRule="exact"/>
              <w:jc w:val="center"/>
              <w:rPr>
                <w:rFonts w:ascii="Times New Roman" w:eastAsia="Times New Roman" w:hAnsi="Times New Roman"/>
                <w:w w:val="96"/>
                <w:sz w:val="18"/>
              </w:rPr>
            </w:pPr>
            <w:r>
              <w:rPr>
                <w:rFonts w:ascii="Times New Roman" w:eastAsia="Times New Roman" w:hAnsi="Times New Roman"/>
                <w:w w:val="96"/>
                <w:sz w:val="18"/>
              </w:rPr>
              <w:t>105</w:t>
            </w:r>
          </w:p>
        </w:tc>
        <w:tc>
          <w:tcPr>
            <w:tcW w:w="90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103,4</w:t>
            </w:r>
          </w:p>
        </w:tc>
        <w:tc>
          <w:tcPr>
            <w:tcW w:w="90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0,4994</w:t>
            </w:r>
          </w:p>
        </w:tc>
        <w:tc>
          <w:tcPr>
            <w:tcW w:w="82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0,5012</w:t>
            </w:r>
          </w:p>
        </w:tc>
        <w:tc>
          <w:tcPr>
            <w:tcW w:w="76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0,5938</w:t>
            </w:r>
          </w:p>
        </w:tc>
        <w:tc>
          <w:tcPr>
            <w:tcW w:w="760" w:type="dxa"/>
            <w:shd w:val="clear" w:color="auto" w:fill="auto"/>
            <w:vAlign w:val="bottom"/>
          </w:tcPr>
          <w:p w:rsidR="00D82C51" w:rsidRDefault="005515C9">
            <w:pPr>
              <w:spacing w:line="198" w:lineRule="exact"/>
              <w:jc w:val="center"/>
              <w:rPr>
                <w:rFonts w:ascii="Times New Roman" w:eastAsia="Times New Roman" w:hAnsi="Times New Roman"/>
                <w:sz w:val="18"/>
              </w:rPr>
            </w:pPr>
            <w:r>
              <w:rPr>
                <w:rFonts w:ascii="Times New Roman" w:eastAsia="Times New Roman" w:hAnsi="Times New Roman"/>
                <w:sz w:val="18"/>
              </w:rPr>
              <w:t>0,4063</w:t>
            </w:r>
          </w:p>
        </w:tc>
        <w:tc>
          <w:tcPr>
            <w:tcW w:w="1200" w:type="dxa"/>
            <w:shd w:val="clear" w:color="auto" w:fill="auto"/>
            <w:vAlign w:val="bottom"/>
          </w:tcPr>
          <w:p w:rsidR="00D82C51" w:rsidRDefault="005515C9">
            <w:pPr>
              <w:spacing w:line="198" w:lineRule="exac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6"/>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103.86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0.5011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0.4917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0.5781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w w:val="98"/>
                <w:sz w:val="18"/>
              </w:rPr>
            </w:pPr>
            <w:r>
              <w:rPr>
                <w:rFonts w:ascii="Times New Roman" w:eastAsia="Times New Roman" w:hAnsi="Times New Roman"/>
                <w:b/>
                <w:w w:val="98"/>
                <w:sz w:val="18"/>
              </w:rPr>
              <w:t>0.375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103.14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0.4984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0.4973</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0.5781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NH_YDK_20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102.29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0.4981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0.5056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w w:val="97"/>
                <w:sz w:val="18"/>
              </w:rPr>
            </w:pPr>
            <w:r>
              <w:rPr>
                <w:rFonts w:ascii="Times New Roman" w:eastAsia="Times New Roman" w:hAnsi="Times New Roman"/>
                <w:b/>
                <w:w w:val="97"/>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0.4531</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103.29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0.5026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0.5027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NH_YDK_5</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110</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0.5028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0.5005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0.6406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98</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0.4969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0.5044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0.6094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103.71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0.4954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0.5061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102.36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0.5051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0.5037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NH_YDK_11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6"/>
                <w:sz w:val="18"/>
              </w:rPr>
            </w:pPr>
            <w:r>
              <w:rPr>
                <w:rFonts w:ascii="Times New Roman" w:eastAsia="Times New Roman" w:hAnsi="Times New Roman"/>
                <w:b/>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103.36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0.4952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b/>
                <w:w w:val="97"/>
                <w:sz w:val="18"/>
              </w:rPr>
            </w:pPr>
            <w:r>
              <w:rPr>
                <w:rFonts w:ascii="Times New Roman" w:eastAsia="Times New Roman" w:hAnsi="Times New Roman"/>
                <w:b/>
                <w:w w:val="97"/>
                <w:sz w:val="18"/>
              </w:rPr>
              <w:t>0.5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10</w:t>
            </w:r>
          </w:p>
        </w:tc>
      </w:tr>
      <w:tr w:rsidR="00D82C51">
        <w:trPr>
          <w:trHeight w:val="266"/>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104,8</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0,489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0,585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0,429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[29]</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0,4037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32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[45]</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[62]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[75]</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0,5013</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[40]</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0,2813</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0,499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0,4825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[59]</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[38]</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101</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102,6</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[47]</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101</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0,6328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0,414</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[37]</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99</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0,6015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0,414</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0,5975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0,3671</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10</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[39]</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0,6093</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0,4218</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96</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0,501</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[46]</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0,5937</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12</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[34]</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96</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102,5</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0,4026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0,5178</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0,6719</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54</w:t>
            </w:r>
          </w:p>
        </w:tc>
      </w:tr>
      <w:tr w:rsidR="00D82C51">
        <w:trPr>
          <w:trHeight w:val="274"/>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[32]</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98</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108</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102,3</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0,4836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0,6016</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0,3281</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14</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[31]</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0,4812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0,125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r>
      <w:tr w:rsidR="00D82C51">
        <w:trPr>
          <w:trHeight w:val="271"/>
        </w:trPr>
        <w:tc>
          <w:tcPr>
            <w:tcW w:w="20" w:type="dxa"/>
            <w:shd w:val="clear" w:color="auto" w:fill="auto"/>
            <w:vAlign w:val="bottom"/>
          </w:tcPr>
          <w:p w:rsidR="00D82C51" w:rsidRDefault="00D82C51">
            <w:pPr>
              <w:spacing w:line="0" w:lineRule="atLeast"/>
              <w:rPr>
                <w:rFonts w:ascii="Times New Roman" w:eastAsia="Times New Roman" w:hAnsi="Times New Roman"/>
                <w:sz w:val="23"/>
              </w:rPr>
            </w:pPr>
          </w:p>
        </w:tc>
        <w:tc>
          <w:tcPr>
            <w:tcW w:w="1340" w:type="dxa"/>
            <w:shd w:val="clear" w:color="auto" w:fill="auto"/>
            <w:vAlign w:val="bottom"/>
          </w:tcPr>
          <w:p w:rsidR="00D82C51" w:rsidRDefault="005515C9">
            <w:pPr>
              <w:spacing w:line="0" w:lineRule="atLeast"/>
              <w:ind w:left="120"/>
              <w:rPr>
                <w:rFonts w:ascii="Times New Roman" w:eastAsia="Times New Roman" w:hAnsi="Times New Roman"/>
                <w:sz w:val="18"/>
              </w:rPr>
            </w:pPr>
            <w:r>
              <w:rPr>
                <w:rFonts w:ascii="Times New Roman" w:eastAsia="Times New Roman" w:hAnsi="Times New Roman"/>
                <w:sz w:val="18"/>
              </w:rPr>
              <w:t>Kaynak [33]</w:t>
            </w:r>
          </w:p>
        </w:tc>
        <w:tc>
          <w:tcPr>
            <w:tcW w:w="56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84</w:t>
            </w:r>
          </w:p>
        </w:tc>
        <w:tc>
          <w:tcPr>
            <w:tcW w:w="60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101,9</w:t>
            </w:r>
          </w:p>
        </w:tc>
        <w:tc>
          <w:tcPr>
            <w:tcW w:w="9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0,4812</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76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0,125</w:t>
            </w:r>
          </w:p>
        </w:tc>
        <w:tc>
          <w:tcPr>
            <w:tcW w:w="120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16</w:t>
            </w:r>
          </w:p>
        </w:tc>
      </w:tr>
      <w:tr w:rsidR="00D82C51">
        <w:trPr>
          <w:trHeight w:val="56"/>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13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5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6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9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9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7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7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c>
          <w:tcPr>
            <w:tcW w:w="12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4"/>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4"/>
        </w:rPr>
        <w:drawing>
          <wp:anchor distT="0" distB="0" distL="114300" distR="114300" simplePos="0" relativeHeight="251681280" behindDoc="1" locked="0" layoutInCell="1" allowOverlap="1">
            <wp:simplePos x="0" y="0"/>
            <wp:positionH relativeFrom="column">
              <wp:posOffset>355600</wp:posOffset>
            </wp:positionH>
            <wp:positionV relativeFrom="paragraph">
              <wp:posOffset>-4525010</wp:posOffset>
            </wp:positionV>
            <wp:extent cx="4699000" cy="1854200"/>
            <wp:effectExtent l="0" t="0" r="6350" b="0"/>
            <wp:wrapNone/>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364" w:lineRule="exact"/>
        <w:rPr>
          <w:rFonts w:ascii="Times New Roman" w:eastAsia="Times New Roman" w:hAnsi="Times New Roman"/>
        </w:rPr>
      </w:pPr>
    </w:p>
    <w:p w:rsidR="00D82C51" w:rsidRDefault="005515C9">
      <w:pPr>
        <w:spacing w:line="349" w:lineRule="auto"/>
        <w:ind w:left="400" w:firstLine="566"/>
        <w:jc w:val="both"/>
        <w:rPr>
          <w:rFonts w:ascii="Times New Roman" w:eastAsia="Times New Roman" w:hAnsi="Times New Roman"/>
          <w:sz w:val="22"/>
        </w:rPr>
      </w:pPr>
      <w:r>
        <w:rPr>
          <w:rFonts w:ascii="Times New Roman" w:eastAsia="Times New Roman" w:hAnsi="Times New Roman"/>
          <w:sz w:val="22"/>
        </w:rPr>
        <w:t xml:space="preserve">Yukarıda Tablo 5.8’ de; önerilen yapılar ile </w:t>
      </w:r>
      <w:proofErr w:type="gramStart"/>
      <w:r>
        <w:rPr>
          <w:rFonts w:ascii="Times New Roman" w:eastAsia="Times New Roman" w:hAnsi="Times New Roman"/>
          <w:sz w:val="22"/>
        </w:rPr>
        <w:t>literatürdeki</w:t>
      </w:r>
      <w:proofErr w:type="gramEnd"/>
      <w:r>
        <w:rPr>
          <w:rFonts w:ascii="Times New Roman" w:eastAsia="Times New Roman" w:hAnsi="Times New Roman"/>
          <w:sz w:val="22"/>
        </w:rPr>
        <w:t xml:space="preserve"> yapılar, doğrusal olmama ölçütüne göre sıralı bir şekilde (performansı iyiden kötüye doğru) verilmiştir. Kaos tabanlı yeni bir YDK tasarım algoritması ile elde edilen YDK’ ları Tablo 5.8’ de koyu renkle gösterilmiştir, bu tablo incelendiğinde önerilen yeni yöntemin </w:t>
      </w:r>
      <w:proofErr w:type="gramStart"/>
      <w:r>
        <w:rPr>
          <w:rFonts w:ascii="Times New Roman" w:eastAsia="Times New Roman" w:hAnsi="Times New Roman"/>
          <w:sz w:val="22"/>
        </w:rPr>
        <w:t>literatürdeki</w:t>
      </w:r>
      <w:proofErr w:type="gramEnd"/>
      <w:r>
        <w:rPr>
          <w:rFonts w:ascii="Times New Roman" w:eastAsia="Times New Roman" w:hAnsi="Times New Roman"/>
          <w:sz w:val="22"/>
        </w:rPr>
        <w:t xml:space="preserve"> birçok çalışmadan daha iyi sonuçlar verdiği gözlemlenmiştir.</w:t>
      </w:r>
    </w:p>
    <w:p w:rsidR="00D82C51" w:rsidRDefault="005515C9">
      <w:pPr>
        <w:spacing w:line="229" w:lineRule="auto"/>
        <w:ind w:right="-399"/>
        <w:jc w:val="center"/>
        <w:rPr>
          <w:rFonts w:ascii="Times New Roman" w:eastAsia="Times New Roman" w:hAnsi="Times New Roman"/>
        </w:rPr>
      </w:pPr>
      <w:r>
        <w:rPr>
          <w:rFonts w:ascii="Times New Roman" w:eastAsia="Times New Roman" w:hAnsi="Times New Roman"/>
        </w:rPr>
        <w:t>34</w:t>
      </w:r>
    </w:p>
    <w:p w:rsidR="00D82C51" w:rsidRDefault="00D82C51">
      <w:pPr>
        <w:spacing w:line="229" w:lineRule="auto"/>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0" w:lineRule="exact"/>
        <w:rPr>
          <w:rFonts w:ascii="Times New Roman" w:eastAsia="Times New Roman" w:hAnsi="Times New Roman"/>
        </w:rPr>
      </w:pPr>
      <w:bookmarkStart w:id="47" w:name="page47"/>
      <w:bookmarkEnd w:id="47"/>
    </w:p>
    <w:p w:rsidR="00D82C51" w:rsidRDefault="005515C9">
      <w:pPr>
        <w:numPr>
          <w:ilvl w:val="0"/>
          <w:numId w:val="10"/>
        </w:numPr>
        <w:tabs>
          <w:tab w:val="left" w:pos="980"/>
        </w:tabs>
        <w:spacing w:line="0" w:lineRule="atLeast"/>
        <w:ind w:left="980" w:hanging="576"/>
        <w:rPr>
          <w:rFonts w:ascii="Times New Roman" w:eastAsia="Times New Roman" w:hAnsi="Times New Roman"/>
          <w:b/>
          <w:sz w:val="32"/>
        </w:rPr>
      </w:pPr>
      <w:r>
        <w:rPr>
          <w:rFonts w:ascii="Times New Roman" w:eastAsia="Times New Roman" w:hAnsi="Times New Roman"/>
          <w:b/>
          <w:sz w:val="32"/>
        </w:rPr>
        <w:t>S</w:t>
      </w:r>
      <w:r>
        <w:rPr>
          <w:rFonts w:ascii="Times New Roman" w:eastAsia="Times New Roman" w:hAnsi="Times New Roman"/>
          <w:b/>
          <w:sz w:val="25"/>
        </w:rPr>
        <w:t>ONUÇLAR</w:t>
      </w:r>
    </w:p>
    <w:p w:rsidR="00D82C51" w:rsidRDefault="00D82C51">
      <w:pPr>
        <w:spacing w:line="200" w:lineRule="exact"/>
        <w:rPr>
          <w:rFonts w:ascii="Times New Roman" w:eastAsia="Times New Roman" w:hAnsi="Times New Roman"/>
        </w:rPr>
      </w:pPr>
    </w:p>
    <w:p w:rsidR="00D82C51" w:rsidRDefault="00D82C51">
      <w:pPr>
        <w:spacing w:line="285" w:lineRule="exact"/>
        <w:rPr>
          <w:rFonts w:ascii="Times New Roman" w:eastAsia="Times New Roman" w:hAnsi="Times New Roman"/>
        </w:rPr>
      </w:pPr>
    </w:p>
    <w:p w:rsidR="00D82C51" w:rsidRDefault="005515C9">
      <w:pPr>
        <w:spacing w:line="358" w:lineRule="auto"/>
        <w:ind w:left="400" w:firstLine="566"/>
        <w:jc w:val="both"/>
        <w:rPr>
          <w:rFonts w:ascii="Times New Roman" w:eastAsia="Times New Roman" w:hAnsi="Times New Roman"/>
          <w:sz w:val="22"/>
        </w:rPr>
      </w:pPr>
      <w:r>
        <w:rPr>
          <w:rFonts w:ascii="Times New Roman" w:eastAsia="Times New Roman" w:hAnsi="Times New Roman"/>
          <w:sz w:val="22"/>
        </w:rPr>
        <w:t>Bilgi güvenliği kavramı hayatlarımızın dijitalleşmesi ile birlikte giderek önem kazanmıştır. Bu yüzden bilgi güvenliğini problemini adresleyebilmek için kriptolojik protokoller daima aktif bir araştırma konusu olmuştur. Farklı güvenlik gereksinimlerini karşılamak için farklı kriptolojik protokoller oluşturulmuştur. Bu protokollerden biri de blok şifreleme algoritmalarıdır. Blok şifreleme algoritmalarının tasarımında yer değiştirme kutuları doğrusal olmayan tek birleşen olduğu için kritik bir yapı olarak araştırmacıların ilgi odağı haline gelmiştir.</w:t>
      </w:r>
    </w:p>
    <w:p w:rsidR="00D82C51" w:rsidRDefault="00D82C51">
      <w:pPr>
        <w:spacing w:line="13" w:lineRule="exact"/>
        <w:rPr>
          <w:rFonts w:ascii="Times New Roman" w:eastAsia="Times New Roman" w:hAnsi="Times New Roman"/>
        </w:rPr>
      </w:pPr>
    </w:p>
    <w:p w:rsidR="00D82C51" w:rsidRDefault="005515C9">
      <w:pPr>
        <w:spacing w:line="358" w:lineRule="auto"/>
        <w:ind w:left="400" w:firstLine="566"/>
        <w:jc w:val="both"/>
        <w:rPr>
          <w:rFonts w:ascii="Times New Roman" w:eastAsia="Times New Roman" w:hAnsi="Times New Roman"/>
          <w:sz w:val="22"/>
        </w:rPr>
      </w:pPr>
      <w:r>
        <w:rPr>
          <w:rFonts w:ascii="Times New Roman" w:eastAsia="Times New Roman" w:hAnsi="Times New Roman"/>
          <w:sz w:val="22"/>
        </w:rPr>
        <w:t>Yer değiştirme kutularının tasarımı için geliştirilen yöntemler kriptolojik protokollere yapılan saldırılar ile değişiklik gösterilmiştir. DES algoritmasında kullanılan YDK yapısına gerçekleştirilen saldırılar sonucunda AES YDK yapısı matematiksel dönüşümleri temel olarak tasarlanmıştır ve doğrusal diferansiyel saldırılara arşı dirençli olduğu gösterilmiştir. Ancak son zamanlarda gerçekleştirilen uygulama saldırıları AES YDK yapılarının çeşitli zafiyetler içerebileceğini göstermiştir. Bu zafiyetleri engellemek için rasgele seçim tabanlı YDK yapılarının bir alternatif olabileceği gösterilmiştir.</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82304" behindDoc="1" locked="0" layoutInCell="1" allowOverlap="1">
            <wp:simplePos x="0" y="0"/>
            <wp:positionH relativeFrom="column">
              <wp:posOffset>355600</wp:posOffset>
            </wp:positionH>
            <wp:positionV relativeFrom="paragraph">
              <wp:posOffset>-986155</wp:posOffset>
            </wp:positionV>
            <wp:extent cx="4699000" cy="1854200"/>
            <wp:effectExtent l="0" t="0" r="6350" b="0"/>
            <wp:wrapNone/>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5515C9">
      <w:pPr>
        <w:spacing w:line="348" w:lineRule="auto"/>
        <w:ind w:left="400" w:right="20" w:firstLine="360"/>
        <w:jc w:val="both"/>
        <w:rPr>
          <w:rFonts w:ascii="Times New Roman" w:eastAsia="Times New Roman" w:hAnsi="Times New Roman"/>
          <w:sz w:val="22"/>
        </w:rPr>
      </w:pPr>
      <w:r>
        <w:rPr>
          <w:rFonts w:ascii="Times New Roman" w:eastAsia="Times New Roman" w:hAnsi="Times New Roman"/>
          <w:sz w:val="22"/>
        </w:rPr>
        <w:t>Bu tez çalışmasında modern blok şifreleme algoritmalarında kullanılabilecek alternatif YDK yapıları araştırılmıştır. Bu kapsamda aşağıdaki sonuçlar elde edilmiştir.</w:t>
      </w:r>
    </w:p>
    <w:p w:rsidR="00D82C51" w:rsidRDefault="00D82C51">
      <w:pPr>
        <w:spacing w:line="200" w:lineRule="exact"/>
        <w:rPr>
          <w:rFonts w:ascii="Times New Roman" w:eastAsia="Times New Roman" w:hAnsi="Times New Roman"/>
        </w:rPr>
      </w:pPr>
    </w:p>
    <w:p w:rsidR="00D82C51" w:rsidRDefault="00D82C51">
      <w:pPr>
        <w:spacing w:line="218" w:lineRule="exact"/>
        <w:rPr>
          <w:rFonts w:ascii="Times New Roman" w:eastAsia="Times New Roman" w:hAnsi="Times New Roman"/>
        </w:rPr>
      </w:pPr>
    </w:p>
    <w:p w:rsidR="00D82C51" w:rsidRDefault="005515C9">
      <w:pPr>
        <w:numPr>
          <w:ilvl w:val="0"/>
          <w:numId w:val="11"/>
        </w:numPr>
        <w:tabs>
          <w:tab w:val="left" w:pos="1120"/>
        </w:tabs>
        <w:spacing w:line="344" w:lineRule="auto"/>
        <w:ind w:left="1120" w:hanging="356"/>
        <w:jc w:val="both"/>
        <w:rPr>
          <w:rFonts w:ascii="Symbol" w:eastAsia="Symbol" w:hAnsi="Symbol"/>
          <w:sz w:val="22"/>
        </w:rPr>
      </w:pPr>
      <w:r>
        <w:rPr>
          <w:rFonts w:ascii="Times New Roman" w:eastAsia="Times New Roman" w:hAnsi="Times New Roman"/>
          <w:sz w:val="22"/>
        </w:rPr>
        <w:t>YDK performans iyileştirmesi için yeni bir son işlem tekniği önerilmiştir. Önerilen son işlem tekniğinin özellikle düşük performans metriklerine sahip YDK yapılarının doğrusal olmama metriğini iyileştirebileceği gözlemlenmiştir.</w:t>
      </w:r>
    </w:p>
    <w:p w:rsidR="00D82C51" w:rsidRDefault="00D82C51">
      <w:pPr>
        <w:spacing w:line="43" w:lineRule="exact"/>
        <w:rPr>
          <w:rFonts w:ascii="Symbol" w:eastAsia="Symbol" w:hAnsi="Symbol"/>
          <w:sz w:val="22"/>
        </w:rPr>
      </w:pPr>
    </w:p>
    <w:p w:rsidR="00D82C51" w:rsidRDefault="005515C9">
      <w:pPr>
        <w:numPr>
          <w:ilvl w:val="0"/>
          <w:numId w:val="11"/>
        </w:numPr>
        <w:tabs>
          <w:tab w:val="left" w:pos="1120"/>
        </w:tabs>
        <w:spacing w:line="344" w:lineRule="auto"/>
        <w:ind w:left="1120" w:right="20" w:hanging="356"/>
        <w:jc w:val="both"/>
        <w:rPr>
          <w:rFonts w:ascii="Symbol" w:eastAsia="Symbol" w:hAnsi="Symbol"/>
          <w:sz w:val="22"/>
        </w:rPr>
      </w:pPr>
      <w:r>
        <w:rPr>
          <w:rFonts w:ascii="Times New Roman" w:eastAsia="Times New Roman" w:hAnsi="Times New Roman"/>
          <w:sz w:val="22"/>
        </w:rPr>
        <w:t>Önerilen son işlem algoritması sekiz farklı teknik içermektedir. Elde edilen başarılı sonuçlar ileride farklı son işlem teknikleri geliştirilerek performans iyileştirmelerinin yapılabileceğini göstermiştir.</w:t>
      </w:r>
    </w:p>
    <w:p w:rsidR="00D82C51" w:rsidRDefault="00D82C51">
      <w:pPr>
        <w:spacing w:line="42" w:lineRule="exact"/>
        <w:rPr>
          <w:rFonts w:ascii="Symbol" w:eastAsia="Symbol" w:hAnsi="Symbol"/>
          <w:sz w:val="22"/>
        </w:rPr>
      </w:pPr>
    </w:p>
    <w:p w:rsidR="00D82C51" w:rsidRDefault="005515C9">
      <w:pPr>
        <w:numPr>
          <w:ilvl w:val="0"/>
          <w:numId w:val="11"/>
        </w:numPr>
        <w:tabs>
          <w:tab w:val="left" w:pos="1120"/>
        </w:tabs>
        <w:spacing w:line="349" w:lineRule="auto"/>
        <w:ind w:left="1120" w:hanging="356"/>
        <w:jc w:val="both"/>
        <w:rPr>
          <w:rFonts w:ascii="Symbol" w:eastAsia="Symbol" w:hAnsi="Symbol"/>
          <w:sz w:val="22"/>
        </w:rPr>
      </w:pPr>
      <w:r>
        <w:rPr>
          <w:rFonts w:ascii="Times New Roman" w:eastAsia="Times New Roman" w:hAnsi="Times New Roman"/>
          <w:sz w:val="22"/>
        </w:rPr>
        <w:t>YDK yapılarının üretiminde kullanılan entropi kaynağının rastgeleliğinin iyileştirilerek YDK performans ölçütlerinin iyileştirilebileceği gösterilmiştir. Bu çalışma rastgelelik kaynağının düzensizliği ile YDK performans ölçütleri arasındaki doğrusal ilişkiyi analiz etmiştir.</w:t>
      </w:r>
    </w:p>
    <w:p w:rsidR="00D82C51" w:rsidRDefault="00D82C51">
      <w:pPr>
        <w:spacing w:line="38" w:lineRule="exact"/>
        <w:rPr>
          <w:rFonts w:ascii="Symbol" w:eastAsia="Symbol" w:hAnsi="Symbol"/>
          <w:sz w:val="22"/>
        </w:rPr>
      </w:pPr>
    </w:p>
    <w:p w:rsidR="00D82C51" w:rsidRDefault="005515C9">
      <w:pPr>
        <w:numPr>
          <w:ilvl w:val="0"/>
          <w:numId w:val="11"/>
        </w:numPr>
        <w:tabs>
          <w:tab w:val="left" w:pos="1120"/>
        </w:tabs>
        <w:spacing w:line="344" w:lineRule="auto"/>
        <w:ind w:left="1120" w:hanging="356"/>
        <w:jc w:val="both"/>
        <w:rPr>
          <w:rFonts w:ascii="Symbol" w:eastAsia="Symbol" w:hAnsi="Symbol"/>
          <w:sz w:val="22"/>
        </w:rPr>
      </w:pPr>
      <w:r>
        <w:rPr>
          <w:rFonts w:ascii="Times New Roman" w:eastAsia="Times New Roman" w:hAnsi="Times New Roman"/>
          <w:sz w:val="22"/>
        </w:rPr>
        <w:t>Entropi kaynağının rastgeleliğinin iyileştirilmesi için zig-zag dönüşüm tekniği kullanılmıştır. Bu yaklaşımın bir son işlem tekniği olarak kullanılabilecek olması gerçekleştirilen çalışmanın bir diğer avantajıdır.</w:t>
      </w:r>
    </w:p>
    <w:p w:rsidR="00D82C51" w:rsidRDefault="00D82C51">
      <w:pPr>
        <w:spacing w:line="43" w:lineRule="exact"/>
        <w:rPr>
          <w:rFonts w:ascii="Symbol" w:eastAsia="Symbol" w:hAnsi="Symbol"/>
          <w:sz w:val="22"/>
        </w:rPr>
      </w:pPr>
    </w:p>
    <w:p w:rsidR="00D82C51" w:rsidRDefault="005515C9">
      <w:pPr>
        <w:numPr>
          <w:ilvl w:val="0"/>
          <w:numId w:val="11"/>
        </w:numPr>
        <w:tabs>
          <w:tab w:val="left" w:pos="1120"/>
        </w:tabs>
        <w:spacing w:line="359" w:lineRule="auto"/>
        <w:ind w:left="1120" w:right="20" w:hanging="356"/>
        <w:jc w:val="both"/>
        <w:rPr>
          <w:rFonts w:ascii="Symbol" w:eastAsia="Symbol" w:hAnsi="Symbol"/>
          <w:sz w:val="21"/>
        </w:rPr>
      </w:pPr>
      <w:r>
        <w:rPr>
          <w:rFonts w:ascii="Times New Roman" w:eastAsia="Times New Roman" w:hAnsi="Times New Roman"/>
          <w:sz w:val="21"/>
        </w:rPr>
        <w:t>YDK tasarım sürecinde entropi kaynağının rastgeleliğine ek olarak çeşitli karma algoritmalarında başarılı performans metrikleri üzerinde başarılı olabileceği gösterilmiştir.</w:t>
      </w:r>
    </w:p>
    <w:p w:rsidR="00D82C51" w:rsidRDefault="00D82C51">
      <w:pPr>
        <w:spacing w:line="26" w:lineRule="exact"/>
        <w:rPr>
          <w:rFonts w:ascii="Symbol" w:eastAsia="Symbol" w:hAnsi="Symbol"/>
          <w:sz w:val="21"/>
        </w:rPr>
      </w:pPr>
    </w:p>
    <w:p w:rsidR="00D82C51" w:rsidRDefault="005515C9">
      <w:pPr>
        <w:numPr>
          <w:ilvl w:val="0"/>
          <w:numId w:val="11"/>
        </w:numPr>
        <w:tabs>
          <w:tab w:val="left" w:pos="1120"/>
        </w:tabs>
        <w:spacing w:line="344" w:lineRule="auto"/>
        <w:ind w:left="1120" w:right="20" w:hanging="356"/>
        <w:jc w:val="both"/>
        <w:rPr>
          <w:rFonts w:ascii="Symbol" w:eastAsia="Symbol" w:hAnsi="Symbol"/>
          <w:sz w:val="22"/>
        </w:rPr>
      </w:pPr>
      <w:r>
        <w:rPr>
          <w:rFonts w:ascii="Times New Roman" w:eastAsia="Times New Roman" w:hAnsi="Times New Roman"/>
          <w:sz w:val="22"/>
        </w:rPr>
        <w:t>Önerilen yöntemde Fisher-Yates algoritması gibi güçlü karma algoritmalarının başarısı denenmiştir. Elde edilen başarılı sonuçlar karma tasarım tekniklerinin yeni YDK yapılarının oluşturulmasında kullanılabileceğini göstermiştir.</w:t>
      </w:r>
    </w:p>
    <w:p w:rsidR="00D82C51" w:rsidRDefault="00D82C51">
      <w:pPr>
        <w:tabs>
          <w:tab w:val="left" w:pos="1120"/>
        </w:tabs>
        <w:spacing w:line="344" w:lineRule="auto"/>
        <w:ind w:left="1120" w:right="20" w:hanging="356"/>
        <w:jc w:val="both"/>
        <w:rPr>
          <w:rFonts w:ascii="Symbol" w:eastAsia="Symbol" w:hAnsi="Symbol"/>
          <w:sz w:val="22"/>
        </w:rPr>
        <w:sectPr w:rsidR="00D82C51">
          <w:pgSz w:w="11900" w:h="16838"/>
          <w:pgMar w:top="1440" w:right="1406" w:bottom="752" w:left="1440" w:header="0" w:footer="0" w:gutter="0"/>
          <w:cols w:space="0" w:equalWidth="0">
            <w:col w:w="9060"/>
          </w:cols>
          <w:docGrid w:linePitch="360"/>
        </w:sectPr>
      </w:pPr>
    </w:p>
    <w:p w:rsidR="00D82C51" w:rsidRDefault="00D82C51">
      <w:pPr>
        <w:spacing w:line="280" w:lineRule="exact"/>
        <w:rPr>
          <w:rFonts w:ascii="Times New Roman" w:eastAsia="Times New Roman" w:hAnsi="Times New Roman"/>
        </w:rPr>
      </w:pPr>
      <w:bookmarkStart w:id="48" w:name="page48"/>
      <w:bookmarkEnd w:id="48"/>
    </w:p>
    <w:p w:rsidR="00D82C51" w:rsidRDefault="005515C9">
      <w:pPr>
        <w:numPr>
          <w:ilvl w:val="0"/>
          <w:numId w:val="12"/>
        </w:numPr>
        <w:tabs>
          <w:tab w:val="left" w:pos="1120"/>
        </w:tabs>
        <w:spacing w:line="333" w:lineRule="auto"/>
        <w:ind w:left="1120" w:hanging="356"/>
        <w:rPr>
          <w:rFonts w:ascii="Symbol" w:eastAsia="Symbol" w:hAnsi="Symbol"/>
          <w:sz w:val="22"/>
        </w:rPr>
      </w:pPr>
      <w:r>
        <w:rPr>
          <w:rFonts w:ascii="Times New Roman" w:eastAsia="Times New Roman" w:hAnsi="Times New Roman"/>
          <w:sz w:val="22"/>
        </w:rPr>
        <w:t>Farklı kaotik sistemlerin zengin dinamiklerinin YDK tasarıları için çeşitli fırsatlar barındırdığı gösterilmiştir.</w:t>
      </w:r>
    </w:p>
    <w:p w:rsidR="00D82C51" w:rsidRDefault="00D82C51">
      <w:pPr>
        <w:spacing w:line="50" w:lineRule="exact"/>
        <w:rPr>
          <w:rFonts w:ascii="Symbol" w:eastAsia="Symbol" w:hAnsi="Symbol"/>
          <w:sz w:val="22"/>
        </w:rPr>
      </w:pPr>
    </w:p>
    <w:p w:rsidR="00D82C51" w:rsidRDefault="005515C9">
      <w:pPr>
        <w:numPr>
          <w:ilvl w:val="0"/>
          <w:numId w:val="12"/>
        </w:numPr>
        <w:tabs>
          <w:tab w:val="left" w:pos="1120"/>
        </w:tabs>
        <w:spacing w:line="333" w:lineRule="auto"/>
        <w:ind w:left="1120" w:hanging="356"/>
        <w:rPr>
          <w:rFonts w:ascii="Symbol" w:eastAsia="Symbol" w:hAnsi="Symbol"/>
          <w:sz w:val="22"/>
        </w:rPr>
      </w:pPr>
      <w:r>
        <w:rPr>
          <w:rFonts w:ascii="Times New Roman" w:eastAsia="Times New Roman" w:hAnsi="Times New Roman"/>
          <w:sz w:val="22"/>
        </w:rPr>
        <w:t>Literatürde ilk defa Nose – Hoover kaotik sistemini temel alan bir YDK yapısı geliştirilmiştir.</w:t>
      </w:r>
    </w:p>
    <w:p w:rsidR="00D82C51" w:rsidRDefault="00D82C51">
      <w:pPr>
        <w:spacing w:line="47" w:lineRule="exact"/>
        <w:rPr>
          <w:rFonts w:ascii="Symbol" w:eastAsia="Symbol" w:hAnsi="Symbol"/>
          <w:sz w:val="22"/>
        </w:rPr>
      </w:pPr>
    </w:p>
    <w:p w:rsidR="00D82C51" w:rsidRDefault="005515C9">
      <w:pPr>
        <w:numPr>
          <w:ilvl w:val="0"/>
          <w:numId w:val="12"/>
        </w:numPr>
        <w:tabs>
          <w:tab w:val="left" w:pos="1120"/>
        </w:tabs>
        <w:spacing w:line="349" w:lineRule="auto"/>
        <w:ind w:left="1120" w:hanging="356"/>
        <w:jc w:val="both"/>
        <w:rPr>
          <w:rFonts w:ascii="Symbol" w:eastAsia="Symbol" w:hAnsi="Symbol"/>
          <w:sz w:val="22"/>
        </w:rPr>
      </w:pPr>
      <w:r>
        <w:rPr>
          <w:rFonts w:ascii="Times New Roman" w:eastAsia="Times New Roman" w:hAnsi="Times New Roman"/>
          <w:sz w:val="22"/>
        </w:rPr>
        <w:t>Nose – Hoover kaotik sistemini üçüncü dereceden kontrol parametresine sahip olmayan bir kaotik sistemdir. Elde edilen başarılı sonuçlar bu gürbüz kaotik sistemin görüntü şifreleme algoritmalarından rasgele sayı üreteçlerine kadar birçok farklı kriptolojik tasarımlarda bilgi güvenliğini sağlamak için kullanılabileceği gösterilmiştir.</w:t>
      </w:r>
    </w:p>
    <w:p w:rsidR="00D82C51" w:rsidRDefault="00A705A4">
      <w:pPr>
        <w:spacing w:line="20" w:lineRule="exact"/>
        <w:rPr>
          <w:rFonts w:ascii="Times New Roman" w:eastAsia="Times New Roman" w:hAnsi="Times New Roman"/>
        </w:rPr>
      </w:pPr>
      <w:r>
        <w:rPr>
          <w:rFonts w:ascii="Symbol" w:eastAsia="Symbol" w:hAnsi="Symbol"/>
          <w:noProof/>
          <w:sz w:val="22"/>
        </w:rPr>
        <w:drawing>
          <wp:anchor distT="0" distB="0" distL="114300" distR="114300" simplePos="0" relativeHeight="251683328" behindDoc="1" locked="0" layoutInCell="1" allowOverlap="1">
            <wp:simplePos x="0" y="0"/>
            <wp:positionH relativeFrom="column">
              <wp:posOffset>355600</wp:posOffset>
            </wp:positionH>
            <wp:positionV relativeFrom="paragraph">
              <wp:posOffset>733425</wp:posOffset>
            </wp:positionV>
            <wp:extent cx="4699000" cy="1854200"/>
            <wp:effectExtent l="0" t="0" r="6350" b="0"/>
            <wp:wrapNone/>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74"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36</w:t>
      </w:r>
    </w:p>
    <w:p w:rsidR="00D82C51" w:rsidRDefault="00D82C51">
      <w:pPr>
        <w:spacing w:line="0" w:lineRule="atLeast"/>
        <w:ind w:right="-399"/>
        <w:jc w:val="center"/>
        <w:rPr>
          <w:rFonts w:ascii="Times New Roman" w:eastAsia="Times New Roman" w:hAnsi="Times New Roman"/>
        </w:rPr>
        <w:sectPr w:rsidR="00D82C51">
          <w:pgSz w:w="11900" w:h="16838"/>
          <w:pgMar w:top="1440" w:right="1426" w:bottom="786" w:left="1440" w:header="0" w:footer="0" w:gutter="0"/>
          <w:cols w:space="0" w:equalWidth="0">
            <w:col w:w="9040"/>
          </w:cols>
          <w:docGrid w:linePitch="360"/>
        </w:sectPr>
      </w:pPr>
    </w:p>
    <w:p w:rsidR="00D82C51" w:rsidRDefault="00D82C51">
      <w:pPr>
        <w:spacing w:line="260" w:lineRule="exact"/>
        <w:rPr>
          <w:rFonts w:ascii="Times New Roman" w:eastAsia="Times New Roman" w:hAnsi="Times New Roman"/>
        </w:rPr>
      </w:pPr>
      <w:bookmarkStart w:id="49" w:name="page49"/>
      <w:bookmarkEnd w:id="49"/>
    </w:p>
    <w:p w:rsidR="00D82C51" w:rsidRDefault="005515C9">
      <w:pPr>
        <w:spacing w:line="0" w:lineRule="atLeast"/>
        <w:ind w:left="400"/>
        <w:rPr>
          <w:rFonts w:ascii="Times New Roman" w:eastAsia="Times New Roman" w:hAnsi="Times New Roman"/>
          <w:b/>
          <w:sz w:val="25"/>
        </w:rPr>
      </w:pPr>
      <w:r>
        <w:rPr>
          <w:rFonts w:ascii="Times New Roman" w:eastAsia="Times New Roman" w:hAnsi="Times New Roman"/>
          <w:b/>
          <w:sz w:val="32"/>
        </w:rPr>
        <w:t>Ö</w:t>
      </w:r>
      <w:r>
        <w:rPr>
          <w:rFonts w:ascii="Times New Roman" w:eastAsia="Times New Roman" w:hAnsi="Times New Roman"/>
          <w:b/>
          <w:sz w:val="25"/>
        </w:rPr>
        <w:t>NERİLER</w:t>
      </w:r>
    </w:p>
    <w:p w:rsidR="00D82C51" w:rsidRDefault="00D82C51">
      <w:pPr>
        <w:spacing w:line="200" w:lineRule="exact"/>
        <w:rPr>
          <w:rFonts w:ascii="Times New Roman" w:eastAsia="Times New Roman" w:hAnsi="Times New Roman"/>
        </w:rPr>
      </w:pPr>
    </w:p>
    <w:p w:rsidR="00D82C51" w:rsidRDefault="00D82C51">
      <w:pPr>
        <w:spacing w:line="285" w:lineRule="exact"/>
        <w:rPr>
          <w:rFonts w:ascii="Times New Roman" w:eastAsia="Times New Roman" w:hAnsi="Times New Roman"/>
        </w:rPr>
      </w:pPr>
    </w:p>
    <w:p w:rsidR="00D82C51" w:rsidRDefault="005515C9">
      <w:pPr>
        <w:spacing w:line="348" w:lineRule="auto"/>
        <w:ind w:left="400" w:firstLine="360"/>
        <w:rPr>
          <w:rFonts w:ascii="Times New Roman" w:eastAsia="Times New Roman" w:hAnsi="Times New Roman"/>
          <w:sz w:val="22"/>
        </w:rPr>
      </w:pPr>
      <w:r>
        <w:rPr>
          <w:rFonts w:ascii="Times New Roman" w:eastAsia="Times New Roman" w:hAnsi="Times New Roman"/>
          <w:sz w:val="22"/>
        </w:rPr>
        <w:t>Analiz çalışmaları sonucunda elde edilen başarılı sonuçlar kapsamında ileriye yönelik aşağıdaki çalışmaların yapılması planlanmaktadır.</w:t>
      </w:r>
    </w:p>
    <w:p w:rsidR="00D82C51" w:rsidRDefault="00D82C51">
      <w:pPr>
        <w:spacing w:line="39" w:lineRule="exact"/>
        <w:rPr>
          <w:rFonts w:ascii="Times New Roman" w:eastAsia="Times New Roman" w:hAnsi="Times New Roman"/>
        </w:rPr>
      </w:pPr>
    </w:p>
    <w:p w:rsidR="00D82C51" w:rsidRDefault="005515C9">
      <w:pPr>
        <w:numPr>
          <w:ilvl w:val="0"/>
          <w:numId w:val="13"/>
        </w:numPr>
        <w:tabs>
          <w:tab w:val="left" w:pos="1120"/>
        </w:tabs>
        <w:spacing w:line="335" w:lineRule="auto"/>
        <w:ind w:left="1120" w:hanging="356"/>
        <w:rPr>
          <w:rFonts w:ascii="Symbol" w:eastAsia="Symbol" w:hAnsi="Symbol"/>
          <w:sz w:val="22"/>
        </w:rPr>
      </w:pPr>
      <w:r>
        <w:rPr>
          <w:rFonts w:ascii="Times New Roman" w:eastAsia="Times New Roman" w:hAnsi="Times New Roman"/>
          <w:sz w:val="22"/>
        </w:rPr>
        <w:t>Geliştirilen yeni YDK yapılarını AES blok şifreleme algoritmasında kullanarak yan kanal saldırılarına karşı ne kadar direnç gösterdiği analiz edilecektir.</w:t>
      </w:r>
    </w:p>
    <w:p w:rsidR="00D82C51" w:rsidRDefault="00D82C51">
      <w:pPr>
        <w:spacing w:line="45" w:lineRule="exact"/>
        <w:rPr>
          <w:rFonts w:ascii="Symbol" w:eastAsia="Symbol" w:hAnsi="Symbol"/>
          <w:sz w:val="22"/>
        </w:rPr>
      </w:pPr>
    </w:p>
    <w:p w:rsidR="00D82C51" w:rsidRDefault="005515C9">
      <w:pPr>
        <w:numPr>
          <w:ilvl w:val="0"/>
          <w:numId w:val="13"/>
        </w:numPr>
        <w:tabs>
          <w:tab w:val="left" w:pos="1120"/>
        </w:tabs>
        <w:spacing w:line="335" w:lineRule="auto"/>
        <w:ind w:left="1120" w:hanging="356"/>
        <w:rPr>
          <w:rFonts w:ascii="Symbol" w:eastAsia="Symbol" w:hAnsi="Symbol"/>
          <w:sz w:val="22"/>
        </w:rPr>
      </w:pPr>
      <w:r>
        <w:rPr>
          <w:rFonts w:ascii="Times New Roman" w:eastAsia="Times New Roman" w:hAnsi="Times New Roman"/>
          <w:sz w:val="22"/>
        </w:rPr>
        <w:t>Farklı son işlem algoritmaları geliştirilerek performans metriklerinin iyileştirilmesi araştırılacaktır.</w:t>
      </w:r>
    </w:p>
    <w:p w:rsidR="00D82C51" w:rsidRDefault="00D82C51">
      <w:pPr>
        <w:spacing w:line="45" w:lineRule="exact"/>
        <w:rPr>
          <w:rFonts w:ascii="Symbol" w:eastAsia="Symbol" w:hAnsi="Symbol"/>
          <w:sz w:val="22"/>
        </w:rPr>
      </w:pPr>
    </w:p>
    <w:p w:rsidR="00D82C51" w:rsidRDefault="005515C9">
      <w:pPr>
        <w:numPr>
          <w:ilvl w:val="0"/>
          <w:numId w:val="13"/>
        </w:numPr>
        <w:tabs>
          <w:tab w:val="left" w:pos="1120"/>
        </w:tabs>
        <w:spacing w:line="335" w:lineRule="auto"/>
        <w:ind w:left="1120" w:hanging="356"/>
        <w:rPr>
          <w:rFonts w:ascii="Symbol" w:eastAsia="Symbol" w:hAnsi="Symbol"/>
          <w:sz w:val="22"/>
        </w:rPr>
      </w:pPr>
      <w:r>
        <w:rPr>
          <w:rFonts w:ascii="Times New Roman" w:eastAsia="Times New Roman" w:hAnsi="Times New Roman"/>
          <w:sz w:val="22"/>
        </w:rPr>
        <w:t>Cebirsel tabanlı YDK yapıları ile rasgele seçim tabanlı YDK yapılarının tasarı teknikeri birleştirilerek hibrit tasarım yaklaşımlarının başarısı araştırılacaktır.</w:t>
      </w:r>
    </w:p>
    <w:p w:rsidR="00D82C51" w:rsidRDefault="00D82C51">
      <w:pPr>
        <w:spacing w:line="46" w:lineRule="exact"/>
        <w:rPr>
          <w:rFonts w:ascii="Symbol" w:eastAsia="Symbol" w:hAnsi="Symbol"/>
          <w:sz w:val="22"/>
        </w:rPr>
      </w:pPr>
    </w:p>
    <w:p w:rsidR="00D82C51" w:rsidRDefault="005515C9">
      <w:pPr>
        <w:numPr>
          <w:ilvl w:val="0"/>
          <w:numId w:val="13"/>
        </w:numPr>
        <w:tabs>
          <w:tab w:val="left" w:pos="1120"/>
        </w:tabs>
        <w:spacing w:line="333" w:lineRule="auto"/>
        <w:ind w:left="1120" w:hanging="356"/>
        <w:rPr>
          <w:rFonts w:ascii="Symbol" w:eastAsia="Symbol" w:hAnsi="Symbol"/>
          <w:sz w:val="22"/>
        </w:rPr>
      </w:pPr>
      <w:r>
        <w:rPr>
          <w:rFonts w:ascii="Times New Roman" w:eastAsia="Times New Roman" w:hAnsi="Times New Roman"/>
          <w:sz w:val="22"/>
        </w:rPr>
        <w:t>Geliştirilen kriptolojik bileşenlerin görüntü şifreleme algoritması gibi pratik uygulamaları gerçekleştirilecektir.</w:t>
      </w:r>
    </w:p>
    <w:p w:rsidR="00D82C51" w:rsidRDefault="00A705A4">
      <w:pPr>
        <w:spacing w:line="20" w:lineRule="exact"/>
        <w:rPr>
          <w:rFonts w:ascii="Times New Roman" w:eastAsia="Times New Roman" w:hAnsi="Times New Roman"/>
        </w:rPr>
      </w:pPr>
      <w:r>
        <w:rPr>
          <w:rFonts w:ascii="Symbol" w:eastAsia="Symbol" w:hAnsi="Symbol"/>
          <w:noProof/>
          <w:sz w:val="22"/>
        </w:rPr>
        <w:drawing>
          <wp:anchor distT="0" distB="0" distL="114300" distR="114300" simplePos="0" relativeHeight="251684352" behindDoc="1" locked="0" layoutInCell="1" allowOverlap="1">
            <wp:simplePos x="0" y="0"/>
            <wp:positionH relativeFrom="column">
              <wp:posOffset>355600</wp:posOffset>
            </wp:positionH>
            <wp:positionV relativeFrom="paragraph">
              <wp:posOffset>-290830</wp:posOffset>
            </wp:positionV>
            <wp:extent cx="4699000" cy="1854200"/>
            <wp:effectExtent l="0" t="0" r="6350" b="0"/>
            <wp:wrapNone/>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 w:lineRule="exact"/>
        <w:rPr>
          <w:rFonts w:ascii="Times New Roman" w:eastAsia="Times New Roman" w:hAnsi="Times New Roman"/>
        </w:rPr>
        <w:sectPr w:rsidR="00D82C51">
          <w:pgSz w:w="11900" w:h="16838"/>
          <w:pgMar w:top="1440" w:right="1426" w:bottom="1440" w:left="1440" w:header="0" w:footer="0" w:gutter="0"/>
          <w:cols w:space="0" w:equalWidth="0">
            <w:col w:w="9040"/>
          </w:cols>
          <w:docGrid w:linePitch="360"/>
        </w:sectPr>
      </w:pPr>
    </w:p>
    <w:p w:rsidR="00D82C51" w:rsidRDefault="00D82C51">
      <w:pPr>
        <w:spacing w:line="260" w:lineRule="exact"/>
        <w:rPr>
          <w:rFonts w:ascii="Times New Roman" w:eastAsia="Times New Roman" w:hAnsi="Times New Roman"/>
        </w:rPr>
      </w:pPr>
      <w:bookmarkStart w:id="50" w:name="page50"/>
      <w:bookmarkEnd w:id="50"/>
    </w:p>
    <w:p w:rsidR="00D82C51" w:rsidRDefault="005515C9">
      <w:pPr>
        <w:spacing w:line="0" w:lineRule="atLeast"/>
        <w:ind w:left="400"/>
        <w:rPr>
          <w:rFonts w:ascii="Times New Roman" w:eastAsia="Times New Roman" w:hAnsi="Times New Roman"/>
          <w:b/>
          <w:sz w:val="25"/>
        </w:rPr>
      </w:pPr>
      <w:r>
        <w:rPr>
          <w:rFonts w:ascii="Times New Roman" w:eastAsia="Times New Roman" w:hAnsi="Times New Roman"/>
          <w:b/>
          <w:sz w:val="32"/>
        </w:rPr>
        <w:t>K</w:t>
      </w:r>
      <w:r>
        <w:rPr>
          <w:rFonts w:ascii="Times New Roman" w:eastAsia="Times New Roman" w:hAnsi="Times New Roman"/>
          <w:b/>
          <w:sz w:val="25"/>
        </w:rPr>
        <w:t>AYNAKLAR</w:t>
      </w:r>
    </w:p>
    <w:p w:rsidR="00D82C51" w:rsidRDefault="00D82C51">
      <w:pPr>
        <w:spacing w:line="354" w:lineRule="exact"/>
        <w:rPr>
          <w:rFonts w:ascii="Times New Roman" w:eastAsia="Times New Roman" w:hAnsi="Times New Roman"/>
        </w:rPr>
      </w:pPr>
    </w:p>
    <w:p w:rsidR="00D82C51" w:rsidRDefault="005515C9">
      <w:pPr>
        <w:numPr>
          <w:ilvl w:val="0"/>
          <w:numId w:val="14"/>
        </w:numPr>
        <w:tabs>
          <w:tab w:val="left" w:pos="1120"/>
        </w:tabs>
        <w:spacing w:line="0" w:lineRule="atLeast"/>
        <w:ind w:left="1120" w:hanging="716"/>
        <w:rPr>
          <w:rFonts w:ascii="Times New Roman" w:eastAsia="Times New Roman" w:hAnsi="Times New Roman"/>
        </w:rPr>
      </w:pPr>
      <w:r>
        <w:rPr>
          <w:rFonts w:ascii="Times New Roman" w:eastAsia="Times New Roman" w:hAnsi="Times New Roman"/>
        </w:rPr>
        <w:t>Özkaynak, F. (2018). Brief review on application of nonlinear dynamics in image encryption.</w:t>
      </w:r>
    </w:p>
    <w:p w:rsidR="00D82C51" w:rsidRDefault="00D82C51">
      <w:pPr>
        <w:spacing w:line="115" w:lineRule="exact"/>
        <w:rPr>
          <w:rFonts w:ascii="Times New Roman" w:eastAsia="Times New Roman" w:hAnsi="Times New Roman"/>
        </w:rPr>
      </w:pPr>
    </w:p>
    <w:p w:rsidR="00D82C51" w:rsidRDefault="005515C9">
      <w:pPr>
        <w:spacing w:line="0" w:lineRule="atLeast"/>
        <w:ind w:left="1120"/>
        <w:rPr>
          <w:rFonts w:ascii="Times New Roman" w:eastAsia="Times New Roman" w:hAnsi="Times New Roman"/>
        </w:rPr>
      </w:pPr>
      <w:r>
        <w:rPr>
          <w:rFonts w:ascii="Times New Roman" w:eastAsia="Times New Roman" w:hAnsi="Times New Roman"/>
        </w:rPr>
        <w:t>Nonlinear Dynamics, 92(2), 305-313</w:t>
      </w:r>
    </w:p>
    <w:p w:rsidR="00D82C51" w:rsidRDefault="00D82C51">
      <w:pPr>
        <w:spacing w:line="126" w:lineRule="exact"/>
        <w:rPr>
          <w:rFonts w:ascii="Times New Roman" w:eastAsia="Times New Roman" w:hAnsi="Times New Roman"/>
        </w:rPr>
      </w:pPr>
    </w:p>
    <w:p w:rsidR="00D82C51" w:rsidRDefault="005515C9">
      <w:pPr>
        <w:numPr>
          <w:ilvl w:val="0"/>
          <w:numId w:val="14"/>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Açikkapi, M. Ş</w:t>
      </w:r>
      <w:proofErr w:type="gramStart"/>
      <w:r>
        <w:rPr>
          <w:rFonts w:ascii="Times New Roman" w:eastAsia="Times New Roman" w:hAnsi="Times New Roman"/>
        </w:rPr>
        <w:t>.,</w:t>
      </w:r>
      <w:proofErr w:type="gramEnd"/>
      <w:r>
        <w:rPr>
          <w:rFonts w:ascii="Times New Roman" w:eastAsia="Times New Roman" w:hAnsi="Times New Roman"/>
        </w:rPr>
        <w:t xml:space="preserve"> Özkaynak, F., Özer, A. B. (2019). Side-channel analysis of chaos-based substitution box structures. IEEE Access, 7, 79030-79043</w:t>
      </w:r>
    </w:p>
    <w:p w:rsidR="00D82C51" w:rsidRDefault="00D82C51">
      <w:pPr>
        <w:spacing w:line="25" w:lineRule="exact"/>
        <w:rPr>
          <w:rFonts w:ascii="Times New Roman" w:eastAsia="Times New Roman" w:hAnsi="Times New Roman"/>
        </w:rPr>
      </w:pPr>
    </w:p>
    <w:p w:rsidR="00D82C51" w:rsidRDefault="005515C9">
      <w:pPr>
        <w:numPr>
          <w:ilvl w:val="0"/>
          <w:numId w:val="14"/>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Kocarev, L</w:t>
      </w:r>
      <w:proofErr w:type="gramStart"/>
      <w:r>
        <w:rPr>
          <w:rFonts w:ascii="Times New Roman" w:eastAsia="Times New Roman" w:hAnsi="Times New Roman"/>
        </w:rPr>
        <w:t>.,</w:t>
      </w:r>
      <w:proofErr w:type="gramEnd"/>
      <w:r>
        <w:rPr>
          <w:rFonts w:ascii="Times New Roman" w:eastAsia="Times New Roman" w:hAnsi="Times New Roman"/>
        </w:rPr>
        <w:t xml:space="preserve"> Lian, S. (Eds.). (2011). Chaos-based cryptography: Theory, algorithms and applications (Vol. 354). Springer Science &amp; Business Media</w:t>
      </w:r>
    </w:p>
    <w:p w:rsidR="00D82C51" w:rsidRDefault="00D82C51">
      <w:pPr>
        <w:spacing w:line="9" w:lineRule="exact"/>
        <w:rPr>
          <w:rFonts w:ascii="Times New Roman" w:eastAsia="Times New Roman" w:hAnsi="Times New Roman"/>
        </w:rPr>
      </w:pPr>
    </w:p>
    <w:p w:rsidR="00D82C51" w:rsidRDefault="005515C9">
      <w:pPr>
        <w:numPr>
          <w:ilvl w:val="0"/>
          <w:numId w:val="14"/>
        </w:numPr>
        <w:tabs>
          <w:tab w:val="left" w:pos="1120"/>
        </w:tabs>
        <w:spacing w:line="0" w:lineRule="atLeast"/>
        <w:ind w:left="1120" w:hanging="716"/>
        <w:rPr>
          <w:rFonts w:ascii="Times New Roman" w:eastAsia="Times New Roman" w:hAnsi="Times New Roman"/>
        </w:rPr>
      </w:pPr>
      <w:r>
        <w:rPr>
          <w:rFonts w:ascii="Times New Roman" w:eastAsia="Times New Roman" w:hAnsi="Times New Roman"/>
        </w:rPr>
        <w:t>Sprott, J. C. (2010). Elegant chaos: algebraically simple chaotic flows. World Scientific</w:t>
      </w:r>
    </w:p>
    <w:p w:rsidR="00D82C51" w:rsidRDefault="00D82C51">
      <w:pPr>
        <w:spacing w:line="126" w:lineRule="exact"/>
        <w:rPr>
          <w:rFonts w:ascii="Times New Roman" w:eastAsia="Times New Roman" w:hAnsi="Times New Roman"/>
        </w:rPr>
      </w:pPr>
    </w:p>
    <w:p w:rsidR="00D82C51" w:rsidRDefault="005515C9">
      <w:pPr>
        <w:numPr>
          <w:ilvl w:val="0"/>
          <w:numId w:val="14"/>
        </w:numPr>
        <w:tabs>
          <w:tab w:val="left" w:pos="1120"/>
        </w:tabs>
        <w:spacing w:line="355" w:lineRule="auto"/>
        <w:ind w:left="1120" w:right="20" w:hanging="716"/>
        <w:jc w:val="both"/>
        <w:rPr>
          <w:rFonts w:ascii="Times New Roman" w:eastAsia="Times New Roman" w:hAnsi="Times New Roman"/>
        </w:rPr>
      </w:pPr>
      <w:r>
        <w:rPr>
          <w:rFonts w:ascii="Times New Roman" w:eastAsia="Times New Roman" w:hAnsi="Times New Roman"/>
        </w:rPr>
        <w:t>Garipcan, A. M</w:t>
      </w:r>
      <w:proofErr w:type="gramStart"/>
      <w:r>
        <w:rPr>
          <w:rFonts w:ascii="Times New Roman" w:eastAsia="Times New Roman" w:hAnsi="Times New Roman"/>
        </w:rPr>
        <w:t>.,</w:t>
      </w:r>
      <w:proofErr w:type="gramEnd"/>
      <w:r>
        <w:rPr>
          <w:rFonts w:ascii="Times New Roman" w:eastAsia="Times New Roman" w:hAnsi="Times New Roman"/>
        </w:rPr>
        <w:t xml:space="preserve"> Erdem, E. (2020). A TRNG using chaotic entropy pool as a post-processing technique: analysis, design and FPGA implementation. Analog Integrated Circuits and Signal Processing, 1-20</w:t>
      </w:r>
    </w:p>
    <w:p w:rsidR="00D82C51" w:rsidRDefault="00D82C51">
      <w:pPr>
        <w:spacing w:line="14" w:lineRule="exact"/>
        <w:rPr>
          <w:rFonts w:ascii="Times New Roman" w:eastAsia="Times New Roman" w:hAnsi="Times New Roman"/>
        </w:rPr>
      </w:pPr>
    </w:p>
    <w:p w:rsidR="00D82C51" w:rsidRDefault="005515C9">
      <w:pPr>
        <w:numPr>
          <w:ilvl w:val="0"/>
          <w:numId w:val="14"/>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Ozkaynak, F. (2020). A Novel Random Number Generator Based on Fractional Order Chaotic Chua System. Elektronika ir Elektrotechnika, 26(1), 52-57</w:t>
      </w:r>
    </w:p>
    <w:p w:rsidR="00D82C51" w:rsidRDefault="00D82C51">
      <w:pPr>
        <w:spacing w:line="22" w:lineRule="exact"/>
        <w:rPr>
          <w:rFonts w:ascii="Times New Roman" w:eastAsia="Times New Roman" w:hAnsi="Times New Roman"/>
        </w:rPr>
      </w:pPr>
    </w:p>
    <w:p w:rsidR="00D82C51" w:rsidRDefault="005515C9">
      <w:pPr>
        <w:numPr>
          <w:ilvl w:val="0"/>
          <w:numId w:val="14"/>
        </w:numPr>
        <w:tabs>
          <w:tab w:val="left" w:pos="1120"/>
        </w:tabs>
        <w:spacing w:line="353" w:lineRule="auto"/>
        <w:ind w:left="1120" w:hanging="716"/>
        <w:jc w:val="both"/>
        <w:rPr>
          <w:rFonts w:ascii="Times New Roman" w:eastAsia="Times New Roman" w:hAnsi="Times New Roman"/>
        </w:rPr>
      </w:pPr>
      <w:r>
        <w:rPr>
          <w:rFonts w:ascii="Times New Roman" w:eastAsia="Times New Roman" w:hAnsi="Times New Roman"/>
        </w:rPr>
        <w:t>Garipcan, A. M</w:t>
      </w:r>
      <w:proofErr w:type="gramStart"/>
      <w:r>
        <w:rPr>
          <w:rFonts w:ascii="Times New Roman" w:eastAsia="Times New Roman" w:hAnsi="Times New Roman"/>
        </w:rPr>
        <w:t>.,</w:t>
      </w:r>
      <w:proofErr w:type="gramEnd"/>
      <w:r>
        <w:rPr>
          <w:rFonts w:ascii="Times New Roman" w:eastAsia="Times New Roman" w:hAnsi="Times New Roman"/>
        </w:rPr>
        <w:t xml:space="preserve"> Erdem, E. (2019). Implementation and performance analysis of true random number generator on FPGA environment by using non-periodic chaotic signals obtained from chaotic maps. Arabian Journal for Science and Engineering, 44(11), 9427-9441</w:t>
      </w:r>
    </w:p>
    <w:p w:rsidR="00D82C51" w:rsidRDefault="00D82C51">
      <w:pPr>
        <w:spacing w:line="19" w:lineRule="exact"/>
        <w:rPr>
          <w:rFonts w:ascii="Times New Roman" w:eastAsia="Times New Roman" w:hAnsi="Times New Roman"/>
        </w:rPr>
      </w:pPr>
    </w:p>
    <w:p w:rsidR="00D82C51" w:rsidRDefault="005515C9">
      <w:pPr>
        <w:numPr>
          <w:ilvl w:val="0"/>
          <w:numId w:val="14"/>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Tanyıldızı, E</w:t>
      </w:r>
      <w:proofErr w:type="gramStart"/>
      <w:r>
        <w:rPr>
          <w:rFonts w:ascii="Times New Roman" w:eastAsia="Times New Roman" w:hAnsi="Times New Roman"/>
        </w:rPr>
        <w:t>.,</w:t>
      </w:r>
      <w:proofErr w:type="gramEnd"/>
      <w:r>
        <w:rPr>
          <w:rFonts w:ascii="Times New Roman" w:eastAsia="Times New Roman" w:hAnsi="Times New Roman"/>
        </w:rPr>
        <w:t xml:space="preserve"> Özkaynak, F., (2019). A new chaotic S-box generation method using parameter optimization of one dimensional chaotic maps</w:t>
      </w:r>
    </w:p>
    <w:p w:rsidR="00D82C51" w:rsidRDefault="00D82C51">
      <w:pPr>
        <w:spacing w:line="22" w:lineRule="exact"/>
        <w:rPr>
          <w:rFonts w:ascii="Times New Roman" w:eastAsia="Times New Roman" w:hAnsi="Times New Roman"/>
        </w:rPr>
      </w:pPr>
    </w:p>
    <w:p w:rsidR="00D82C51" w:rsidRDefault="005515C9">
      <w:pPr>
        <w:numPr>
          <w:ilvl w:val="0"/>
          <w:numId w:val="14"/>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Özkaynak, F. (2014). Cryptographically secure random number generator with chaotic additional input. Nonlinear Dynamics, 78(3), 2015-2020</w:t>
      </w:r>
    </w:p>
    <w:p w:rsidR="00D82C51" w:rsidRDefault="00D82C51">
      <w:pPr>
        <w:spacing w:line="25" w:lineRule="exact"/>
        <w:rPr>
          <w:rFonts w:ascii="Times New Roman" w:eastAsia="Times New Roman" w:hAnsi="Times New Roman"/>
        </w:rPr>
      </w:pPr>
    </w:p>
    <w:p w:rsidR="00D82C51" w:rsidRDefault="005515C9">
      <w:pPr>
        <w:numPr>
          <w:ilvl w:val="0"/>
          <w:numId w:val="14"/>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Nyberg, K. (1993, May). Differentially uniform mappings for cryptography. In Workshop on the Theory and Application of of Cryptographic Techniques (pp. 55-64). Springer, Berlin, Heidelberg</w:t>
      </w:r>
    </w:p>
    <w:p w:rsidR="00D82C51" w:rsidRDefault="00D82C51">
      <w:pPr>
        <w:spacing w:line="22" w:lineRule="exact"/>
        <w:rPr>
          <w:rFonts w:ascii="Times New Roman" w:eastAsia="Times New Roman" w:hAnsi="Times New Roman"/>
        </w:rPr>
      </w:pPr>
    </w:p>
    <w:p w:rsidR="00D82C51" w:rsidRDefault="005515C9">
      <w:pPr>
        <w:numPr>
          <w:ilvl w:val="0"/>
          <w:numId w:val="14"/>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Biham, E</w:t>
      </w:r>
      <w:proofErr w:type="gramStart"/>
      <w:r>
        <w:rPr>
          <w:rFonts w:ascii="Times New Roman" w:eastAsia="Times New Roman" w:hAnsi="Times New Roman"/>
        </w:rPr>
        <w:t>.,</w:t>
      </w:r>
      <w:proofErr w:type="gramEnd"/>
      <w:r>
        <w:rPr>
          <w:rFonts w:ascii="Times New Roman" w:eastAsia="Times New Roman" w:hAnsi="Times New Roman"/>
        </w:rPr>
        <w:t xml:space="preserve"> Shamir, A. (1991). Differential cryptanalysis of DES-like cryptosystems. Journal of CRYPTOLOGY, 4(1), 3-72</w:t>
      </w:r>
    </w:p>
    <w:p w:rsidR="00D82C51" w:rsidRDefault="00D82C51">
      <w:pPr>
        <w:spacing w:line="25" w:lineRule="exact"/>
        <w:rPr>
          <w:rFonts w:ascii="Times New Roman" w:eastAsia="Times New Roman" w:hAnsi="Times New Roman"/>
        </w:rPr>
      </w:pPr>
    </w:p>
    <w:p w:rsidR="00D82C51" w:rsidRDefault="005515C9">
      <w:pPr>
        <w:numPr>
          <w:ilvl w:val="0"/>
          <w:numId w:val="14"/>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Webster, A. F</w:t>
      </w:r>
      <w:proofErr w:type="gramStart"/>
      <w:r>
        <w:rPr>
          <w:rFonts w:ascii="Times New Roman" w:eastAsia="Times New Roman" w:hAnsi="Times New Roman"/>
        </w:rPr>
        <w:t>.,</w:t>
      </w:r>
      <w:proofErr w:type="gramEnd"/>
      <w:r>
        <w:rPr>
          <w:rFonts w:ascii="Times New Roman" w:eastAsia="Times New Roman" w:hAnsi="Times New Roman"/>
        </w:rPr>
        <w:t xml:space="preserve"> Tavares, S. (1986). Advances in Cryptology: Proceedings of CRYPTO_85. Lecture Notes in Computer Science, 523-534</w:t>
      </w:r>
    </w:p>
    <w:p w:rsidR="00D82C51" w:rsidRDefault="00D82C51">
      <w:pPr>
        <w:spacing w:line="22" w:lineRule="exact"/>
        <w:rPr>
          <w:rFonts w:ascii="Times New Roman" w:eastAsia="Times New Roman" w:hAnsi="Times New Roman"/>
        </w:rPr>
      </w:pPr>
    </w:p>
    <w:p w:rsidR="00D82C51" w:rsidRDefault="005515C9">
      <w:pPr>
        <w:numPr>
          <w:ilvl w:val="0"/>
          <w:numId w:val="14"/>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Detombe, J</w:t>
      </w:r>
      <w:proofErr w:type="gramStart"/>
      <w:r>
        <w:rPr>
          <w:rFonts w:ascii="Times New Roman" w:eastAsia="Times New Roman" w:hAnsi="Times New Roman"/>
        </w:rPr>
        <w:t>.,</w:t>
      </w:r>
      <w:proofErr w:type="gramEnd"/>
      <w:r>
        <w:rPr>
          <w:rFonts w:ascii="Times New Roman" w:eastAsia="Times New Roman" w:hAnsi="Times New Roman"/>
        </w:rPr>
        <w:t xml:space="preserve"> Tavares, S. (1992). Chapter-7. Advances in Cryptology: Proceedings of CRYPTO_92. Lecture Notes in Computer Science</w:t>
      </w:r>
    </w:p>
    <w:p w:rsidR="00D82C51" w:rsidRDefault="00D82C51">
      <w:pPr>
        <w:spacing w:line="25" w:lineRule="exact"/>
        <w:rPr>
          <w:rFonts w:ascii="Times New Roman" w:eastAsia="Times New Roman" w:hAnsi="Times New Roman"/>
        </w:rPr>
      </w:pPr>
    </w:p>
    <w:p w:rsidR="00D82C51" w:rsidRDefault="005515C9">
      <w:pPr>
        <w:numPr>
          <w:ilvl w:val="0"/>
          <w:numId w:val="14"/>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Dawson, M</w:t>
      </w:r>
      <w:proofErr w:type="gramStart"/>
      <w:r>
        <w:rPr>
          <w:rFonts w:ascii="Times New Roman" w:eastAsia="Times New Roman" w:hAnsi="Times New Roman"/>
        </w:rPr>
        <w:t>.,</w:t>
      </w:r>
      <w:proofErr w:type="gramEnd"/>
      <w:r>
        <w:rPr>
          <w:rFonts w:ascii="Times New Roman" w:eastAsia="Times New Roman" w:hAnsi="Times New Roman"/>
        </w:rPr>
        <w:t xml:space="preserve"> Tavares, S. (1991). Advances in Cryptology: Proceedings of EUROCRYPT_91. Lecture Notes in Computer Science, 352-367</w:t>
      </w:r>
    </w:p>
    <w:p w:rsidR="00D82C51" w:rsidRDefault="00D82C51">
      <w:pPr>
        <w:spacing w:line="19" w:lineRule="exact"/>
        <w:rPr>
          <w:rFonts w:ascii="Times New Roman" w:eastAsia="Times New Roman" w:hAnsi="Times New Roman"/>
        </w:rPr>
      </w:pPr>
    </w:p>
    <w:p w:rsidR="00D82C51" w:rsidRDefault="005515C9">
      <w:pPr>
        <w:numPr>
          <w:ilvl w:val="0"/>
          <w:numId w:val="14"/>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Pieprzyk, J</w:t>
      </w:r>
      <w:proofErr w:type="gramStart"/>
      <w:r>
        <w:rPr>
          <w:rFonts w:ascii="Times New Roman" w:eastAsia="Times New Roman" w:hAnsi="Times New Roman"/>
        </w:rPr>
        <w:t>.,</w:t>
      </w:r>
      <w:proofErr w:type="gramEnd"/>
      <w:r>
        <w:rPr>
          <w:rFonts w:ascii="Times New Roman" w:eastAsia="Times New Roman" w:hAnsi="Times New Roman"/>
        </w:rPr>
        <w:t xml:space="preserve"> Finkelstein, G. (1988). Towards effective nonlinear cryptosystem design. IEE Proceedings E-Computers and Digital Techniques, 135(6), 325-335</w:t>
      </w:r>
    </w:p>
    <w:p w:rsidR="00D82C51" w:rsidRDefault="00D82C51">
      <w:pPr>
        <w:spacing w:line="22" w:lineRule="exact"/>
        <w:rPr>
          <w:rFonts w:ascii="Times New Roman" w:eastAsia="Times New Roman" w:hAnsi="Times New Roman"/>
        </w:rPr>
      </w:pPr>
    </w:p>
    <w:p w:rsidR="00D82C51" w:rsidRDefault="005515C9">
      <w:pPr>
        <w:numPr>
          <w:ilvl w:val="0"/>
          <w:numId w:val="14"/>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Lambić, D</w:t>
      </w:r>
      <w:proofErr w:type="gramStart"/>
      <w:r>
        <w:rPr>
          <w:rFonts w:ascii="Times New Roman" w:eastAsia="Times New Roman" w:hAnsi="Times New Roman"/>
        </w:rPr>
        <w:t>.,</w:t>
      </w:r>
      <w:proofErr w:type="gramEnd"/>
      <w:r>
        <w:rPr>
          <w:rFonts w:ascii="Times New Roman" w:eastAsia="Times New Roman" w:hAnsi="Times New Roman"/>
        </w:rPr>
        <w:t xml:space="preserve"> Nikolić, M. (2017). Pseudo-random number generator based on discrete-space chaotic map. Nonlinear Dynamics, 90(1), 223-232</w:t>
      </w:r>
    </w:p>
    <w:p w:rsidR="00D82C51" w:rsidRDefault="00D82C51">
      <w:pPr>
        <w:spacing w:line="19" w:lineRule="exact"/>
        <w:rPr>
          <w:rFonts w:ascii="Times New Roman" w:eastAsia="Times New Roman" w:hAnsi="Times New Roman"/>
        </w:rPr>
      </w:pPr>
    </w:p>
    <w:p w:rsidR="00D82C51" w:rsidRDefault="005515C9">
      <w:pPr>
        <w:numPr>
          <w:ilvl w:val="0"/>
          <w:numId w:val="14"/>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Dastgheib, M. A</w:t>
      </w:r>
      <w:proofErr w:type="gramStart"/>
      <w:r>
        <w:rPr>
          <w:rFonts w:ascii="Times New Roman" w:eastAsia="Times New Roman" w:hAnsi="Times New Roman"/>
        </w:rPr>
        <w:t>.,</w:t>
      </w:r>
      <w:proofErr w:type="gramEnd"/>
      <w:r>
        <w:rPr>
          <w:rFonts w:ascii="Times New Roman" w:eastAsia="Times New Roman" w:hAnsi="Times New Roman"/>
        </w:rPr>
        <w:t xml:space="preserve"> Farhang, M. (2017). A digital pseudo-random number generator based on sawtooth chaotic map with a guaranteed enhanced period. Nonlinear Dynamics, 89(4), 2957-2966</w:t>
      </w:r>
    </w:p>
    <w:p w:rsidR="00D82C51" w:rsidRDefault="00D82C51">
      <w:pPr>
        <w:spacing w:line="22" w:lineRule="exact"/>
        <w:rPr>
          <w:rFonts w:ascii="Times New Roman" w:eastAsia="Times New Roman" w:hAnsi="Times New Roman"/>
        </w:rPr>
      </w:pPr>
    </w:p>
    <w:p w:rsidR="00D82C51" w:rsidRDefault="005515C9">
      <w:pPr>
        <w:numPr>
          <w:ilvl w:val="0"/>
          <w:numId w:val="14"/>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Lv, X</w:t>
      </w:r>
      <w:proofErr w:type="gramStart"/>
      <w:r>
        <w:rPr>
          <w:rFonts w:ascii="Times New Roman" w:eastAsia="Times New Roman" w:hAnsi="Times New Roman"/>
        </w:rPr>
        <w:t>.,</w:t>
      </w:r>
      <w:proofErr w:type="gramEnd"/>
      <w:r>
        <w:rPr>
          <w:rFonts w:ascii="Times New Roman" w:eastAsia="Times New Roman" w:hAnsi="Times New Roman"/>
        </w:rPr>
        <w:t xml:space="preserve"> Liao, X., Yang, B. (2018). A novel pseudo-random number generator from coupled map lattice with time-varying delay. Nonlinear Dynamics, 94(1), 325-341</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85376" behindDoc="1" locked="0" layoutInCell="1" allowOverlap="1">
            <wp:simplePos x="0" y="0"/>
            <wp:positionH relativeFrom="column">
              <wp:posOffset>355600</wp:posOffset>
            </wp:positionH>
            <wp:positionV relativeFrom="paragraph">
              <wp:posOffset>-5878830</wp:posOffset>
            </wp:positionV>
            <wp:extent cx="4699000" cy="1854200"/>
            <wp:effectExtent l="0" t="0" r="6350" b="0"/>
            <wp:wrapNone/>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 w:lineRule="exact"/>
        <w:rPr>
          <w:rFonts w:ascii="Times New Roman" w:eastAsia="Times New Roman" w:hAnsi="Times New Roman"/>
        </w:rPr>
        <w:sectPr w:rsidR="00D82C51">
          <w:pgSz w:w="11900" w:h="16838"/>
          <w:pgMar w:top="1440" w:right="1406" w:bottom="1097" w:left="1440" w:header="0" w:footer="0" w:gutter="0"/>
          <w:cols w:space="0" w:equalWidth="0">
            <w:col w:w="9060"/>
          </w:cols>
          <w:docGrid w:linePitch="360"/>
        </w:sectPr>
      </w:pPr>
    </w:p>
    <w:p w:rsidR="00D82C51" w:rsidRDefault="00D82C51">
      <w:pPr>
        <w:spacing w:line="265" w:lineRule="exact"/>
        <w:rPr>
          <w:rFonts w:ascii="Times New Roman" w:eastAsia="Times New Roman" w:hAnsi="Times New Roman"/>
        </w:rPr>
      </w:pPr>
      <w:bookmarkStart w:id="51" w:name="page51"/>
      <w:bookmarkEnd w:id="51"/>
    </w:p>
    <w:p w:rsidR="00D82C51" w:rsidRDefault="005515C9">
      <w:pPr>
        <w:numPr>
          <w:ilvl w:val="0"/>
          <w:numId w:val="15"/>
        </w:numPr>
        <w:tabs>
          <w:tab w:val="left" w:pos="1120"/>
        </w:tabs>
        <w:spacing w:line="346" w:lineRule="auto"/>
        <w:ind w:left="1120" w:hanging="716"/>
        <w:rPr>
          <w:rFonts w:ascii="Times New Roman" w:eastAsia="Times New Roman" w:hAnsi="Times New Roman"/>
        </w:rPr>
      </w:pPr>
      <w:r>
        <w:rPr>
          <w:rFonts w:ascii="Times New Roman" w:eastAsia="Times New Roman" w:hAnsi="Times New Roman"/>
        </w:rPr>
        <w:t>Sahari, M. L</w:t>
      </w:r>
      <w:proofErr w:type="gramStart"/>
      <w:r>
        <w:rPr>
          <w:rFonts w:ascii="Times New Roman" w:eastAsia="Times New Roman" w:hAnsi="Times New Roman"/>
        </w:rPr>
        <w:t>.,</w:t>
      </w:r>
      <w:proofErr w:type="gramEnd"/>
      <w:r>
        <w:rPr>
          <w:rFonts w:ascii="Times New Roman" w:eastAsia="Times New Roman" w:hAnsi="Times New Roman"/>
        </w:rPr>
        <w:t xml:space="preserve"> Boukemara, I. (2018). A pseudo-random numbers generator based on a novel 3D chaotic map with an application to color image encryption. Nonlinear Dynamics, 94(1), 723-744</w:t>
      </w:r>
    </w:p>
    <w:p w:rsidR="00D82C51" w:rsidRDefault="00D82C51">
      <w:pPr>
        <w:spacing w:line="25" w:lineRule="exact"/>
        <w:rPr>
          <w:rFonts w:ascii="Times New Roman" w:eastAsia="Times New Roman" w:hAnsi="Times New Roman"/>
        </w:rPr>
      </w:pPr>
    </w:p>
    <w:p w:rsidR="00D82C51" w:rsidRDefault="005515C9">
      <w:pPr>
        <w:numPr>
          <w:ilvl w:val="0"/>
          <w:numId w:val="15"/>
        </w:numPr>
        <w:tabs>
          <w:tab w:val="left" w:pos="1120"/>
        </w:tabs>
        <w:spacing w:line="354" w:lineRule="auto"/>
        <w:ind w:left="1120" w:hanging="716"/>
        <w:jc w:val="both"/>
        <w:rPr>
          <w:rFonts w:ascii="Times New Roman" w:eastAsia="Times New Roman" w:hAnsi="Times New Roman"/>
        </w:rPr>
      </w:pPr>
      <w:r>
        <w:rPr>
          <w:rFonts w:ascii="Times New Roman" w:eastAsia="Times New Roman" w:hAnsi="Times New Roman"/>
        </w:rPr>
        <w:t>Bakiri, M</w:t>
      </w:r>
      <w:proofErr w:type="gramStart"/>
      <w:r>
        <w:rPr>
          <w:rFonts w:ascii="Times New Roman" w:eastAsia="Times New Roman" w:hAnsi="Times New Roman"/>
        </w:rPr>
        <w:t>.,</w:t>
      </w:r>
      <w:proofErr w:type="gramEnd"/>
      <w:r>
        <w:rPr>
          <w:rFonts w:ascii="Times New Roman" w:eastAsia="Times New Roman" w:hAnsi="Times New Roman"/>
        </w:rPr>
        <w:t xml:space="preserve"> Guyeux, C., Couchot, J. F., Oudjida, A. K. (2018). Survey on </w:t>
      </w:r>
      <w:proofErr w:type="gramStart"/>
      <w:r>
        <w:rPr>
          <w:rFonts w:ascii="Times New Roman" w:eastAsia="Times New Roman" w:hAnsi="Times New Roman"/>
        </w:rPr>
        <w:t>hardware</w:t>
      </w:r>
      <w:proofErr w:type="gramEnd"/>
      <w:r>
        <w:rPr>
          <w:rFonts w:ascii="Times New Roman" w:eastAsia="Times New Roman" w:hAnsi="Times New Roman"/>
        </w:rPr>
        <w:t xml:space="preserve"> implementation of random number generators on FPGA: Theory and experimental analyses. Computer Science Review, 27, 135-153</w:t>
      </w:r>
    </w:p>
    <w:p w:rsidR="00D82C51" w:rsidRDefault="00D82C51">
      <w:pPr>
        <w:spacing w:line="5" w:lineRule="exact"/>
        <w:rPr>
          <w:rFonts w:ascii="Times New Roman" w:eastAsia="Times New Roman" w:hAnsi="Times New Roman"/>
        </w:rPr>
      </w:pPr>
    </w:p>
    <w:p w:rsidR="00D82C51" w:rsidRDefault="005515C9">
      <w:pPr>
        <w:numPr>
          <w:ilvl w:val="0"/>
          <w:numId w:val="15"/>
        </w:numPr>
        <w:tabs>
          <w:tab w:val="left" w:pos="1120"/>
        </w:tabs>
        <w:spacing w:line="0" w:lineRule="atLeast"/>
        <w:ind w:left="1120" w:hanging="716"/>
        <w:rPr>
          <w:rFonts w:ascii="Times New Roman" w:eastAsia="Times New Roman" w:hAnsi="Times New Roman"/>
        </w:rPr>
      </w:pPr>
      <w:r>
        <w:rPr>
          <w:rFonts w:ascii="Times New Roman" w:eastAsia="Times New Roman" w:hAnsi="Times New Roman"/>
        </w:rPr>
        <w:t>Daemen, J</w:t>
      </w:r>
      <w:proofErr w:type="gramStart"/>
      <w:r>
        <w:rPr>
          <w:rFonts w:ascii="Times New Roman" w:eastAsia="Times New Roman" w:hAnsi="Times New Roman"/>
        </w:rPr>
        <w:t>.,</w:t>
      </w:r>
      <w:proofErr w:type="gramEnd"/>
      <w:r>
        <w:rPr>
          <w:rFonts w:ascii="Times New Roman" w:eastAsia="Times New Roman" w:hAnsi="Times New Roman"/>
        </w:rPr>
        <w:t xml:space="preserve"> Rijmen, V. (1999). AES proposal: Rijndael.</w:t>
      </w:r>
    </w:p>
    <w:p w:rsidR="00D82C51" w:rsidRDefault="00D82C51">
      <w:pPr>
        <w:spacing w:line="126" w:lineRule="exact"/>
        <w:rPr>
          <w:rFonts w:ascii="Times New Roman" w:eastAsia="Times New Roman" w:hAnsi="Times New Roman"/>
        </w:rPr>
      </w:pPr>
    </w:p>
    <w:p w:rsidR="00D82C51" w:rsidRDefault="005515C9">
      <w:pPr>
        <w:numPr>
          <w:ilvl w:val="0"/>
          <w:numId w:val="15"/>
        </w:numPr>
        <w:tabs>
          <w:tab w:val="left" w:pos="1120"/>
        </w:tabs>
        <w:spacing w:line="349" w:lineRule="auto"/>
        <w:ind w:left="1120" w:hanging="716"/>
        <w:rPr>
          <w:rFonts w:ascii="Times New Roman" w:eastAsia="Times New Roman" w:hAnsi="Times New Roman"/>
        </w:rPr>
      </w:pPr>
      <w:r>
        <w:rPr>
          <w:rFonts w:ascii="Times New Roman" w:eastAsia="Times New Roman" w:hAnsi="Times New Roman"/>
        </w:rPr>
        <w:t>Elmanfaloty, R. A</w:t>
      </w:r>
      <w:proofErr w:type="gramStart"/>
      <w:r>
        <w:rPr>
          <w:rFonts w:ascii="Times New Roman" w:eastAsia="Times New Roman" w:hAnsi="Times New Roman"/>
        </w:rPr>
        <w:t>.,</w:t>
      </w:r>
      <w:proofErr w:type="gramEnd"/>
      <w:r>
        <w:rPr>
          <w:rFonts w:ascii="Times New Roman" w:eastAsia="Times New Roman" w:hAnsi="Times New Roman"/>
        </w:rPr>
        <w:t xml:space="preserve"> Abou-Bakr, E. (2019). Random property enhancement of a 1D chaotic PRNG with finite precision implementation. Chaos, Solitons &amp; Fractals, 118, 134-144</w:t>
      </w:r>
    </w:p>
    <w:p w:rsidR="00D82C51" w:rsidRDefault="00D82C51">
      <w:pPr>
        <w:spacing w:line="22" w:lineRule="exact"/>
        <w:rPr>
          <w:rFonts w:ascii="Times New Roman" w:eastAsia="Times New Roman" w:hAnsi="Times New Roman"/>
        </w:rPr>
      </w:pPr>
    </w:p>
    <w:p w:rsidR="00D82C51" w:rsidRDefault="005515C9">
      <w:pPr>
        <w:numPr>
          <w:ilvl w:val="0"/>
          <w:numId w:val="15"/>
        </w:numPr>
        <w:tabs>
          <w:tab w:val="left" w:pos="1120"/>
        </w:tabs>
        <w:spacing w:line="353" w:lineRule="auto"/>
        <w:ind w:left="1120" w:hanging="716"/>
        <w:jc w:val="both"/>
        <w:rPr>
          <w:rFonts w:ascii="Times New Roman" w:eastAsia="Times New Roman" w:hAnsi="Times New Roman"/>
        </w:rPr>
      </w:pPr>
      <w:r>
        <w:rPr>
          <w:rFonts w:ascii="Times New Roman" w:eastAsia="Times New Roman" w:hAnsi="Times New Roman"/>
        </w:rPr>
        <w:t>Asgari-Chenaghlu, M</w:t>
      </w:r>
      <w:proofErr w:type="gramStart"/>
      <w:r>
        <w:rPr>
          <w:rFonts w:ascii="Times New Roman" w:eastAsia="Times New Roman" w:hAnsi="Times New Roman"/>
        </w:rPr>
        <w:t>.,</w:t>
      </w:r>
      <w:proofErr w:type="gramEnd"/>
      <w:r>
        <w:rPr>
          <w:rFonts w:ascii="Times New Roman" w:eastAsia="Times New Roman" w:hAnsi="Times New Roman"/>
        </w:rPr>
        <w:t xml:space="preserve"> Balafar, M. A., Feizi-Derakhshi, M. R. (2019). A novel image encryption algorithm based on polynomial combination of chaotic maps and dynamic function generation. Signal Processing, 157, 1-13</w:t>
      </w:r>
    </w:p>
    <w:p w:rsidR="00D82C51" w:rsidRDefault="00D82C51">
      <w:pPr>
        <w:spacing w:line="20" w:lineRule="exact"/>
        <w:rPr>
          <w:rFonts w:ascii="Times New Roman" w:eastAsia="Times New Roman" w:hAnsi="Times New Roman"/>
        </w:rPr>
      </w:pPr>
    </w:p>
    <w:p w:rsidR="00D82C51" w:rsidRDefault="005515C9">
      <w:pPr>
        <w:numPr>
          <w:ilvl w:val="0"/>
          <w:numId w:val="15"/>
        </w:numPr>
        <w:tabs>
          <w:tab w:val="left" w:pos="1120"/>
        </w:tabs>
        <w:spacing w:line="353" w:lineRule="auto"/>
        <w:ind w:left="1120" w:hanging="716"/>
        <w:jc w:val="both"/>
        <w:rPr>
          <w:rFonts w:ascii="Times New Roman" w:eastAsia="Times New Roman" w:hAnsi="Times New Roman"/>
        </w:rPr>
      </w:pPr>
      <w:r>
        <w:rPr>
          <w:rFonts w:ascii="Times New Roman" w:eastAsia="Times New Roman" w:hAnsi="Times New Roman"/>
        </w:rPr>
        <w:t>Hemdan, A. M</w:t>
      </w:r>
      <w:proofErr w:type="gramStart"/>
      <w:r>
        <w:rPr>
          <w:rFonts w:ascii="Times New Roman" w:eastAsia="Times New Roman" w:hAnsi="Times New Roman"/>
        </w:rPr>
        <w:t>.,</w:t>
      </w:r>
      <w:proofErr w:type="gramEnd"/>
      <w:r>
        <w:rPr>
          <w:rFonts w:ascii="Times New Roman" w:eastAsia="Times New Roman" w:hAnsi="Times New Roman"/>
        </w:rPr>
        <w:t xml:space="preserve"> Faragallah, O. S., Elshakankiry, O., Elmhalaway, A. (2019). A fast hybrid image cryptosystem based on random generator and modified logistic map. Multimedia Tools and Applications, 78(12), 16177-16193</w:t>
      </w:r>
    </w:p>
    <w:p w:rsidR="00D82C51" w:rsidRDefault="00D82C51">
      <w:pPr>
        <w:spacing w:line="19" w:lineRule="exact"/>
        <w:rPr>
          <w:rFonts w:ascii="Times New Roman" w:eastAsia="Times New Roman" w:hAnsi="Times New Roman"/>
        </w:rPr>
      </w:pPr>
    </w:p>
    <w:p w:rsidR="00D82C51" w:rsidRDefault="005515C9">
      <w:pPr>
        <w:numPr>
          <w:ilvl w:val="0"/>
          <w:numId w:val="15"/>
        </w:numPr>
        <w:tabs>
          <w:tab w:val="left" w:pos="1120"/>
        </w:tabs>
        <w:spacing w:line="349" w:lineRule="auto"/>
        <w:ind w:left="1120" w:hanging="716"/>
        <w:rPr>
          <w:rFonts w:ascii="Times New Roman" w:eastAsia="Times New Roman" w:hAnsi="Times New Roman"/>
        </w:rPr>
      </w:pPr>
      <w:r>
        <w:rPr>
          <w:rFonts w:ascii="Times New Roman" w:eastAsia="Times New Roman" w:hAnsi="Times New Roman"/>
        </w:rPr>
        <w:t>Li, B</w:t>
      </w:r>
      <w:proofErr w:type="gramStart"/>
      <w:r>
        <w:rPr>
          <w:rFonts w:ascii="Times New Roman" w:eastAsia="Times New Roman" w:hAnsi="Times New Roman"/>
        </w:rPr>
        <w:t>.,</w:t>
      </w:r>
      <w:proofErr w:type="gramEnd"/>
      <w:r>
        <w:rPr>
          <w:rFonts w:ascii="Times New Roman" w:eastAsia="Times New Roman" w:hAnsi="Times New Roman"/>
        </w:rPr>
        <w:t xml:space="preserve"> Liao, X., Jiang, Y. (2019). A novel image encryption scheme based on improved random number generator and its implementation. Nonlinear Dynamics, 95(3), 1781-1805</w:t>
      </w:r>
    </w:p>
    <w:p w:rsidR="00D82C51" w:rsidRDefault="00D82C51">
      <w:pPr>
        <w:spacing w:line="22" w:lineRule="exact"/>
        <w:rPr>
          <w:rFonts w:ascii="Times New Roman" w:eastAsia="Times New Roman" w:hAnsi="Times New Roman"/>
        </w:rPr>
      </w:pPr>
    </w:p>
    <w:p w:rsidR="00D82C51" w:rsidRDefault="005515C9">
      <w:pPr>
        <w:numPr>
          <w:ilvl w:val="0"/>
          <w:numId w:val="15"/>
        </w:numPr>
        <w:tabs>
          <w:tab w:val="left" w:pos="1120"/>
        </w:tabs>
        <w:spacing w:line="346" w:lineRule="auto"/>
        <w:ind w:left="1120" w:hanging="716"/>
        <w:rPr>
          <w:rFonts w:ascii="Times New Roman" w:eastAsia="Times New Roman" w:hAnsi="Times New Roman"/>
        </w:rPr>
      </w:pPr>
      <w:r>
        <w:rPr>
          <w:rFonts w:ascii="Times New Roman" w:eastAsia="Times New Roman" w:hAnsi="Times New Roman"/>
        </w:rPr>
        <w:t>Cusick, T. W</w:t>
      </w:r>
      <w:proofErr w:type="gramStart"/>
      <w:r>
        <w:rPr>
          <w:rFonts w:ascii="Times New Roman" w:eastAsia="Times New Roman" w:hAnsi="Times New Roman"/>
        </w:rPr>
        <w:t>.,</w:t>
      </w:r>
      <w:proofErr w:type="gramEnd"/>
      <w:r>
        <w:rPr>
          <w:rFonts w:ascii="Times New Roman" w:eastAsia="Times New Roman" w:hAnsi="Times New Roman"/>
        </w:rPr>
        <w:t xml:space="preserve"> Stanica, P. (2017). Cryptographic Boolean functions and applications. Academic Press</w:t>
      </w:r>
    </w:p>
    <w:p w:rsidR="00D82C51" w:rsidRDefault="00D82C51">
      <w:pPr>
        <w:spacing w:line="25" w:lineRule="exact"/>
        <w:rPr>
          <w:rFonts w:ascii="Times New Roman" w:eastAsia="Times New Roman" w:hAnsi="Times New Roman"/>
        </w:rPr>
      </w:pPr>
    </w:p>
    <w:p w:rsidR="00D82C51" w:rsidRDefault="005515C9">
      <w:pPr>
        <w:numPr>
          <w:ilvl w:val="0"/>
          <w:numId w:val="15"/>
        </w:numPr>
        <w:tabs>
          <w:tab w:val="left" w:pos="1120"/>
        </w:tabs>
        <w:spacing w:line="349" w:lineRule="auto"/>
        <w:ind w:left="1120" w:hanging="716"/>
        <w:rPr>
          <w:rFonts w:ascii="Times New Roman" w:eastAsia="Times New Roman" w:hAnsi="Times New Roman"/>
        </w:rPr>
      </w:pPr>
      <w:r>
        <w:rPr>
          <w:rFonts w:ascii="Times New Roman" w:eastAsia="Times New Roman" w:hAnsi="Times New Roman"/>
        </w:rPr>
        <w:t>Wu, C. K</w:t>
      </w:r>
      <w:proofErr w:type="gramStart"/>
      <w:r>
        <w:rPr>
          <w:rFonts w:ascii="Times New Roman" w:eastAsia="Times New Roman" w:hAnsi="Times New Roman"/>
        </w:rPr>
        <w:t>.,</w:t>
      </w:r>
      <w:proofErr w:type="gramEnd"/>
      <w:r>
        <w:rPr>
          <w:rFonts w:ascii="Times New Roman" w:eastAsia="Times New Roman" w:hAnsi="Times New Roman"/>
        </w:rPr>
        <w:t xml:space="preserve"> Feng, D. (2016). Boolean functions and their applications in cryptography. Springer Berlin Heidelberg</w:t>
      </w:r>
    </w:p>
    <w:p w:rsidR="00D82C51" w:rsidRDefault="00D82C51">
      <w:pPr>
        <w:spacing w:line="22" w:lineRule="exact"/>
        <w:rPr>
          <w:rFonts w:ascii="Times New Roman" w:eastAsia="Times New Roman" w:hAnsi="Times New Roman"/>
        </w:rPr>
      </w:pPr>
    </w:p>
    <w:p w:rsidR="00D82C51" w:rsidRDefault="005515C9">
      <w:pPr>
        <w:numPr>
          <w:ilvl w:val="0"/>
          <w:numId w:val="15"/>
        </w:numPr>
        <w:tabs>
          <w:tab w:val="left" w:pos="1120"/>
        </w:tabs>
        <w:spacing w:line="353" w:lineRule="auto"/>
        <w:ind w:left="1120" w:hanging="716"/>
        <w:jc w:val="both"/>
        <w:rPr>
          <w:rFonts w:ascii="Times New Roman" w:eastAsia="Times New Roman" w:hAnsi="Times New Roman"/>
        </w:rPr>
      </w:pPr>
      <w:r>
        <w:rPr>
          <w:rFonts w:ascii="Times New Roman" w:eastAsia="Times New Roman" w:hAnsi="Times New Roman"/>
        </w:rPr>
        <w:t>Hussain, I</w:t>
      </w:r>
      <w:proofErr w:type="gramStart"/>
      <w:r>
        <w:rPr>
          <w:rFonts w:ascii="Times New Roman" w:eastAsia="Times New Roman" w:hAnsi="Times New Roman"/>
        </w:rPr>
        <w:t>.,</w:t>
      </w:r>
      <w:proofErr w:type="gramEnd"/>
      <w:r>
        <w:rPr>
          <w:rFonts w:ascii="Times New Roman" w:eastAsia="Times New Roman" w:hAnsi="Times New Roman"/>
        </w:rPr>
        <w:t xml:space="preserve"> Shah, T., Mahmood, H., Gondal, M. A. (2013). A projective general linear group based algorithm for the construction of substitution box for block ciphers. Neural Computing and Applications, 22(6), 1085-1093</w:t>
      </w:r>
    </w:p>
    <w:p w:rsidR="00D82C51" w:rsidRDefault="00D82C51">
      <w:pPr>
        <w:spacing w:line="20" w:lineRule="exact"/>
        <w:rPr>
          <w:rFonts w:ascii="Times New Roman" w:eastAsia="Times New Roman" w:hAnsi="Times New Roman"/>
        </w:rPr>
      </w:pPr>
    </w:p>
    <w:p w:rsidR="00D82C51" w:rsidRDefault="005515C9">
      <w:pPr>
        <w:numPr>
          <w:ilvl w:val="0"/>
          <w:numId w:val="15"/>
        </w:numPr>
        <w:tabs>
          <w:tab w:val="left" w:pos="1120"/>
        </w:tabs>
        <w:spacing w:line="353" w:lineRule="auto"/>
        <w:ind w:left="1120" w:hanging="716"/>
        <w:jc w:val="both"/>
        <w:rPr>
          <w:rFonts w:ascii="Times New Roman" w:eastAsia="Times New Roman" w:hAnsi="Times New Roman"/>
        </w:rPr>
      </w:pPr>
      <w:r>
        <w:rPr>
          <w:rFonts w:ascii="Times New Roman" w:eastAsia="Times New Roman" w:hAnsi="Times New Roman"/>
        </w:rPr>
        <w:t>Hussain, I</w:t>
      </w:r>
      <w:proofErr w:type="gramStart"/>
      <w:r>
        <w:rPr>
          <w:rFonts w:ascii="Times New Roman" w:eastAsia="Times New Roman" w:hAnsi="Times New Roman"/>
        </w:rPr>
        <w:t>.,</w:t>
      </w:r>
      <w:proofErr w:type="gramEnd"/>
      <w:r>
        <w:rPr>
          <w:rFonts w:ascii="Times New Roman" w:eastAsia="Times New Roman" w:hAnsi="Times New Roman"/>
        </w:rPr>
        <w:t xml:space="preserve"> Shah, T., Gondal, M. A., Khan, W. A., Mahmood, H. (2013). A group theoretic approach to construct cryptographically strong substitution boxes. Neural Computing and Applications, 23(1), 97-104</w:t>
      </w:r>
    </w:p>
    <w:p w:rsidR="00D82C51" w:rsidRDefault="00D82C51">
      <w:pPr>
        <w:spacing w:line="19" w:lineRule="exact"/>
        <w:rPr>
          <w:rFonts w:ascii="Times New Roman" w:eastAsia="Times New Roman" w:hAnsi="Times New Roman"/>
        </w:rPr>
      </w:pPr>
    </w:p>
    <w:p w:rsidR="00D82C51" w:rsidRDefault="005515C9">
      <w:pPr>
        <w:numPr>
          <w:ilvl w:val="0"/>
          <w:numId w:val="15"/>
        </w:numPr>
        <w:tabs>
          <w:tab w:val="left" w:pos="1120"/>
        </w:tabs>
        <w:spacing w:line="0" w:lineRule="atLeast"/>
        <w:ind w:left="1120" w:hanging="716"/>
        <w:rPr>
          <w:rFonts w:ascii="Times New Roman" w:eastAsia="Times New Roman" w:hAnsi="Times New Roman"/>
          <w:sz w:val="19"/>
        </w:rPr>
      </w:pPr>
      <w:r>
        <w:rPr>
          <w:rFonts w:ascii="Times New Roman" w:eastAsia="Times New Roman" w:hAnsi="Times New Roman"/>
          <w:sz w:val="19"/>
        </w:rPr>
        <w:t>Khan, M</w:t>
      </w:r>
      <w:proofErr w:type="gramStart"/>
      <w:r>
        <w:rPr>
          <w:rFonts w:ascii="Times New Roman" w:eastAsia="Times New Roman" w:hAnsi="Times New Roman"/>
          <w:sz w:val="19"/>
        </w:rPr>
        <w:t>.,</w:t>
      </w:r>
      <w:proofErr w:type="gramEnd"/>
      <w:r>
        <w:rPr>
          <w:rFonts w:ascii="Times New Roman" w:eastAsia="Times New Roman" w:hAnsi="Times New Roman"/>
          <w:sz w:val="19"/>
        </w:rPr>
        <w:t xml:space="preserve"> Shah, T. (2014). A novel image encryption technique based on Hénon chaotic map and S</w:t>
      </w:r>
    </w:p>
    <w:p w:rsidR="00D82C51" w:rsidRDefault="00D82C51">
      <w:pPr>
        <w:spacing w:line="116" w:lineRule="exact"/>
        <w:rPr>
          <w:rFonts w:ascii="Times New Roman" w:eastAsia="Times New Roman" w:hAnsi="Times New Roman"/>
          <w:sz w:val="19"/>
        </w:rPr>
      </w:pPr>
    </w:p>
    <w:p w:rsidR="00D82C51" w:rsidRDefault="005515C9">
      <w:pPr>
        <w:spacing w:line="0" w:lineRule="atLeast"/>
        <w:ind w:left="1120"/>
        <w:rPr>
          <w:rFonts w:ascii="Times New Roman" w:eastAsia="Times New Roman" w:hAnsi="Times New Roman"/>
        </w:rPr>
      </w:pPr>
      <w:r>
        <w:rPr>
          <w:rFonts w:ascii="Times New Roman" w:eastAsia="Times New Roman" w:hAnsi="Times New Roman"/>
        </w:rPr>
        <w:t>8 symmetric group. Neural Computing and Applications, 25(7-8), 1717-1722</w:t>
      </w:r>
    </w:p>
    <w:p w:rsidR="00D82C51" w:rsidRDefault="00D82C51">
      <w:pPr>
        <w:spacing w:line="124" w:lineRule="exact"/>
        <w:rPr>
          <w:rFonts w:ascii="Times New Roman" w:eastAsia="Times New Roman" w:hAnsi="Times New Roman"/>
          <w:sz w:val="19"/>
        </w:rPr>
      </w:pPr>
    </w:p>
    <w:p w:rsidR="00D82C51" w:rsidRDefault="005515C9">
      <w:pPr>
        <w:numPr>
          <w:ilvl w:val="0"/>
          <w:numId w:val="15"/>
        </w:numPr>
        <w:tabs>
          <w:tab w:val="left" w:pos="1120"/>
        </w:tabs>
        <w:spacing w:line="349" w:lineRule="auto"/>
        <w:ind w:left="1120" w:hanging="716"/>
        <w:rPr>
          <w:rFonts w:ascii="Times New Roman" w:eastAsia="Times New Roman" w:hAnsi="Times New Roman"/>
        </w:rPr>
      </w:pPr>
      <w:r>
        <w:rPr>
          <w:rFonts w:ascii="Times New Roman" w:eastAsia="Times New Roman" w:hAnsi="Times New Roman"/>
        </w:rPr>
        <w:t>Khan, M. (2015). A novel image encryption scheme based on multiple chaotic S-boxes. Nonlinear Dynamics, 82(1-2), 527-533</w:t>
      </w:r>
    </w:p>
    <w:p w:rsidR="00D82C51" w:rsidRDefault="00D82C51">
      <w:pPr>
        <w:spacing w:line="22" w:lineRule="exact"/>
        <w:rPr>
          <w:rFonts w:ascii="Times New Roman" w:eastAsia="Times New Roman" w:hAnsi="Times New Roman"/>
        </w:rPr>
      </w:pPr>
    </w:p>
    <w:p w:rsidR="00D82C51" w:rsidRDefault="005515C9">
      <w:pPr>
        <w:numPr>
          <w:ilvl w:val="0"/>
          <w:numId w:val="15"/>
        </w:numPr>
        <w:tabs>
          <w:tab w:val="left" w:pos="1120"/>
        </w:tabs>
        <w:spacing w:line="349" w:lineRule="auto"/>
        <w:ind w:left="1120" w:hanging="716"/>
        <w:rPr>
          <w:rFonts w:ascii="Times New Roman" w:eastAsia="Times New Roman" w:hAnsi="Times New Roman"/>
        </w:rPr>
      </w:pPr>
      <w:r>
        <w:rPr>
          <w:rFonts w:ascii="Times New Roman" w:eastAsia="Times New Roman" w:hAnsi="Times New Roman"/>
        </w:rPr>
        <w:t>Jamal, S. S</w:t>
      </w:r>
      <w:proofErr w:type="gramStart"/>
      <w:r>
        <w:rPr>
          <w:rFonts w:ascii="Times New Roman" w:eastAsia="Times New Roman" w:hAnsi="Times New Roman"/>
        </w:rPr>
        <w:t>.,</w:t>
      </w:r>
      <w:proofErr w:type="gramEnd"/>
      <w:r>
        <w:rPr>
          <w:rFonts w:ascii="Times New Roman" w:eastAsia="Times New Roman" w:hAnsi="Times New Roman"/>
        </w:rPr>
        <w:t xml:space="preserve"> Khan, M. U., Shah, T. (2016). A watermarking technique with chaotic fractional S-box transformation. Wireless Personal Communications, 90(4), 2033-2049</w:t>
      </w:r>
    </w:p>
    <w:p w:rsidR="00D82C51" w:rsidRDefault="00D82C51">
      <w:pPr>
        <w:spacing w:line="19" w:lineRule="exact"/>
        <w:rPr>
          <w:rFonts w:ascii="Times New Roman" w:eastAsia="Times New Roman" w:hAnsi="Times New Roman"/>
        </w:rPr>
      </w:pPr>
    </w:p>
    <w:p w:rsidR="00D82C51" w:rsidRDefault="005515C9">
      <w:pPr>
        <w:numPr>
          <w:ilvl w:val="0"/>
          <w:numId w:val="15"/>
        </w:numPr>
        <w:tabs>
          <w:tab w:val="left" w:pos="1120"/>
        </w:tabs>
        <w:spacing w:line="379" w:lineRule="auto"/>
        <w:ind w:left="1120" w:hanging="716"/>
        <w:rPr>
          <w:rFonts w:ascii="Times New Roman" w:eastAsia="Times New Roman" w:hAnsi="Times New Roman"/>
          <w:sz w:val="19"/>
        </w:rPr>
      </w:pPr>
      <w:r>
        <w:rPr>
          <w:rFonts w:ascii="Times New Roman" w:eastAsia="Times New Roman" w:hAnsi="Times New Roman"/>
          <w:sz w:val="19"/>
        </w:rPr>
        <w:t>Khan, M</w:t>
      </w:r>
      <w:proofErr w:type="gramStart"/>
      <w:r>
        <w:rPr>
          <w:rFonts w:ascii="Times New Roman" w:eastAsia="Times New Roman" w:hAnsi="Times New Roman"/>
          <w:sz w:val="19"/>
        </w:rPr>
        <w:t>.,</w:t>
      </w:r>
      <w:proofErr w:type="gramEnd"/>
      <w:r>
        <w:rPr>
          <w:rFonts w:ascii="Times New Roman" w:eastAsia="Times New Roman" w:hAnsi="Times New Roman"/>
          <w:sz w:val="19"/>
        </w:rPr>
        <w:t xml:space="preserve"> Shah, T., Batool, S. I. (2016). Construction of S-box based on chaotic Boolean functions and its application in image encryption. Neural Computing and Applications, 27(3), 677-685</w:t>
      </w:r>
    </w:p>
    <w:p w:rsidR="00D82C51" w:rsidRDefault="00D82C51">
      <w:pPr>
        <w:spacing w:line="1" w:lineRule="exact"/>
        <w:rPr>
          <w:rFonts w:ascii="Times New Roman" w:eastAsia="Times New Roman" w:hAnsi="Times New Roman"/>
          <w:sz w:val="19"/>
        </w:rPr>
      </w:pPr>
    </w:p>
    <w:p w:rsidR="00D82C51" w:rsidRDefault="005515C9">
      <w:pPr>
        <w:numPr>
          <w:ilvl w:val="0"/>
          <w:numId w:val="15"/>
        </w:numPr>
        <w:tabs>
          <w:tab w:val="left" w:pos="1120"/>
        </w:tabs>
        <w:spacing w:line="353" w:lineRule="auto"/>
        <w:ind w:left="1120" w:hanging="716"/>
        <w:jc w:val="both"/>
        <w:rPr>
          <w:rFonts w:ascii="Times New Roman" w:eastAsia="Times New Roman" w:hAnsi="Times New Roman"/>
        </w:rPr>
      </w:pPr>
      <w:r>
        <w:rPr>
          <w:rFonts w:ascii="Times New Roman" w:eastAsia="Times New Roman" w:hAnsi="Times New Roman"/>
        </w:rPr>
        <w:t>Khan, M</w:t>
      </w:r>
      <w:proofErr w:type="gramStart"/>
      <w:r>
        <w:rPr>
          <w:rFonts w:ascii="Times New Roman" w:eastAsia="Times New Roman" w:hAnsi="Times New Roman"/>
        </w:rPr>
        <w:t>.,</w:t>
      </w:r>
      <w:proofErr w:type="gramEnd"/>
      <w:r>
        <w:rPr>
          <w:rFonts w:ascii="Times New Roman" w:eastAsia="Times New Roman" w:hAnsi="Times New Roman"/>
        </w:rPr>
        <w:t xml:space="preserve"> Asghar, Z. (2018). A novel construction of substitution box for image encryption applications with Gingerbreadman chaotic map and S 8 permutation. Neural Computing and Applications, 29(4), 993-999</w:t>
      </w:r>
    </w:p>
    <w:p w:rsidR="00D82C51" w:rsidRDefault="00D82C51">
      <w:pPr>
        <w:spacing w:line="8" w:lineRule="exact"/>
        <w:rPr>
          <w:rFonts w:ascii="Times New Roman" w:eastAsia="Times New Roman" w:hAnsi="Times New Roman"/>
        </w:rPr>
      </w:pPr>
    </w:p>
    <w:p w:rsidR="00D82C51" w:rsidRDefault="005515C9">
      <w:pPr>
        <w:numPr>
          <w:ilvl w:val="0"/>
          <w:numId w:val="15"/>
        </w:numPr>
        <w:tabs>
          <w:tab w:val="left" w:pos="1120"/>
        </w:tabs>
        <w:spacing w:line="0" w:lineRule="atLeast"/>
        <w:ind w:left="1120" w:hanging="716"/>
        <w:rPr>
          <w:rFonts w:ascii="Times New Roman" w:eastAsia="Times New Roman" w:hAnsi="Times New Roman"/>
        </w:rPr>
      </w:pPr>
      <w:r>
        <w:rPr>
          <w:rFonts w:ascii="Times New Roman" w:eastAsia="Times New Roman" w:hAnsi="Times New Roman"/>
        </w:rPr>
        <w:t>Özkaynak, F. (2019). Construction of robust substitution boxes based on chaotic systems. Neural</w:t>
      </w:r>
    </w:p>
    <w:p w:rsidR="00D82C51" w:rsidRDefault="00D82C51">
      <w:pPr>
        <w:spacing w:line="115" w:lineRule="exact"/>
        <w:rPr>
          <w:rFonts w:ascii="Times New Roman" w:eastAsia="Times New Roman" w:hAnsi="Times New Roman"/>
        </w:rPr>
      </w:pPr>
    </w:p>
    <w:p w:rsidR="00D82C51" w:rsidRDefault="005515C9">
      <w:pPr>
        <w:spacing w:line="0" w:lineRule="atLeast"/>
        <w:ind w:left="1120"/>
        <w:rPr>
          <w:rFonts w:ascii="Times New Roman" w:eastAsia="Times New Roman" w:hAnsi="Times New Roman"/>
        </w:rPr>
      </w:pPr>
      <w:r>
        <w:rPr>
          <w:rFonts w:ascii="Times New Roman" w:eastAsia="Times New Roman" w:hAnsi="Times New Roman"/>
        </w:rPr>
        <w:t>Computing and Applications, 31(8), 3317-3326</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86400" behindDoc="1" locked="0" layoutInCell="1" allowOverlap="1">
            <wp:simplePos x="0" y="0"/>
            <wp:positionH relativeFrom="column">
              <wp:posOffset>355600</wp:posOffset>
            </wp:positionH>
            <wp:positionV relativeFrom="paragraph">
              <wp:posOffset>-5788025</wp:posOffset>
            </wp:positionV>
            <wp:extent cx="4699000" cy="1854200"/>
            <wp:effectExtent l="0" t="0" r="6350" b="0"/>
            <wp:wrapNone/>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4"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39</w:t>
      </w:r>
    </w:p>
    <w:p w:rsidR="00D82C51" w:rsidRDefault="00D82C51">
      <w:pPr>
        <w:spacing w:line="0" w:lineRule="atLeast"/>
        <w:ind w:right="-399"/>
        <w:jc w:val="center"/>
        <w:rPr>
          <w:rFonts w:ascii="Times New Roman" w:eastAsia="Times New Roman" w:hAnsi="Times New Roman"/>
        </w:rPr>
        <w:sectPr w:rsidR="00D82C51">
          <w:pgSz w:w="11900" w:h="16838"/>
          <w:pgMar w:top="1440" w:right="1426" w:bottom="786" w:left="1440" w:header="0" w:footer="0" w:gutter="0"/>
          <w:cols w:space="0" w:equalWidth="0">
            <w:col w:w="9040"/>
          </w:cols>
          <w:docGrid w:linePitch="360"/>
        </w:sectPr>
      </w:pPr>
    </w:p>
    <w:p w:rsidR="00D82C51" w:rsidRDefault="00D82C51">
      <w:pPr>
        <w:spacing w:line="254" w:lineRule="exact"/>
        <w:rPr>
          <w:rFonts w:ascii="Times New Roman" w:eastAsia="Times New Roman" w:hAnsi="Times New Roman"/>
        </w:rPr>
      </w:pPr>
      <w:bookmarkStart w:id="52" w:name="page52"/>
      <w:bookmarkEnd w:id="52"/>
    </w:p>
    <w:p w:rsidR="00D82C51" w:rsidRDefault="005515C9">
      <w:pPr>
        <w:numPr>
          <w:ilvl w:val="0"/>
          <w:numId w:val="16"/>
        </w:numPr>
        <w:tabs>
          <w:tab w:val="left" w:pos="1120"/>
        </w:tabs>
        <w:spacing w:line="0" w:lineRule="atLeast"/>
        <w:ind w:left="1120" w:hanging="716"/>
        <w:rPr>
          <w:rFonts w:ascii="Times New Roman" w:eastAsia="Times New Roman" w:hAnsi="Times New Roman"/>
        </w:rPr>
      </w:pPr>
      <w:r>
        <w:rPr>
          <w:rFonts w:ascii="Times New Roman" w:eastAsia="Times New Roman" w:hAnsi="Times New Roman"/>
        </w:rPr>
        <w:t>Jakimoski, G</w:t>
      </w:r>
      <w:proofErr w:type="gramStart"/>
      <w:r>
        <w:rPr>
          <w:rFonts w:ascii="Times New Roman" w:eastAsia="Times New Roman" w:hAnsi="Times New Roman"/>
        </w:rPr>
        <w:t>.,</w:t>
      </w:r>
      <w:proofErr w:type="gramEnd"/>
      <w:r>
        <w:rPr>
          <w:rFonts w:ascii="Times New Roman" w:eastAsia="Times New Roman" w:hAnsi="Times New Roman"/>
        </w:rPr>
        <w:t xml:space="preserve"> Kocarev, L. (2001). Chaos and cryptography: block encryption ciphers based on</w:t>
      </w:r>
    </w:p>
    <w:p w:rsidR="00D82C51" w:rsidRDefault="00D82C51">
      <w:pPr>
        <w:spacing w:line="124" w:lineRule="exact"/>
        <w:rPr>
          <w:rFonts w:ascii="Times New Roman" w:eastAsia="Times New Roman" w:hAnsi="Times New Roman"/>
        </w:rPr>
      </w:pPr>
    </w:p>
    <w:p w:rsidR="00D82C51" w:rsidRDefault="005515C9">
      <w:pPr>
        <w:spacing w:line="349" w:lineRule="auto"/>
        <w:ind w:left="1120" w:right="20"/>
        <w:rPr>
          <w:rFonts w:ascii="Times New Roman" w:eastAsia="Times New Roman" w:hAnsi="Times New Roman"/>
        </w:rPr>
      </w:pPr>
      <w:r>
        <w:rPr>
          <w:rFonts w:ascii="Times New Roman" w:eastAsia="Times New Roman" w:hAnsi="Times New Roman"/>
        </w:rPr>
        <w:t>chaotic maps. Ieee transactions on circuits and systems i: fundamental theory and applications, 48(2), 163-169</w:t>
      </w:r>
    </w:p>
    <w:p w:rsidR="00D82C51" w:rsidRDefault="00D82C51">
      <w:pPr>
        <w:spacing w:line="22"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Tang, G</w:t>
      </w:r>
      <w:proofErr w:type="gramStart"/>
      <w:r>
        <w:rPr>
          <w:rFonts w:ascii="Times New Roman" w:eastAsia="Times New Roman" w:hAnsi="Times New Roman"/>
        </w:rPr>
        <w:t>.,</w:t>
      </w:r>
      <w:proofErr w:type="gramEnd"/>
      <w:r>
        <w:rPr>
          <w:rFonts w:ascii="Times New Roman" w:eastAsia="Times New Roman" w:hAnsi="Times New Roman"/>
        </w:rPr>
        <w:t xml:space="preserve"> Liao, X., Chen, Y. (2005). A novel method for designing S-boxes based on chaotic maps. Chaos, Solitons &amp; Fractals, 23(2), 413-419</w:t>
      </w:r>
    </w:p>
    <w:p w:rsidR="00D82C51" w:rsidRDefault="00D82C51">
      <w:pPr>
        <w:spacing w:line="19"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Tang, G</w:t>
      </w:r>
      <w:proofErr w:type="gramStart"/>
      <w:r>
        <w:rPr>
          <w:rFonts w:ascii="Times New Roman" w:eastAsia="Times New Roman" w:hAnsi="Times New Roman"/>
        </w:rPr>
        <w:t>.,</w:t>
      </w:r>
      <w:proofErr w:type="gramEnd"/>
      <w:r>
        <w:rPr>
          <w:rFonts w:ascii="Times New Roman" w:eastAsia="Times New Roman" w:hAnsi="Times New Roman"/>
        </w:rPr>
        <w:t xml:space="preserve"> Liao, X. (2005). A method for designing dynamical S-boxes based on discretized chaotic map. Chaos, solitons &amp; fractals, 23(5), 1901-1909</w:t>
      </w:r>
    </w:p>
    <w:p w:rsidR="00D82C51" w:rsidRDefault="00D82C51">
      <w:pPr>
        <w:spacing w:line="22"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Chen, G</w:t>
      </w:r>
      <w:proofErr w:type="gramStart"/>
      <w:r>
        <w:rPr>
          <w:rFonts w:ascii="Times New Roman" w:eastAsia="Times New Roman" w:hAnsi="Times New Roman"/>
        </w:rPr>
        <w:t>.,</w:t>
      </w:r>
      <w:proofErr w:type="gramEnd"/>
      <w:r>
        <w:rPr>
          <w:rFonts w:ascii="Times New Roman" w:eastAsia="Times New Roman" w:hAnsi="Times New Roman"/>
        </w:rPr>
        <w:t xml:space="preserve"> Chen, Y., Liao, X. (2007). An extended method for obtaining S-boxes based on three-dimensional chaotic Baker maps. Chaos, solitons &amp; fractals, 31(3), 571-579</w:t>
      </w:r>
    </w:p>
    <w:p w:rsidR="00D82C51" w:rsidRDefault="00D82C51">
      <w:pPr>
        <w:spacing w:line="19" w:lineRule="exact"/>
        <w:rPr>
          <w:rFonts w:ascii="Times New Roman" w:eastAsia="Times New Roman" w:hAnsi="Times New Roman"/>
        </w:rPr>
      </w:pPr>
    </w:p>
    <w:p w:rsidR="00D82C51" w:rsidRDefault="005515C9">
      <w:pPr>
        <w:numPr>
          <w:ilvl w:val="0"/>
          <w:numId w:val="16"/>
        </w:numPr>
        <w:tabs>
          <w:tab w:val="left" w:pos="1120"/>
        </w:tabs>
        <w:spacing w:line="349" w:lineRule="auto"/>
        <w:ind w:left="1120" w:hanging="716"/>
        <w:rPr>
          <w:rFonts w:ascii="Times New Roman" w:eastAsia="Times New Roman" w:hAnsi="Times New Roman"/>
        </w:rPr>
      </w:pPr>
      <w:r>
        <w:rPr>
          <w:rFonts w:ascii="Times New Roman" w:eastAsia="Times New Roman" w:hAnsi="Times New Roman"/>
        </w:rPr>
        <w:t>Chen, G. (2008). A novel heuristic method for obtaining S-boxes. Chaos, Solitons &amp; Fractals, 36(4), 1028-1036</w:t>
      </w:r>
    </w:p>
    <w:p w:rsidR="00D82C51" w:rsidRDefault="00D82C51">
      <w:pPr>
        <w:spacing w:line="22"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Özkaynak, F</w:t>
      </w:r>
      <w:proofErr w:type="gramStart"/>
      <w:r>
        <w:rPr>
          <w:rFonts w:ascii="Times New Roman" w:eastAsia="Times New Roman" w:hAnsi="Times New Roman"/>
        </w:rPr>
        <w:t>.,</w:t>
      </w:r>
      <w:proofErr w:type="gramEnd"/>
      <w:r>
        <w:rPr>
          <w:rFonts w:ascii="Times New Roman" w:eastAsia="Times New Roman" w:hAnsi="Times New Roman"/>
        </w:rPr>
        <w:t xml:space="preserve"> Özer, A. B. (2010). A method for designing strong S-Boxes based on chaotic Lorenz system. Physics Letters A, 374(36), 3733-3738</w:t>
      </w:r>
    </w:p>
    <w:p w:rsidR="00D82C51" w:rsidRDefault="00D82C51">
      <w:pPr>
        <w:spacing w:line="19"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Wang, Y</w:t>
      </w:r>
      <w:proofErr w:type="gramStart"/>
      <w:r>
        <w:rPr>
          <w:rFonts w:ascii="Times New Roman" w:eastAsia="Times New Roman" w:hAnsi="Times New Roman"/>
        </w:rPr>
        <w:t>.,</w:t>
      </w:r>
      <w:proofErr w:type="gramEnd"/>
      <w:r>
        <w:rPr>
          <w:rFonts w:ascii="Times New Roman" w:eastAsia="Times New Roman" w:hAnsi="Times New Roman"/>
        </w:rPr>
        <w:t xml:space="preserve"> Wong, K. W., Li, C., Li, Y. (2012). A novel method to design S-box based on chaotic map and genetic algorithm. Physics Letters A, 376(6-7), 827-833</w:t>
      </w:r>
    </w:p>
    <w:p w:rsidR="00D82C51" w:rsidRDefault="00D82C51">
      <w:pPr>
        <w:spacing w:line="22" w:lineRule="exact"/>
        <w:rPr>
          <w:rFonts w:ascii="Times New Roman" w:eastAsia="Times New Roman" w:hAnsi="Times New Roman"/>
        </w:rPr>
      </w:pPr>
    </w:p>
    <w:p w:rsidR="00D82C51" w:rsidRDefault="005515C9">
      <w:pPr>
        <w:numPr>
          <w:ilvl w:val="0"/>
          <w:numId w:val="16"/>
        </w:numPr>
        <w:tabs>
          <w:tab w:val="left" w:pos="1120"/>
        </w:tabs>
        <w:spacing w:line="353" w:lineRule="auto"/>
        <w:ind w:left="1120" w:hanging="716"/>
        <w:jc w:val="both"/>
        <w:rPr>
          <w:rFonts w:ascii="Times New Roman" w:eastAsia="Times New Roman" w:hAnsi="Times New Roman"/>
        </w:rPr>
      </w:pPr>
      <w:r>
        <w:rPr>
          <w:rFonts w:ascii="Times New Roman" w:eastAsia="Times New Roman" w:hAnsi="Times New Roman"/>
        </w:rPr>
        <w:t>Khan, M</w:t>
      </w:r>
      <w:proofErr w:type="gramStart"/>
      <w:r>
        <w:rPr>
          <w:rFonts w:ascii="Times New Roman" w:eastAsia="Times New Roman" w:hAnsi="Times New Roman"/>
        </w:rPr>
        <w:t>.,</w:t>
      </w:r>
      <w:proofErr w:type="gramEnd"/>
      <w:r>
        <w:rPr>
          <w:rFonts w:ascii="Times New Roman" w:eastAsia="Times New Roman" w:hAnsi="Times New Roman"/>
        </w:rPr>
        <w:t xml:space="preserve"> Shah, T., Mahmood, H., Gondal, M. A., Hussain, I. (2012). A novel technique for the construction of strong S-boxes based on chaotic Lorenz systems. Nonlinear Dynamics, 70(3), 2303-2311</w:t>
      </w:r>
    </w:p>
    <w:p w:rsidR="00D82C51" w:rsidRDefault="00D82C51">
      <w:pPr>
        <w:spacing w:line="19"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Hussain, I</w:t>
      </w:r>
      <w:proofErr w:type="gramStart"/>
      <w:r>
        <w:rPr>
          <w:rFonts w:ascii="Times New Roman" w:eastAsia="Times New Roman" w:hAnsi="Times New Roman"/>
        </w:rPr>
        <w:t>.,</w:t>
      </w:r>
      <w:proofErr w:type="gramEnd"/>
      <w:r>
        <w:rPr>
          <w:rFonts w:ascii="Times New Roman" w:eastAsia="Times New Roman" w:hAnsi="Times New Roman"/>
        </w:rPr>
        <w:t xml:space="preserve"> Shah, T., Mahmood, H., Gondal, M. A. (2012). Construction of S8 Liu J S-boxes and their applications. Computers &amp; Mathematics with Applications, 64(8), 2450-2458</w:t>
      </w:r>
    </w:p>
    <w:p w:rsidR="00D82C51" w:rsidRDefault="00D82C51">
      <w:pPr>
        <w:spacing w:line="22" w:lineRule="exact"/>
        <w:rPr>
          <w:rFonts w:ascii="Times New Roman" w:eastAsia="Times New Roman" w:hAnsi="Times New Roman"/>
        </w:rPr>
      </w:pPr>
    </w:p>
    <w:p w:rsidR="00D82C51" w:rsidRDefault="005515C9">
      <w:pPr>
        <w:numPr>
          <w:ilvl w:val="0"/>
          <w:numId w:val="16"/>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Hussain, I</w:t>
      </w:r>
      <w:proofErr w:type="gramStart"/>
      <w:r>
        <w:rPr>
          <w:rFonts w:ascii="Times New Roman" w:eastAsia="Times New Roman" w:hAnsi="Times New Roman"/>
        </w:rPr>
        <w:t>.,</w:t>
      </w:r>
      <w:proofErr w:type="gramEnd"/>
      <w:r>
        <w:rPr>
          <w:rFonts w:ascii="Times New Roman" w:eastAsia="Times New Roman" w:hAnsi="Times New Roman"/>
        </w:rPr>
        <w:t xml:space="preserve"> Shah, T., Gondal, M. A. (2012). A novel approach for designing substitution-boxes based on nonlinear chaotic algorithm. Nonlinear Dynamics, 70(3), 1791-1794</w:t>
      </w:r>
    </w:p>
    <w:p w:rsidR="00D82C51" w:rsidRDefault="00D82C51">
      <w:pPr>
        <w:spacing w:line="26"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Khan, M</w:t>
      </w:r>
      <w:proofErr w:type="gramStart"/>
      <w:r>
        <w:rPr>
          <w:rFonts w:ascii="Times New Roman" w:eastAsia="Times New Roman" w:hAnsi="Times New Roman"/>
        </w:rPr>
        <w:t>.,</w:t>
      </w:r>
      <w:proofErr w:type="gramEnd"/>
      <w:r>
        <w:rPr>
          <w:rFonts w:ascii="Times New Roman" w:eastAsia="Times New Roman" w:hAnsi="Times New Roman"/>
        </w:rPr>
        <w:t xml:space="preserve"> Shah, T., Mahmood, H., Gondal, M. A. (2013). An efficient method for the construction of block cipher with multi-chaotic systems. Nonlinear Dynamics, 71(3), 489-492</w:t>
      </w:r>
    </w:p>
    <w:p w:rsidR="00D82C51" w:rsidRDefault="00D82C51">
      <w:pPr>
        <w:spacing w:line="19"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Özkaynak, F</w:t>
      </w:r>
      <w:proofErr w:type="gramStart"/>
      <w:r>
        <w:rPr>
          <w:rFonts w:ascii="Times New Roman" w:eastAsia="Times New Roman" w:hAnsi="Times New Roman"/>
        </w:rPr>
        <w:t>.,</w:t>
      </w:r>
      <w:proofErr w:type="gramEnd"/>
      <w:r>
        <w:rPr>
          <w:rFonts w:ascii="Times New Roman" w:eastAsia="Times New Roman" w:hAnsi="Times New Roman"/>
        </w:rPr>
        <w:t xml:space="preserve"> Yavuz, S. (2013). Designing chaotic S-boxes based on time-delay chaotic system. Nonlinear Dynamics, 74(3), 551-557</w:t>
      </w:r>
    </w:p>
    <w:p w:rsidR="00D82C51" w:rsidRDefault="00D82C51">
      <w:pPr>
        <w:spacing w:line="22"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Khan, M</w:t>
      </w:r>
      <w:proofErr w:type="gramStart"/>
      <w:r>
        <w:rPr>
          <w:rFonts w:ascii="Times New Roman" w:eastAsia="Times New Roman" w:hAnsi="Times New Roman"/>
        </w:rPr>
        <w:t>.,</w:t>
      </w:r>
      <w:proofErr w:type="gramEnd"/>
      <w:r>
        <w:rPr>
          <w:rFonts w:ascii="Times New Roman" w:eastAsia="Times New Roman" w:hAnsi="Times New Roman"/>
        </w:rPr>
        <w:t xml:space="preserve"> Shah, T., Gondal, M. A. (2013). An efficient technique for the construction of substitution box with chaotic partial differential equation. Nonlinear Dynamics, 73(3), 1795-1801</w:t>
      </w:r>
    </w:p>
    <w:p w:rsidR="00D82C51" w:rsidRDefault="00D82C51">
      <w:pPr>
        <w:spacing w:line="19"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Hussain, I</w:t>
      </w:r>
      <w:proofErr w:type="gramStart"/>
      <w:r>
        <w:rPr>
          <w:rFonts w:ascii="Times New Roman" w:eastAsia="Times New Roman" w:hAnsi="Times New Roman"/>
        </w:rPr>
        <w:t>.,</w:t>
      </w:r>
      <w:proofErr w:type="gramEnd"/>
      <w:r>
        <w:rPr>
          <w:rFonts w:ascii="Times New Roman" w:eastAsia="Times New Roman" w:hAnsi="Times New Roman"/>
        </w:rPr>
        <w:t xml:space="preserve"> Shah, T., Gondal, M. A., Mahmood, H. (2013). An efficient approach for the construction of LFT S-boxes using chaotic logistic map. Nonlinear Dynamics, 71(1-2), 133-140</w:t>
      </w:r>
    </w:p>
    <w:p w:rsidR="00D82C51" w:rsidRDefault="00D82C51">
      <w:pPr>
        <w:spacing w:line="22"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jc w:val="both"/>
        <w:rPr>
          <w:rFonts w:ascii="Times New Roman" w:eastAsia="Times New Roman" w:hAnsi="Times New Roman"/>
        </w:rPr>
      </w:pPr>
      <w:r>
        <w:rPr>
          <w:rFonts w:ascii="Times New Roman" w:eastAsia="Times New Roman" w:hAnsi="Times New Roman"/>
        </w:rPr>
        <w:t>Hussain, I</w:t>
      </w:r>
      <w:proofErr w:type="gramStart"/>
      <w:r>
        <w:rPr>
          <w:rFonts w:ascii="Times New Roman" w:eastAsia="Times New Roman" w:hAnsi="Times New Roman"/>
        </w:rPr>
        <w:t>.,</w:t>
      </w:r>
      <w:proofErr w:type="gramEnd"/>
      <w:r>
        <w:rPr>
          <w:rFonts w:ascii="Times New Roman" w:eastAsia="Times New Roman" w:hAnsi="Times New Roman"/>
        </w:rPr>
        <w:t xml:space="preserve"> Shah, T., Gondal, M. A., Mahmood, H. (2013). Efficient method for designing chaotic S-boxes based on generalized Baker’s map and TDERC chaotic sequence. Nonlinear Dynamics,</w:t>
      </w:r>
    </w:p>
    <w:p w:rsidR="00D82C51" w:rsidRDefault="00D82C51">
      <w:pPr>
        <w:spacing w:line="9" w:lineRule="exact"/>
        <w:rPr>
          <w:rFonts w:ascii="Times New Roman" w:eastAsia="Times New Roman" w:hAnsi="Times New Roman"/>
        </w:rPr>
      </w:pPr>
    </w:p>
    <w:p w:rsidR="00D82C51" w:rsidRDefault="005515C9">
      <w:pPr>
        <w:spacing w:line="0" w:lineRule="atLeast"/>
        <w:ind w:left="1120"/>
        <w:rPr>
          <w:rFonts w:ascii="Times New Roman" w:eastAsia="Times New Roman" w:hAnsi="Times New Roman"/>
        </w:rPr>
      </w:pPr>
      <w:r>
        <w:rPr>
          <w:rFonts w:ascii="Times New Roman" w:eastAsia="Times New Roman" w:hAnsi="Times New Roman"/>
        </w:rPr>
        <w:t>74(1-2), 271-275</w:t>
      </w:r>
    </w:p>
    <w:p w:rsidR="00D82C51" w:rsidRDefault="00D82C51">
      <w:pPr>
        <w:spacing w:line="127" w:lineRule="exact"/>
        <w:rPr>
          <w:rFonts w:ascii="Times New Roman" w:eastAsia="Times New Roman" w:hAnsi="Times New Roman"/>
        </w:rPr>
      </w:pPr>
    </w:p>
    <w:p w:rsidR="00D82C51" w:rsidRDefault="005515C9">
      <w:pPr>
        <w:numPr>
          <w:ilvl w:val="0"/>
          <w:numId w:val="16"/>
        </w:numPr>
        <w:tabs>
          <w:tab w:val="left" w:pos="1120"/>
        </w:tabs>
        <w:spacing w:line="354" w:lineRule="auto"/>
        <w:ind w:left="1120" w:hanging="716"/>
        <w:jc w:val="both"/>
        <w:rPr>
          <w:rFonts w:ascii="Times New Roman" w:eastAsia="Times New Roman" w:hAnsi="Times New Roman"/>
        </w:rPr>
      </w:pPr>
      <w:r>
        <w:rPr>
          <w:rFonts w:ascii="Times New Roman" w:eastAsia="Times New Roman" w:hAnsi="Times New Roman"/>
        </w:rPr>
        <w:t>Hussain, I</w:t>
      </w:r>
      <w:proofErr w:type="gramStart"/>
      <w:r>
        <w:rPr>
          <w:rFonts w:ascii="Times New Roman" w:eastAsia="Times New Roman" w:hAnsi="Times New Roman"/>
        </w:rPr>
        <w:t>.,</w:t>
      </w:r>
      <w:proofErr w:type="gramEnd"/>
      <w:r>
        <w:rPr>
          <w:rFonts w:ascii="Times New Roman" w:eastAsia="Times New Roman" w:hAnsi="Times New Roman"/>
        </w:rPr>
        <w:t xml:space="preserve"> Shah, T., Gondal, M. A., Mahmood, H. (2013). A novel method for designing nonlinear component for block cipher based on TD-ERCS chaotic sequence. Nonlinear Dynamics, 73(1-2), 633-637</w:t>
      </w:r>
    </w:p>
    <w:p w:rsidR="00D82C51" w:rsidRDefault="00D82C51">
      <w:pPr>
        <w:spacing w:line="16" w:lineRule="exact"/>
        <w:rPr>
          <w:rFonts w:ascii="Times New Roman" w:eastAsia="Times New Roman" w:hAnsi="Times New Roman"/>
        </w:rPr>
      </w:pPr>
    </w:p>
    <w:p w:rsidR="00D82C51" w:rsidRDefault="005515C9">
      <w:pPr>
        <w:numPr>
          <w:ilvl w:val="0"/>
          <w:numId w:val="16"/>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Khan, M</w:t>
      </w:r>
      <w:proofErr w:type="gramStart"/>
      <w:r>
        <w:rPr>
          <w:rFonts w:ascii="Times New Roman" w:eastAsia="Times New Roman" w:hAnsi="Times New Roman"/>
        </w:rPr>
        <w:t>.,</w:t>
      </w:r>
      <w:proofErr w:type="gramEnd"/>
      <w:r>
        <w:rPr>
          <w:rFonts w:ascii="Times New Roman" w:eastAsia="Times New Roman" w:hAnsi="Times New Roman"/>
        </w:rPr>
        <w:t xml:space="preserve"> Shah, T. (2014). A construction of novel chaos base nonlinear component of block cipher. Nonlinear Dynamics, 76(1), 377-382</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87424" behindDoc="1" locked="0" layoutInCell="1" allowOverlap="1">
            <wp:simplePos x="0" y="0"/>
            <wp:positionH relativeFrom="column">
              <wp:posOffset>355600</wp:posOffset>
            </wp:positionH>
            <wp:positionV relativeFrom="paragraph">
              <wp:posOffset>-5634990</wp:posOffset>
            </wp:positionV>
            <wp:extent cx="4699000" cy="1854200"/>
            <wp:effectExtent l="0" t="0" r="6350" b="0"/>
            <wp:wrapNone/>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45"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40</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5" w:lineRule="exact"/>
        <w:rPr>
          <w:rFonts w:ascii="Times New Roman" w:eastAsia="Times New Roman" w:hAnsi="Times New Roman"/>
        </w:rPr>
      </w:pPr>
      <w:bookmarkStart w:id="53" w:name="page53"/>
      <w:bookmarkEnd w:id="53"/>
    </w:p>
    <w:p w:rsidR="00D82C51" w:rsidRDefault="005515C9">
      <w:pPr>
        <w:numPr>
          <w:ilvl w:val="0"/>
          <w:numId w:val="17"/>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Lambić, D. (2014). A novel method of S-box design based on chaotic map and composition method. Chaos, Solitons &amp; Fractals, 58, 16-21</w:t>
      </w:r>
    </w:p>
    <w:p w:rsidR="00D82C51" w:rsidRDefault="00D82C51">
      <w:pPr>
        <w:spacing w:line="25" w:lineRule="exact"/>
        <w:rPr>
          <w:rFonts w:ascii="Times New Roman" w:eastAsia="Times New Roman" w:hAnsi="Times New Roman"/>
        </w:rPr>
      </w:pPr>
    </w:p>
    <w:p w:rsidR="00D82C51" w:rsidRDefault="005515C9">
      <w:pPr>
        <w:numPr>
          <w:ilvl w:val="0"/>
          <w:numId w:val="17"/>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Liu, H</w:t>
      </w:r>
      <w:proofErr w:type="gramStart"/>
      <w:r>
        <w:rPr>
          <w:rFonts w:ascii="Times New Roman" w:eastAsia="Times New Roman" w:hAnsi="Times New Roman"/>
        </w:rPr>
        <w:t>.,</w:t>
      </w:r>
      <w:proofErr w:type="gramEnd"/>
      <w:r>
        <w:rPr>
          <w:rFonts w:ascii="Times New Roman" w:eastAsia="Times New Roman" w:hAnsi="Times New Roman"/>
        </w:rPr>
        <w:t xml:space="preserve"> Kadir, A., Niu, Y. (2014). Chaos-based color image block encryption scheme using S-box. AEU-international Journal of Electronics and Communications, 68(7), 676-686</w:t>
      </w:r>
    </w:p>
    <w:p w:rsidR="00D82C51" w:rsidRDefault="00D82C51">
      <w:pPr>
        <w:spacing w:line="22" w:lineRule="exact"/>
        <w:rPr>
          <w:rFonts w:ascii="Times New Roman" w:eastAsia="Times New Roman" w:hAnsi="Times New Roman"/>
        </w:rPr>
      </w:pPr>
    </w:p>
    <w:p w:rsidR="00D82C51" w:rsidRDefault="005515C9">
      <w:pPr>
        <w:numPr>
          <w:ilvl w:val="0"/>
          <w:numId w:val="17"/>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Zhang, X</w:t>
      </w:r>
      <w:proofErr w:type="gramStart"/>
      <w:r>
        <w:rPr>
          <w:rFonts w:ascii="Times New Roman" w:eastAsia="Times New Roman" w:hAnsi="Times New Roman"/>
        </w:rPr>
        <w:t>.,</w:t>
      </w:r>
      <w:proofErr w:type="gramEnd"/>
      <w:r>
        <w:rPr>
          <w:rFonts w:ascii="Times New Roman" w:eastAsia="Times New Roman" w:hAnsi="Times New Roman"/>
        </w:rPr>
        <w:t xml:space="preserve"> Zhao, Z., Wang, J. (2014). Chaotic image encryption based on circular substitution box and key stream buffer. Signal Processing: Image Communication, 29(8), 902-913</w:t>
      </w:r>
    </w:p>
    <w:p w:rsidR="00D82C51" w:rsidRDefault="00D82C51">
      <w:pPr>
        <w:spacing w:line="25" w:lineRule="exact"/>
        <w:rPr>
          <w:rFonts w:ascii="Times New Roman" w:eastAsia="Times New Roman" w:hAnsi="Times New Roman"/>
        </w:rPr>
      </w:pPr>
    </w:p>
    <w:p w:rsidR="00D82C51" w:rsidRDefault="005515C9">
      <w:pPr>
        <w:numPr>
          <w:ilvl w:val="0"/>
          <w:numId w:val="17"/>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Liu, G</w:t>
      </w:r>
      <w:proofErr w:type="gramStart"/>
      <w:r>
        <w:rPr>
          <w:rFonts w:ascii="Times New Roman" w:eastAsia="Times New Roman" w:hAnsi="Times New Roman"/>
        </w:rPr>
        <w:t>.,</w:t>
      </w:r>
      <w:proofErr w:type="gramEnd"/>
      <w:r>
        <w:rPr>
          <w:rFonts w:ascii="Times New Roman" w:eastAsia="Times New Roman" w:hAnsi="Times New Roman"/>
        </w:rPr>
        <w:t xml:space="preserve"> Yang, W., Liu, W., Dai, Y. (2015). Designing S-boxes based on 3-D four-wing autonomous chaotic system. Nonlinear Dynamics, 82(4), 1867-1877</w:t>
      </w:r>
    </w:p>
    <w:p w:rsidR="00D82C51" w:rsidRDefault="00D82C51">
      <w:pPr>
        <w:spacing w:line="22" w:lineRule="exact"/>
        <w:rPr>
          <w:rFonts w:ascii="Times New Roman" w:eastAsia="Times New Roman" w:hAnsi="Times New Roman"/>
        </w:rPr>
      </w:pPr>
    </w:p>
    <w:p w:rsidR="00D82C51" w:rsidRDefault="005515C9">
      <w:pPr>
        <w:numPr>
          <w:ilvl w:val="0"/>
          <w:numId w:val="17"/>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Ahmad, M</w:t>
      </w:r>
      <w:proofErr w:type="gramStart"/>
      <w:r>
        <w:rPr>
          <w:rFonts w:ascii="Times New Roman" w:eastAsia="Times New Roman" w:hAnsi="Times New Roman"/>
        </w:rPr>
        <w:t>.,</w:t>
      </w:r>
      <w:proofErr w:type="gramEnd"/>
      <w:r>
        <w:rPr>
          <w:rFonts w:ascii="Times New Roman" w:eastAsia="Times New Roman" w:hAnsi="Times New Roman"/>
        </w:rPr>
        <w:t xml:space="preserve"> Bhatia, D., Hassan, Y. (2015). A novel ant colony optimization based scheme for substitution box design. Procedia Computer Science, 57(2015), 572-580</w:t>
      </w:r>
    </w:p>
    <w:p w:rsidR="00D82C51" w:rsidRDefault="00D82C51">
      <w:pPr>
        <w:spacing w:line="25" w:lineRule="exact"/>
        <w:rPr>
          <w:rFonts w:ascii="Times New Roman" w:eastAsia="Times New Roman" w:hAnsi="Times New Roman"/>
        </w:rPr>
      </w:pPr>
    </w:p>
    <w:p w:rsidR="00D82C51" w:rsidRDefault="005515C9">
      <w:pPr>
        <w:numPr>
          <w:ilvl w:val="0"/>
          <w:numId w:val="17"/>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Khan, M</w:t>
      </w:r>
      <w:proofErr w:type="gramStart"/>
      <w:r>
        <w:rPr>
          <w:rFonts w:ascii="Times New Roman" w:eastAsia="Times New Roman" w:hAnsi="Times New Roman"/>
        </w:rPr>
        <w:t>.,</w:t>
      </w:r>
      <w:proofErr w:type="gramEnd"/>
      <w:r>
        <w:rPr>
          <w:rFonts w:ascii="Times New Roman" w:eastAsia="Times New Roman" w:hAnsi="Times New Roman"/>
        </w:rPr>
        <w:t xml:space="preserve"> Shah, T. (2015). An efficient construction of substitution box with fractional chaotic system. Signal, Image and Video Processing, 9(6), 1335-1338</w:t>
      </w:r>
    </w:p>
    <w:p w:rsidR="00D82C51" w:rsidRDefault="00D82C51">
      <w:pPr>
        <w:spacing w:line="22" w:lineRule="exact"/>
        <w:rPr>
          <w:rFonts w:ascii="Times New Roman" w:eastAsia="Times New Roman" w:hAnsi="Times New Roman"/>
        </w:rPr>
      </w:pPr>
    </w:p>
    <w:p w:rsidR="00D82C51" w:rsidRDefault="005515C9">
      <w:pPr>
        <w:numPr>
          <w:ilvl w:val="0"/>
          <w:numId w:val="17"/>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Khan, M</w:t>
      </w:r>
      <w:proofErr w:type="gramStart"/>
      <w:r>
        <w:rPr>
          <w:rFonts w:ascii="Times New Roman" w:eastAsia="Times New Roman" w:hAnsi="Times New Roman"/>
        </w:rPr>
        <w:t>.,</w:t>
      </w:r>
      <w:proofErr w:type="gramEnd"/>
      <w:r>
        <w:rPr>
          <w:rFonts w:ascii="Times New Roman" w:eastAsia="Times New Roman" w:hAnsi="Times New Roman"/>
        </w:rPr>
        <w:t xml:space="preserve"> Shah, T., Batool, S. I. (2016). A new implementation of chaotic S-boxes in CAPTCHA. Signal, Image and Video Processing, 10(2), 293-300</w:t>
      </w:r>
    </w:p>
    <w:p w:rsidR="00D82C51" w:rsidRDefault="00D82C51">
      <w:pPr>
        <w:spacing w:line="25" w:lineRule="exact"/>
        <w:rPr>
          <w:rFonts w:ascii="Times New Roman" w:eastAsia="Times New Roman" w:hAnsi="Times New Roman"/>
        </w:rPr>
      </w:pPr>
    </w:p>
    <w:p w:rsidR="00D82C51" w:rsidRDefault="005515C9">
      <w:pPr>
        <w:numPr>
          <w:ilvl w:val="0"/>
          <w:numId w:val="17"/>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Lambić, D. (2017). A novel method of S-box design based on discrete chaotic map. Nonlinear Dynamics, 87(4), 2407-2413</w:t>
      </w:r>
    </w:p>
    <w:p w:rsidR="00D82C51" w:rsidRDefault="00D82C51">
      <w:pPr>
        <w:spacing w:line="22" w:lineRule="exact"/>
        <w:rPr>
          <w:rFonts w:ascii="Times New Roman" w:eastAsia="Times New Roman" w:hAnsi="Times New Roman"/>
        </w:rPr>
      </w:pPr>
    </w:p>
    <w:p w:rsidR="00D82C51" w:rsidRDefault="005515C9">
      <w:pPr>
        <w:numPr>
          <w:ilvl w:val="0"/>
          <w:numId w:val="17"/>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Farah, T</w:t>
      </w:r>
      <w:proofErr w:type="gramStart"/>
      <w:r>
        <w:rPr>
          <w:rFonts w:ascii="Times New Roman" w:eastAsia="Times New Roman" w:hAnsi="Times New Roman"/>
        </w:rPr>
        <w:t>.,</w:t>
      </w:r>
      <w:proofErr w:type="gramEnd"/>
      <w:r>
        <w:rPr>
          <w:rFonts w:ascii="Times New Roman" w:eastAsia="Times New Roman" w:hAnsi="Times New Roman"/>
        </w:rPr>
        <w:t xml:space="preserve"> Rhouma, R., Belghith, S. (2017). A novel method for designing S-box based on chaotic map and Teaching–Learning-Based Optimization. Nonlinear Dynamics, 88(2), 1059-1074</w:t>
      </w:r>
    </w:p>
    <w:p w:rsidR="00D82C51" w:rsidRDefault="00D82C51">
      <w:pPr>
        <w:spacing w:line="25" w:lineRule="exact"/>
        <w:rPr>
          <w:rFonts w:ascii="Times New Roman" w:eastAsia="Times New Roman" w:hAnsi="Times New Roman"/>
        </w:rPr>
      </w:pPr>
    </w:p>
    <w:p w:rsidR="00D82C51" w:rsidRDefault="005515C9">
      <w:pPr>
        <w:numPr>
          <w:ilvl w:val="0"/>
          <w:numId w:val="17"/>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Özkaynak, F</w:t>
      </w:r>
      <w:proofErr w:type="gramStart"/>
      <w:r>
        <w:rPr>
          <w:rFonts w:ascii="Times New Roman" w:eastAsia="Times New Roman" w:hAnsi="Times New Roman"/>
        </w:rPr>
        <w:t>.,</w:t>
      </w:r>
      <w:proofErr w:type="gramEnd"/>
      <w:r>
        <w:rPr>
          <w:rFonts w:ascii="Times New Roman" w:eastAsia="Times New Roman" w:hAnsi="Times New Roman"/>
        </w:rPr>
        <w:t xml:space="preserve"> Çelik, V., Özer, A. B. (2017). A new S-box construction method based on the fractional-order chaotic Chen system. Signal, Image and Video Processing, 11(4), 659-664</w:t>
      </w:r>
    </w:p>
    <w:p w:rsidR="00D82C51" w:rsidRDefault="00D82C51">
      <w:pPr>
        <w:spacing w:line="22" w:lineRule="exact"/>
        <w:rPr>
          <w:rFonts w:ascii="Times New Roman" w:eastAsia="Times New Roman" w:hAnsi="Times New Roman"/>
        </w:rPr>
      </w:pPr>
    </w:p>
    <w:p w:rsidR="00D82C51" w:rsidRDefault="005515C9">
      <w:pPr>
        <w:numPr>
          <w:ilvl w:val="0"/>
          <w:numId w:val="17"/>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Belazi, A</w:t>
      </w:r>
      <w:proofErr w:type="gramStart"/>
      <w:r>
        <w:rPr>
          <w:rFonts w:ascii="Times New Roman" w:eastAsia="Times New Roman" w:hAnsi="Times New Roman"/>
        </w:rPr>
        <w:t>.,</w:t>
      </w:r>
      <w:proofErr w:type="gramEnd"/>
      <w:r>
        <w:rPr>
          <w:rFonts w:ascii="Times New Roman" w:eastAsia="Times New Roman" w:hAnsi="Times New Roman"/>
        </w:rPr>
        <w:t xml:space="preserve"> Abd El-Latif, A. A. (2017). A simple yet efficient S-box method based on chaotic sine map. Optik, 130, 1438-1444</w:t>
      </w:r>
    </w:p>
    <w:p w:rsidR="00D82C51" w:rsidRDefault="00D82C51">
      <w:pPr>
        <w:spacing w:line="26" w:lineRule="exact"/>
        <w:rPr>
          <w:rFonts w:ascii="Times New Roman" w:eastAsia="Times New Roman" w:hAnsi="Times New Roman"/>
        </w:rPr>
      </w:pPr>
    </w:p>
    <w:p w:rsidR="00D82C51" w:rsidRDefault="005515C9">
      <w:pPr>
        <w:numPr>
          <w:ilvl w:val="0"/>
          <w:numId w:val="17"/>
        </w:numPr>
        <w:tabs>
          <w:tab w:val="left" w:pos="1120"/>
        </w:tabs>
        <w:spacing w:line="353" w:lineRule="auto"/>
        <w:ind w:left="1120" w:right="20" w:hanging="716"/>
        <w:jc w:val="both"/>
        <w:rPr>
          <w:rFonts w:ascii="Times New Roman" w:eastAsia="Times New Roman" w:hAnsi="Times New Roman"/>
        </w:rPr>
      </w:pPr>
      <w:r>
        <w:rPr>
          <w:rFonts w:ascii="Times New Roman" w:eastAsia="Times New Roman" w:hAnsi="Times New Roman"/>
        </w:rPr>
        <w:t>Belazi, A</w:t>
      </w:r>
      <w:proofErr w:type="gramStart"/>
      <w:r>
        <w:rPr>
          <w:rFonts w:ascii="Times New Roman" w:eastAsia="Times New Roman" w:hAnsi="Times New Roman"/>
        </w:rPr>
        <w:t>.,</w:t>
      </w:r>
      <w:proofErr w:type="gramEnd"/>
      <w:r>
        <w:rPr>
          <w:rFonts w:ascii="Times New Roman" w:eastAsia="Times New Roman" w:hAnsi="Times New Roman"/>
        </w:rPr>
        <w:t xml:space="preserve"> Abd El-Latif, A. A., Diaconu, A. V., Rhouma, R., Belghith, S. (2017). Chaos-based partial image encryption scheme based on linear fractional and </w:t>
      </w:r>
      <w:proofErr w:type="gramStart"/>
      <w:r>
        <w:rPr>
          <w:rFonts w:ascii="Times New Roman" w:eastAsia="Times New Roman" w:hAnsi="Times New Roman"/>
        </w:rPr>
        <w:t>lifting</w:t>
      </w:r>
      <w:proofErr w:type="gramEnd"/>
      <w:r>
        <w:rPr>
          <w:rFonts w:ascii="Times New Roman" w:eastAsia="Times New Roman" w:hAnsi="Times New Roman"/>
        </w:rPr>
        <w:t xml:space="preserve"> wavelet transforms. Optics and Lasers in Engineering, 88, 37-50</w:t>
      </w:r>
    </w:p>
    <w:p w:rsidR="00D82C51" w:rsidRDefault="00D82C51">
      <w:pPr>
        <w:spacing w:line="19" w:lineRule="exact"/>
        <w:rPr>
          <w:rFonts w:ascii="Times New Roman" w:eastAsia="Times New Roman" w:hAnsi="Times New Roman"/>
        </w:rPr>
      </w:pPr>
    </w:p>
    <w:p w:rsidR="00D82C51" w:rsidRDefault="005515C9">
      <w:pPr>
        <w:numPr>
          <w:ilvl w:val="0"/>
          <w:numId w:val="17"/>
        </w:numPr>
        <w:tabs>
          <w:tab w:val="left" w:pos="1120"/>
        </w:tabs>
        <w:spacing w:line="349" w:lineRule="auto"/>
        <w:ind w:left="1120" w:hanging="716"/>
        <w:rPr>
          <w:rFonts w:ascii="Times New Roman" w:eastAsia="Times New Roman" w:hAnsi="Times New Roman"/>
        </w:rPr>
      </w:pPr>
      <w:r>
        <w:rPr>
          <w:rFonts w:ascii="Times New Roman" w:eastAsia="Times New Roman" w:hAnsi="Times New Roman"/>
        </w:rPr>
        <w:t>Belazi, A</w:t>
      </w:r>
      <w:proofErr w:type="gramStart"/>
      <w:r>
        <w:rPr>
          <w:rFonts w:ascii="Times New Roman" w:eastAsia="Times New Roman" w:hAnsi="Times New Roman"/>
        </w:rPr>
        <w:t>.,</w:t>
      </w:r>
      <w:proofErr w:type="gramEnd"/>
      <w:r>
        <w:rPr>
          <w:rFonts w:ascii="Times New Roman" w:eastAsia="Times New Roman" w:hAnsi="Times New Roman"/>
        </w:rPr>
        <w:t xml:space="preserve"> Khan, M., Abd El-Latif, A. A., Belghith, S. (2017). Efficient cryptosystem approaches: S-boxes and permutation–substitution-based encryption. Nonlinear Dynamics, 87(1), 337-361</w:t>
      </w:r>
    </w:p>
    <w:p w:rsidR="00D82C51" w:rsidRDefault="00D82C51">
      <w:pPr>
        <w:spacing w:line="22" w:lineRule="exact"/>
        <w:rPr>
          <w:rFonts w:ascii="Times New Roman" w:eastAsia="Times New Roman" w:hAnsi="Times New Roman"/>
        </w:rPr>
      </w:pPr>
    </w:p>
    <w:p w:rsidR="00D82C51" w:rsidRDefault="005515C9">
      <w:pPr>
        <w:numPr>
          <w:ilvl w:val="0"/>
          <w:numId w:val="17"/>
        </w:numPr>
        <w:tabs>
          <w:tab w:val="left" w:pos="1120"/>
        </w:tabs>
        <w:spacing w:line="353" w:lineRule="auto"/>
        <w:ind w:left="1120" w:right="20" w:hanging="716"/>
        <w:jc w:val="both"/>
        <w:rPr>
          <w:rFonts w:ascii="Times New Roman" w:eastAsia="Times New Roman" w:hAnsi="Times New Roman"/>
        </w:rPr>
      </w:pPr>
      <w:r>
        <w:rPr>
          <w:rFonts w:ascii="Times New Roman" w:eastAsia="Times New Roman" w:hAnsi="Times New Roman"/>
        </w:rPr>
        <w:t>Çavuşoğlu, Ü</w:t>
      </w:r>
      <w:proofErr w:type="gramStart"/>
      <w:r>
        <w:rPr>
          <w:rFonts w:ascii="Times New Roman" w:eastAsia="Times New Roman" w:hAnsi="Times New Roman"/>
        </w:rPr>
        <w:t>.,</w:t>
      </w:r>
      <w:proofErr w:type="gramEnd"/>
      <w:r>
        <w:rPr>
          <w:rFonts w:ascii="Times New Roman" w:eastAsia="Times New Roman" w:hAnsi="Times New Roman"/>
        </w:rPr>
        <w:t xml:space="preserve"> Zengin, A., Pehlivan, I., Kaçar, S. (2017). A novel approach for strong S-Box generation algorithm design based on chaotic scaled Zhongtang system. Nonlinear Dynamics, 87(2), 1081-1094</w:t>
      </w:r>
    </w:p>
    <w:p w:rsidR="00D82C51" w:rsidRDefault="00D82C51">
      <w:pPr>
        <w:spacing w:line="19" w:lineRule="exact"/>
        <w:rPr>
          <w:rFonts w:ascii="Times New Roman" w:eastAsia="Times New Roman" w:hAnsi="Times New Roman"/>
        </w:rPr>
      </w:pPr>
    </w:p>
    <w:p w:rsidR="00D82C51" w:rsidRDefault="005515C9">
      <w:pPr>
        <w:numPr>
          <w:ilvl w:val="0"/>
          <w:numId w:val="17"/>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ul Islam, F</w:t>
      </w:r>
      <w:proofErr w:type="gramStart"/>
      <w:r>
        <w:rPr>
          <w:rFonts w:ascii="Times New Roman" w:eastAsia="Times New Roman" w:hAnsi="Times New Roman"/>
        </w:rPr>
        <w:t>.,</w:t>
      </w:r>
      <w:proofErr w:type="gramEnd"/>
      <w:r>
        <w:rPr>
          <w:rFonts w:ascii="Times New Roman" w:eastAsia="Times New Roman" w:hAnsi="Times New Roman"/>
        </w:rPr>
        <w:t xml:space="preserve"> Liu, G. (2017). Designing S-box based on 4D-4wing hyperchaotic system. 3D Research, 8(1), 9</w:t>
      </w:r>
    </w:p>
    <w:p w:rsidR="00D82C51" w:rsidRDefault="00D82C51">
      <w:pPr>
        <w:spacing w:line="19" w:lineRule="exact"/>
        <w:rPr>
          <w:rFonts w:ascii="Times New Roman" w:eastAsia="Times New Roman" w:hAnsi="Times New Roman"/>
        </w:rPr>
      </w:pPr>
    </w:p>
    <w:p w:rsidR="00D82C51" w:rsidRDefault="005515C9">
      <w:pPr>
        <w:numPr>
          <w:ilvl w:val="0"/>
          <w:numId w:val="17"/>
        </w:numPr>
        <w:tabs>
          <w:tab w:val="left" w:pos="1120"/>
        </w:tabs>
        <w:spacing w:line="355" w:lineRule="auto"/>
        <w:ind w:left="1120" w:right="20" w:hanging="716"/>
        <w:jc w:val="both"/>
        <w:rPr>
          <w:rFonts w:ascii="Times New Roman" w:eastAsia="Times New Roman" w:hAnsi="Times New Roman"/>
        </w:rPr>
      </w:pPr>
      <w:r>
        <w:rPr>
          <w:rFonts w:ascii="Times New Roman" w:eastAsia="Times New Roman" w:hAnsi="Times New Roman"/>
        </w:rPr>
        <w:t xml:space="preserve">Özkaynak, F. (2017, September). From biometric </w:t>
      </w:r>
      <w:proofErr w:type="gramStart"/>
      <w:r>
        <w:rPr>
          <w:rFonts w:ascii="Times New Roman" w:eastAsia="Times New Roman" w:hAnsi="Times New Roman"/>
        </w:rPr>
        <w:t>data</w:t>
      </w:r>
      <w:proofErr w:type="gramEnd"/>
      <w:r>
        <w:rPr>
          <w:rFonts w:ascii="Times New Roman" w:eastAsia="Times New Roman" w:hAnsi="Times New Roman"/>
        </w:rPr>
        <w:t xml:space="preserve"> to cryptographic primitives: A new method for generation of substitution boxes. In Proceedings of the 2017 International Conference on Biomedical Engineering and Bioinformatics (pp. 27-33)</w:t>
      </w:r>
    </w:p>
    <w:p w:rsidR="00D82C51" w:rsidRDefault="00D82C51">
      <w:pPr>
        <w:spacing w:line="16" w:lineRule="exact"/>
        <w:rPr>
          <w:rFonts w:ascii="Times New Roman" w:eastAsia="Times New Roman" w:hAnsi="Times New Roman"/>
        </w:rPr>
      </w:pPr>
    </w:p>
    <w:p w:rsidR="00D82C51" w:rsidRDefault="005515C9">
      <w:pPr>
        <w:numPr>
          <w:ilvl w:val="0"/>
          <w:numId w:val="17"/>
        </w:numPr>
        <w:tabs>
          <w:tab w:val="left" w:pos="1120"/>
        </w:tabs>
        <w:spacing w:line="353" w:lineRule="auto"/>
        <w:ind w:left="1120" w:hanging="716"/>
        <w:jc w:val="both"/>
        <w:rPr>
          <w:rFonts w:ascii="Times New Roman" w:eastAsia="Times New Roman" w:hAnsi="Times New Roman"/>
        </w:rPr>
      </w:pPr>
      <w:r>
        <w:rPr>
          <w:rFonts w:ascii="Times New Roman" w:eastAsia="Times New Roman" w:hAnsi="Times New Roman"/>
        </w:rPr>
        <w:t>Ahmed, H. A</w:t>
      </w:r>
      <w:proofErr w:type="gramStart"/>
      <w:r>
        <w:rPr>
          <w:rFonts w:ascii="Times New Roman" w:eastAsia="Times New Roman" w:hAnsi="Times New Roman"/>
        </w:rPr>
        <w:t>.,</w:t>
      </w:r>
      <w:proofErr w:type="gramEnd"/>
      <w:r>
        <w:rPr>
          <w:rFonts w:ascii="Times New Roman" w:eastAsia="Times New Roman" w:hAnsi="Times New Roman"/>
        </w:rPr>
        <w:t xml:space="preserve"> Zolkipli, M. F., Ahmad, M. (2019). A novel efficient substitution-box design based on firefly algorithm and discrete chaotic map. Neural Computing and Applications, 31(11), 7201-7210.</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88448" behindDoc="1" locked="0" layoutInCell="1" allowOverlap="1">
            <wp:simplePos x="0" y="0"/>
            <wp:positionH relativeFrom="column">
              <wp:posOffset>355600</wp:posOffset>
            </wp:positionH>
            <wp:positionV relativeFrom="paragraph">
              <wp:posOffset>-5636260</wp:posOffset>
            </wp:positionV>
            <wp:extent cx="4699000" cy="1854200"/>
            <wp:effectExtent l="0" t="0" r="6350" b="0"/>
            <wp:wrapNone/>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42"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41</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5" w:lineRule="exact"/>
        <w:rPr>
          <w:rFonts w:ascii="Times New Roman" w:eastAsia="Times New Roman" w:hAnsi="Times New Roman"/>
        </w:rPr>
      </w:pPr>
      <w:bookmarkStart w:id="54" w:name="page54"/>
      <w:bookmarkEnd w:id="54"/>
    </w:p>
    <w:p w:rsidR="00D82C51" w:rsidRDefault="005515C9">
      <w:pPr>
        <w:numPr>
          <w:ilvl w:val="0"/>
          <w:numId w:val="18"/>
        </w:numPr>
        <w:tabs>
          <w:tab w:val="left" w:pos="1120"/>
        </w:tabs>
        <w:spacing w:line="346" w:lineRule="auto"/>
        <w:ind w:left="1120" w:right="20" w:hanging="716"/>
        <w:rPr>
          <w:rFonts w:ascii="Times New Roman" w:eastAsia="Times New Roman" w:hAnsi="Times New Roman"/>
        </w:rPr>
      </w:pPr>
      <w:r>
        <w:rPr>
          <w:rFonts w:ascii="Times New Roman" w:eastAsia="Times New Roman" w:hAnsi="Times New Roman"/>
        </w:rPr>
        <w:t>Ye, T</w:t>
      </w:r>
      <w:proofErr w:type="gramStart"/>
      <w:r>
        <w:rPr>
          <w:rFonts w:ascii="Times New Roman" w:eastAsia="Times New Roman" w:hAnsi="Times New Roman"/>
        </w:rPr>
        <w:t>.,</w:t>
      </w:r>
      <w:proofErr w:type="gramEnd"/>
      <w:r>
        <w:rPr>
          <w:rFonts w:ascii="Times New Roman" w:eastAsia="Times New Roman" w:hAnsi="Times New Roman"/>
        </w:rPr>
        <w:t xml:space="preserve"> Zhimao, L. (2018). Chaotic S-box: Six-dimensional fractional Lorenz–Duffing chaotic system and O-shaped path scrambling. Nonlinear Dynamics, 94(3), 2115-2126</w:t>
      </w:r>
    </w:p>
    <w:p w:rsidR="00D82C51" w:rsidRDefault="00D82C51">
      <w:pPr>
        <w:spacing w:line="25" w:lineRule="exact"/>
        <w:rPr>
          <w:rFonts w:ascii="Times New Roman" w:eastAsia="Times New Roman" w:hAnsi="Times New Roman"/>
        </w:rPr>
      </w:pPr>
    </w:p>
    <w:p w:rsidR="00D82C51" w:rsidRDefault="005515C9">
      <w:pPr>
        <w:numPr>
          <w:ilvl w:val="0"/>
          <w:numId w:val="18"/>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Çavuşoğlu, Ü</w:t>
      </w:r>
      <w:proofErr w:type="gramStart"/>
      <w:r>
        <w:rPr>
          <w:rFonts w:ascii="Times New Roman" w:eastAsia="Times New Roman" w:hAnsi="Times New Roman"/>
        </w:rPr>
        <w:t>.,</w:t>
      </w:r>
      <w:proofErr w:type="gramEnd"/>
      <w:r>
        <w:rPr>
          <w:rFonts w:ascii="Times New Roman" w:eastAsia="Times New Roman" w:hAnsi="Times New Roman"/>
        </w:rPr>
        <w:t xml:space="preserve"> Kaçar, S., Zengin, A., Pehlivan, I. (2018). A novel hybrid encryption algorithm based on chaos and S-AES algorithm. Nonlinear Dynamics, 92(4), 1745-1759</w:t>
      </w:r>
    </w:p>
    <w:p w:rsidR="00D82C51" w:rsidRDefault="00D82C51">
      <w:pPr>
        <w:spacing w:line="22" w:lineRule="exact"/>
        <w:rPr>
          <w:rFonts w:ascii="Times New Roman" w:eastAsia="Times New Roman" w:hAnsi="Times New Roman"/>
        </w:rPr>
      </w:pPr>
    </w:p>
    <w:p w:rsidR="00D82C51" w:rsidRDefault="005515C9">
      <w:pPr>
        <w:numPr>
          <w:ilvl w:val="0"/>
          <w:numId w:val="18"/>
        </w:numPr>
        <w:tabs>
          <w:tab w:val="left" w:pos="1120"/>
        </w:tabs>
        <w:spacing w:line="353" w:lineRule="auto"/>
        <w:ind w:left="1120" w:right="20" w:hanging="716"/>
        <w:jc w:val="both"/>
        <w:rPr>
          <w:rFonts w:ascii="Times New Roman" w:eastAsia="Times New Roman" w:hAnsi="Times New Roman"/>
        </w:rPr>
      </w:pPr>
      <w:r>
        <w:rPr>
          <w:rFonts w:ascii="Times New Roman" w:eastAsia="Times New Roman" w:hAnsi="Times New Roman"/>
        </w:rPr>
        <w:t>Özkaynak, F. (2020). An analysis and generation toolbox for chaotic substitution boxes: A case study based on chaotic labyrinth rene thomas system. Iranian Journal of Science and Technology, Transactions of Electrical Engineering, 44(1), 89-98</w:t>
      </w:r>
    </w:p>
    <w:p w:rsidR="00D82C51" w:rsidRDefault="00D82C51">
      <w:pPr>
        <w:spacing w:line="19" w:lineRule="exact"/>
        <w:rPr>
          <w:rFonts w:ascii="Times New Roman" w:eastAsia="Times New Roman" w:hAnsi="Times New Roman"/>
        </w:rPr>
      </w:pPr>
    </w:p>
    <w:p w:rsidR="00D82C51" w:rsidRDefault="005515C9">
      <w:pPr>
        <w:numPr>
          <w:ilvl w:val="0"/>
          <w:numId w:val="18"/>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Lambić, D. (2018). S-box design method based on improved one-dimensional discrete chaotic map. Journal of Information and Telecommunication, 2(2), 181-191</w:t>
      </w:r>
    </w:p>
    <w:p w:rsidR="00D82C51" w:rsidRDefault="00D82C51">
      <w:pPr>
        <w:spacing w:line="19" w:lineRule="exact"/>
        <w:rPr>
          <w:rFonts w:ascii="Times New Roman" w:eastAsia="Times New Roman" w:hAnsi="Times New Roman"/>
        </w:rPr>
      </w:pPr>
    </w:p>
    <w:p w:rsidR="00D82C51" w:rsidRDefault="005515C9">
      <w:pPr>
        <w:numPr>
          <w:ilvl w:val="0"/>
          <w:numId w:val="18"/>
        </w:numPr>
        <w:tabs>
          <w:tab w:val="left" w:pos="1120"/>
        </w:tabs>
        <w:spacing w:line="379" w:lineRule="auto"/>
        <w:ind w:left="1120" w:right="20" w:hanging="716"/>
        <w:jc w:val="both"/>
        <w:rPr>
          <w:rFonts w:ascii="Times New Roman" w:eastAsia="Times New Roman" w:hAnsi="Times New Roman"/>
          <w:sz w:val="19"/>
        </w:rPr>
      </w:pPr>
      <w:r>
        <w:rPr>
          <w:rFonts w:ascii="Times New Roman" w:eastAsia="Times New Roman" w:hAnsi="Times New Roman"/>
          <w:sz w:val="19"/>
        </w:rPr>
        <w:t>Wang, X</w:t>
      </w:r>
      <w:proofErr w:type="gramStart"/>
      <w:r>
        <w:rPr>
          <w:rFonts w:ascii="Times New Roman" w:eastAsia="Times New Roman" w:hAnsi="Times New Roman"/>
          <w:sz w:val="19"/>
        </w:rPr>
        <w:t>.,</w:t>
      </w:r>
      <w:proofErr w:type="gramEnd"/>
      <w:r>
        <w:rPr>
          <w:rFonts w:ascii="Times New Roman" w:eastAsia="Times New Roman" w:hAnsi="Times New Roman"/>
          <w:sz w:val="19"/>
        </w:rPr>
        <w:t xml:space="preserve"> Akgul, A., Cavusoglu, U., Pham, V. T., Vo Hoang, D., Nguyen, X. Q. (2018). A chaotic system with infinite equilibria and its S-box constructing application. Applied Sciences, 8(11), 2132</w:t>
      </w:r>
    </w:p>
    <w:p w:rsidR="00D82C51" w:rsidRDefault="00D82C51">
      <w:pPr>
        <w:spacing w:line="1" w:lineRule="exact"/>
        <w:rPr>
          <w:rFonts w:ascii="Times New Roman" w:eastAsia="Times New Roman" w:hAnsi="Times New Roman"/>
          <w:sz w:val="19"/>
        </w:rPr>
      </w:pPr>
    </w:p>
    <w:p w:rsidR="00D82C51" w:rsidRDefault="005515C9">
      <w:pPr>
        <w:numPr>
          <w:ilvl w:val="0"/>
          <w:numId w:val="18"/>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Liu, L</w:t>
      </w:r>
      <w:proofErr w:type="gramStart"/>
      <w:r>
        <w:rPr>
          <w:rFonts w:ascii="Times New Roman" w:eastAsia="Times New Roman" w:hAnsi="Times New Roman"/>
        </w:rPr>
        <w:t>.,</w:t>
      </w:r>
      <w:proofErr w:type="gramEnd"/>
      <w:r>
        <w:rPr>
          <w:rFonts w:ascii="Times New Roman" w:eastAsia="Times New Roman" w:hAnsi="Times New Roman"/>
        </w:rPr>
        <w:t xml:space="preserve"> Zhang, Y., Wang, X. (2018). A novel method for constructing the S-box based on spatiotemporal chaotic dynamics. Applied Sciences, 8(12), 2650</w:t>
      </w:r>
    </w:p>
    <w:p w:rsidR="00D82C51" w:rsidRDefault="00D82C51">
      <w:pPr>
        <w:spacing w:line="19" w:lineRule="exact"/>
        <w:rPr>
          <w:rFonts w:ascii="Times New Roman" w:eastAsia="Times New Roman" w:hAnsi="Times New Roman"/>
        </w:rPr>
      </w:pPr>
    </w:p>
    <w:p w:rsidR="00D82C51" w:rsidRDefault="005515C9">
      <w:pPr>
        <w:numPr>
          <w:ilvl w:val="0"/>
          <w:numId w:val="18"/>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Al Solami, E</w:t>
      </w:r>
      <w:proofErr w:type="gramStart"/>
      <w:r>
        <w:rPr>
          <w:rFonts w:ascii="Times New Roman" w:eastAsia="Times New Roman" w:hAnsi="Times New Roman"/>
        </w:rPr>
        <w:t>.,</w:t>
      </w:r>
      <w:proofErr w:type="gramEnd"/>
      <w:r>
        <w:rPr>
          <w:rFonts w:ascii="Times New Roman" w:eastAsia="Times New Roman" w:hAnsi="Times New Roman"/>
        </w:rPr>
        <w:t xml:space="preserve"> Ahmad, M., Volos, C., Doja, M. N., Beg, M. M. S. (2018). A new hyperchaotic system-based design for efficient bijective substitution-boxes. Entropy, 20(7), 525</w:t>
      </w:r>
    </w:p>
    <w:p w:rsidR="00D82C51" w:rsidRDefault="00D82C51">
      <w:pPr>
        <w:spacing w:line="22" w:lineRule="exact"/>
        <w:rPr>
          <w:rFonts w:ascii="Times New Roman" w:eastAsia="Times New Roman" w:hAnsi="Times New Roman"/>
        </w:rPr>
      </w:pPr>
    </w:p>
    <w:p w:rsidR="00D82C51" w:rsidRDefault="005515C9">
      <w:pPr>
        <w:numPr>
          <w:ilvl w:val="0"/>
          <w:numId w:val="18"/>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Lambić, D</w:t>
      </w:r>
      <w:proofErr w:type="gramStart"/>
      <w:r>
        <w:rPr>
          <w:rFonts w:ascii="Times New Roman" w:eastAsia="Times New Roman" w:hAnsi="Times New Roman"/>
        </w:rPr>
        <w:t>.,</w:t>
      </w:r>
      <w:proofErr w:type="gramEnd"/>
      <w:r>
        <w:rPr>
          <w:rFonts w:ascii="Times New Roman" w:eastAsia="Times New Roman" w:hAnsi="Times New Roman"/>
        </w:rPr>
        <w:t xml:space="preserve"> Živković, M. (2013). Comparison of random S-box generation methods. Publications de l'institut mathematique, 93(107), 109-115</w:t>
      </w:r>
    </w:p>
    <w:p w:rsidR="00D82C51" w:rsidRDefault="00D82C51">
      <w:pPr>
        <w:spacing w:line="19" w:lineRule="exact"/>
        <w:rPr>
          <w:rFonts w:ascii="Times New Roman" w:eastAsia="Times New Roman" w:hAnsi="Times New Roman"/>
        </w:rPr>
      </w:pPr>
    </w:p>
    <w:p w:rsidR="00D82C51" w:rsidRDefault="005515C9">
      <w:pPr>
        <w:numPr>
          <w:ilvl w:val="0"/>
          <w:numId w:val="18"/>
        </w:numPr>
        <w:tabs>
          <w:tab w:val="left" w:pos="1120"/>
        </w:tabs>
        <w:spacing w:line="349" w:lineRule="auto"/>
        <w:ind w:left="1120" w:right="20" w:hanging="716"/>
        <w:jc w:val="both"/>
        <w:rPr>
          <w:rFonts w:ascii="Times New Roman" w:eastAsia="Times New Roman" w:hAnsi="Times New Roman"/>
        </w:rPr>
      </w:pPr>
      <w:r>
        <w:rPr>
          <w:rFonts w:ascii="Times New Roman" w:eastAsia="Times New Roman" w:hAnsi="Times New Roman"/>
        </w:rPr>
        <w:t>Ahmad, M</w:t>
      </w:r>
      <w:proofErr w:type="gramStart"/>
      <w:r>
        <w:rPr>
          <w:rFonts w:ascii="Times New Roman" w:eastAsia="Times New Roman" w:hAnsi="Times New Roman"/>
        </w:rPr>
        <w:t>.,</w:t>
      </w:r>
      <w:proofErr w:type="gramEnd"/>
      <w:r>
        <w:rPr>
          <w:rFonts w:ascii="Times New Roman" w:eastAsia="Times New Roman" w:hAnsi="Times New Roman"/>
        </w:rPr>
        <w:t xml:space="preserve"> Ahmad, Z. (2018). Random search based efficient chaotic substitution box design for image encryption. International Journal of Rough Sets and Data Analysis (IJRSDA), 5(2), 131-147</w:t>
      </w:r>
    </w:p>
    <w:p w:rsidR="00D82C51" w:rsidRDefault="00D82C51">
      <w:pPr>
        <w:spacing w:line="22" w:lineRule="exact"/>
        <w:rPr>
          <w:rFonts w:ascii="Times New Roman" w:eastAsia="Times New Roman" w:hAnsi="Times New Roman"/>
        </w:rPr>
      </w:pPr>
    </w:p>
    <w:p w:rsidR="00D82C51" w:rsidRDefault="005515C9">
      <w:pPr>
        <w:numPr>
          <w:ilvl w:val="0"/>
          <w:numId w:val="18"/>
        </w:numPr>
        <w:tabs>
          <w:tab w:val="left" w:pos="1120"/>
        </w:tabs>
        <w:spacing w:line="353" w:lineRule="auto"/>
        <w:ind w:left="1120" w:hanging="716"/>
        <w:jc w:val="both"/>
        <w:rPr>
          <w:rFonts w:ascii="Times New Roman" w:eastAsia="Times New Roman" w:hAnsi="Times New Roman"/>
        </w:rPr>
      </w:pPr>
      <w:r>
        <w:rPr>
          <w:rFonts w:ascii="Times New Roman" w:eastAsia="Times New Roman" w:hAnsi="Times New Roman"/>
        </w:rPr>
        <w:t>Ahmed, H. A</w:t>
      </w:r>
      <w:proofErr w:type="gramStart"/>
      <w:r>
        <w:rPr>
          <w:rFonts w:ascii="Times New Roman" w:eastAsia="Times New Roman" w:hAnsi="Times New Roman"/>
        </w:rPr>
        <w:t>.,</w:t>
      </w:r>
      <w:proofErr w:type="gramEnd"/>
      <w:r>
        <w:rPr>
          <w:rFonts w:ascii="Times New Roman" w:eastAsia="Times New Roman" w:hAnsi="Times New Roman"/>
        </w:rPr>
        <w:t xml:space="preserve"> Zolkipli, M. F., Ahmad, M. (2019). A novel efficient substitution-box design based on firefly algorithm and discrete chaotic map. Neural Computing and Applications, 31(11), 7201-7210</w:t>
      </w:r>
    </w:p>
    <w:p w:rsidR="00D82C51" w:rsidRDefault="00D82C51">
      <w:pPr>
        <w:spacing w:line="20" w:lineRule="exact"/>
        <w:rPr>
          <w:rFonts w:ascii="Times New Roman" w:eastAsia="Times New Roman" w:hAnsi="Times New Roman"/>
        </w:rPr>
      </w:pPr>
    </w:p>
    <w:p w:rsidR="00D82C51" w:rsidRDefault="005515C9">
      <w:pPr>
        <w:numPr>
          <w:ilvl w:val="0"/>
          <w:numId w:val="18"/>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Ali, K. M</w:t>
      </w:r>
      <w:proofErr w:type="gramStart"/>
      <w:r>
        <w:rPr>
          <w:rFonts w:ascii="Times New Roman" w:eastAsia="Times New Roman" w:hAnsi="Times New Roman"/>
        </w:rPr>
        <w:t>.,</w:t>
      </w:r>
      <w:proofErr w:type="gramEnd"/>
      <w:r>
        <w:rPr>
          <w:rFonts w:ascii="Times New Roman" w:eastAsia="Times New Roman" w:hAnsi="Times New Roman"/>
        </w:rPr>
        <w:t xml:space="preserve"> Khan, M. (2019). Application based construction and optimization of substitution boxes over 2D mixed chaotic maps. International Journal of Theoretical Physics, 58(9), 3091-3117</w:t>
      </w:r>
    </w:p>
    <w:p w:rsidR="00D82C51" w:rsidRDefault="00D82C51">
      <w:pPr>
        <w:spacing w:line="19" w:lineRule="exact"/>
        <w:rPr>
          <w:rFonts w:ascii="Times New Roman" w:eastAsia="Times New Roman" w:hAnsi="Times New Roman"/>
        </w:rPr>
      </w:pPr>
    </w:p>
    <w:p w:rsidR="00D82C51" w:rsidRDefault="005515C9">
      <w:pPr>
        <w:numPr>
          <w:ilvl w:val="0"/>
          <w:numId w:val="18"/>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Yi, L</w:t>
      </w:r>
      <w:proofErr w:type="gramStart"/>
      <w:r>
        <w:rPr>
          <w:rFonts w:ascii="Times New Roman" w:eastAsia="Times New Roman" w:hAnsi="Times New Roman"/>
        </w:rPr>
        <w:t>.,</w:t>
      </w:r>
      <w:proofErr w:type="gramEnd"/>
      <w:r>
        <w:rPr>
          <w:rFonts w:ascii="Times New Roman" w:eastAsia="Times New Roman" w:hAnsi="Times New Roman"/>
        </w:rPr>
        <w:t xml:space="preserve"> Tong, X., Wang, Z., Zhang, M., Zhu, H., Liu, J. (2019). A novel block encryption algorithm based on chaotic S-box for wireless </w:t>
      </w:r>
      <w:proofErr w:type="gramStart"/>
      <w:r>
        <w:rPr>
          <w:rFonts w:ascii="Times New Roman" w:eastAsia="Times New Roman" w:hAnsi="Times New Roman"/>
        </w:rPr>
        <w:t>sensor</w:t>
      </w:r>
      <w:proofErr w:type="gramEnd"/>
      <w:r>
        <w:rPr>
          <w:rFonts w:ascii="Times New Roman" w:eastAsia="Times New Roman" w:hAnsi="Times New Roman"/>
        </w:rPr>
        <w:t xml:space="preserve"> network. IEEE Access, 7, 53079-53090</w:t>
      </w:r>
    </w:p>
    <w:p w:rsidR="00D82C51" w:rsidRDefault="00D82C51">
      <w:pPr>
        <w:spacing w:line="22" w:lineRule="exact"/>
        <w:rPr>
          <w:rFonts w:ascii="Times New Roman" w:eastAsia="Times New Roman" w:hAnsi="Times New Roman"/>
        </w:rPr>
      </w:pPr>
    </w:p>
    <w:p w:rsidR="00D82C51" w:rsidRDefault="005515C9">
      <w:pPr>
        <w:numPr>
          <w:ilvl w:val="0"/>
          <w:numId w:val="18"/>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Zahid, A. H</w:t>
      </w:r>
      <w:proofErr w:type="gramStart"/>
      <w:r>
        <w:rPr>
          <w:rFonts w:ascii="Times New Roman" w:eastAsia="Times New Roman" w:hAnsi="Times New Roman"/>
        </w:rPr>
        <w:t>.,</w:t>
      </w:r>
      <w:proofErr w:type="gramEnd"/>
      <w:r>
        <w:rPr>
          <w:rFonts w:ascii="Times New Roman" w:eastAsia="Times New Roman" w:hAnsi="Times New Roman"/>
        </w:rPr>
        <w:t xml:space="preserve"> Arshad, M. J. (2019). An innovative design of substitution-boxes using cubic polynomial mapping. Symmetry, 11(3), 437</w:t>
      </w:r>
    </w:p>
    <w:p w:rsidR="00D82C51" w:rsidRDefault="00D82C51">
      <w:pPr>
        <w:spacing w:line="19" w:lineRule="exact"/>
        <w:rPr>
          <w:rFonts w:ascii="Times New Roman" w:eastAsia="Times New Roman" w:hAnsi="Times New Roman"/>
        </w:rPr>
      </w:pPr>
    </w:p>
    <w:p w:rsidR="00D82C51" w:rsidRDefault="005515C9">
      <w:pPr>
        <w:numPr>
          <w:ilvl w:val="0"/>
          <w:numId w:val="18"/>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Khan, M. F</w:t>
      </w:r>
      <w:proofErr w:type="gramStart"/>
      <w:r>
        <w:rPr>
          <w:rFonts w:ascii="Times New Roman" w:eastAsia="Times New Roman" w:hAnsi="Times New Roman"/>
        </w:rPr>
        <w:t>.,</w:t>
      </w:r>
      <w:proofErr w:type="gramEnd"/>
      <w:r>
        <w:rPr>
          <w:rFonts w:ascii="Times New Roman" w:eastAsia="Times New Roman" w:hAnsi="Times New Roman"/>
        </w:rPr>
        <w:t xml:space="preserve"> Ahmed, A., Saleem, K., Shah, T. (2019). A novel design of cryptographic SP-network based on gold sequences and chaotic logistic tent system. IEEE Access, 7, 84980-84991</w:t>
      </w:r>
    </w:p>
    <w:p w:rsidR="00D82C51" w:rsidRDefault="00D82C51">
      <w:pPr>
        <w:spacing w:line="22" w:lineRule="exact"/>
        <w:rPr>
          <w:rFonts w:ascii="Times New Roman" w:eastAsia="Times New Roman" w:hAnsi="Times New Roman"/>
        </w:rPr>
      </w:pPr>
    </w:p>
    <w:p w:rsidR="00D82C51" w:rsidRDefault="005515C9">
      <w:pPr>
        <w:numPr>
          <w:ilvl w:val="0"/>
          <w:numId w:val="18"/>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Naseer, Y</w:t>
      </w:r>
      <w:proofErr w:type="gramStart"/>
      <w:r>
        <w:rPr>
          <w:rFonts w:ascii="Times New Roman" w:eastAsia="Times New Roman" w:hAnsi="Times New Roman"/>
        </w:rPr>
        <w:t>.,</w:t>
      </w:r>
      <w:proofErr w:type="gramEnd"/>
      <w:r>
        <w:rPr>
          <w:rFonts w:ascii="Times New Roman" w:eastAsia="Times New Roman" w:hAnsi="Times New Roman"/>
        </w:rPr>
        <w:t xml:space="preserve"> Shah, T., Shah, D., Hussain, S. (2019). A novel algorithm of constructing highly nonlinear sp-boxes. Cryptography, 3(1), 6</w:t>
      </w:r>
    </w:p>
    <w:p w:rsidR="00D82C51" w:rsidRDefault="00D82C51">
      <w:pPr>
        <w:spacing w:line="19" w:lineRule="exact"/>
        <w:rPr>
          <w:rFonts w:ascii="Times New Roman" w:eastAsia="Times New Roman" w:hAnsi="Times New Roman"/>
        </w:rPr>
      </w:pPr>
    </w:p>
    <w:p w:rsidR="00D82C51" w:rsidRDefault="005515C9">
      <w:pPr>
        <w:numPr>
          <w:ilvl w:val="0"/>
          <w:numId w:val="18"/>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Khan, M. F</w:t>
      </w:r>
      <w:proofErr w:type="gramStart"/>
      <w:r>
        <w:rPr>
          <w:rFonts w:ascii="Times New Roman" w:eastAsia="Times New Roman" w:hAnsi="Times New Roman"/>
        </w:rPr>
        <w:t>.,</w:t>
      </w:r>
      <w:proofErr w:type="gramEnd"/>
      <w:r>
        <w:rPr>
          <w:rFonts w:ascii="Times New Roman" w:eastAsia="Times New Roman" w:hAnsi="Times New Roman"/>
        </w:rPr>
        <w:t xml:space="preserve"> Ahmed, A., Saleem, K. (2019). A novel cryptographic substitution box design using Gaussian distribution. IEEE Access, 7, 15999-16007</w:t>
      </w:r>
    </w:p>
    <w:p w:rsidR="00D82C51" w:rsidRDefault="00D82C51">
      <w:pPr>
        <w:spacing w:line="22" w:lineRule="exact"/>
        <w:rPr>
          <w:rFonts w:ascii="Times New Roman" w:eastAsia="Times New Roman" w:hAnsi="Times New Roman"/>
        </w:rPr>
      </w:pPr>
    </w:p>
    <w:p w:rsidR="00D82C51" w:rsidRDefault="005515C9">
      <w:pPr>
        <w:numPr>
          <w:ilvl w:val="0"/>
          <w:numId w:val="18"/>
        </w:numPr>
        <w:tabs>
          <w:tab w:val="left" w:pos="1120"/>
        </w:tabs>
        <w:spacing w:line="353" w:lineRule="auto"/>
        <w:ind w:left="1120" w:hanging="716"/>
        <w:jc w:val="both"/>
        <w:rPr>
          <w:rFonts w:ascii="Times New Roman" w:eastAsia="Times New Roman" w:hAnsi="Times New Roman"/>
        </w:rPr>
      </w:pPr>
      <w:r>
        <w:rPr>
          <w:rFonts w:ascii="Times New Roman" w:eastAsia="Times New Roman" w:hAnsi="Times New Roman"/>
        </w:rPr>
        <w:t>Bahceci, Y. S</w:t>
      </w:r>
      <w:proofErr w:type="gramStart"/>
      <w:r>
        <w:rPr>
          <w:rFonts w:ascii="Times New Roman" w:eastAsia="Times New Roman" w:hAnsi="Times New Roman"/>
        </w:rPr>
        <w:t>.,</w:t>
      </w:r>
      <w:proofErr w:type="gramEnd"/>
      <w:r>
        <w:rPr>
          <w:rFonts w:ascii="Times New Roman" w:eastAsia="Times New Roman" w:hAnsi="Times New Roman"/>
        </w:rPr>
        <w:t xml:space="preserve"> Özkaynak, F.(2019). Rasgele Seçim Tabanlı Yer Değiştirme Kutularının Performans İyileştirmesi için Son İşlem Algoritmaları. Bilgisayar Bilimleri ve Teknolojileri Dergisi, 1(1), 16-21.</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89472" behindDoc="1" locked="0" layoutInCell="1" allowOverlap="1">
            <wp:simplePos x="0" y="0"/>
            <wp:positionH relativeFrom="column">
              <wp:posOffset>355600</wp:posOffset>
            </wp:positionH>
            <wp:positionV relativeFrom="paragraph">
              <wp:posOffset>-5417185</wp:posOffset>
            </wp:positionV>
            <wp:extent cx="4699000" cy="1854200"/>
            <wp:effectExtent l="0" t="0" r="6350" b="0"/>
            <wp:wrapNone/>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88"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42</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5" w:lineRule="exact"/>
        <w:rPr>
          <w:rFonts w:ascii="Times New Roman" w:eastAsia="Times New Roman" w:hAnsi="Times New Roman"/>
        </w:rPr>
      </w:pPr>
      <w:bookmarkStart w:id="55" w:name="page55"/>
      <w:bookmarkEnd w:id="55"/>
    </w:p>
    <w:p w:rsidR="00D82C51" w:rsidRDefault="005515C9">
      <w:pPr>
        <w:numPr>
          <w:ilvl w:val="0"/>
          <w:numId w:val="19"/>
        </w:numPr>
        <w:tabs>
          <w:tab w:val="left" w:pos="1120"/>
        </w:tabs>
        <w:spacing w:line="353" w:lineRule="auto"/>
        <w:ind w:left="1120" w:right="20" w:hanging="716"/>
        <w:jc w:val="both"/>
        <w:rPr>
          <w:rFonts w:ascii="Times New Roman" w:eastAsia="Times New Roman" w:hAnsi="Times New Roman"/>
        </w:rPr>
      </w:pPr>
      <w:r>
        <w:rPr>
          <w:rFonts w:ascii="Times New Roman" w:eastAsia="Times New Roman" w:hAnsi="Times New Roman"/>
        </w:rPr>
        <w:t>Bahceci Y. S</w:t>
      </w:r>
      <w:proofErr w:type="gramStart"/>
      <w:r>
        <w:rPr>
          <w:rFonts w:ascii="Times New Roman" w:eastAsia="Times New Roman" w:hAnsi="Times New Roman"/>
        </w:rPr>
        <w:t>.,</w:t>
      </w:r>
      <w:proofErr w:type="gramEnd"/>
      <w:r>
        <w:rPr>
          <w:rFonts w:ascii="Times New Roman" w:eastAsia="Times New Roman" w:hAnsi="Times New Roman"/>
        </w:rPr>
        <w:t xml:space="preserve"> Özkaynak F., (2019), A new method for performance improvement of chaotic s-box structures International Conference on Engineering Technologies, 25-27 October 2019 Konya, Turkey</w:t>
      </w:r>
    </w:p>
    <w:p w:rsidR="00D82C51" w:rsidRDefault="00D82C51">
      <w:pPr>
        <w:spacing w:line="19" w:lineRule="exact"/>
        <w:rPr>
          <w:rFonts w:ascii="Times New Roman" w:eastAsia="Times New Roman" w:hAnsi="Times New Roman"/>
        </w:rPr>
      </w:pPr>
    </w:p>
    <w:p w:rsidR="00D82C51" w:rsidRDefault="005515C9">
      <w:pPr>
        <w:numPr>
          <w:ilvl w:val="0"/>
          <w:numId w:val="19"/>
        </w:numPr>
        <w:tabs>
          <w:tab w:val="left" w:pos="1120"/>
        </w:tabs>
        <w:spacing w:line="349" w:lineRule="auto"/>
        <w:ind w:left="1120" w:hanging="716"/>
        <w:rPr>
          <w:rFonts w:ascii="Times New Roman" w:eastAsia="Times New Roman" w:hAnsi="Times New Roman"/>
        </w:rPr>
      </w:pPr>
      <w:r>
        <w:rPr>
          <w:rFonts w:ascii="Times New Roman" w:eastAsia="Times New Roman" w:hAnsi="Times New Roman"/>
        </w:rPr>
        <w:t>Bahceci Y. S</w:t>
      </w:r>
      <w:proofErr w:type="gramStart"/>
      <w:r>
        <w:rPr>
          <w:rFonts w:ascii="Times New Roman" w:eastAsia="Times New Roman" w:hAnsi="Times New Roman"/>
        </w:rPr>
        <w:t>.,</w:t>
      </w:r>
      <w:proofErr w:type="gramEnd"/>
      <w:r>
        <w:rPr>
          <w:rFonts w:ascii="Times New Roman" w:eastAsia="Times New Roman" w:hAnsi="Times New Roman"/>
        </w:rPr>
        <w:t xml:space="preserve"> Özkaynak F., (2020), A New Substitution Box Structure Based on Nose– Hoover Chaotic System , 13th CHAOS2020 Tuesday 9 - Friday 12 June 2020, Florence, Italy</w:t>
      </w:r>
    </w:p>
    <w:p w:rsidR="00D82C51" w:rsidRDefault="00D82C51">
      <w:pPr>
        <w:spacing w:line="19" w:lineRule="exact"/>
        <w:rPr>
          <w:rFonts w:ascii="Times New Roman" w:eastAsia="Times New Roman" w:hAnsi="Times New Roman"/>
        </w:rPr>
      </w:pPr>
    </w:p>
    <w:p w:rsidR="00D82C51" w:rsidRDefault="005515C9">
      <w:pPr>
        <w:numPr>
          <w:ilvl w:val="0"/>
          <w:numId w:val="19"/>
        </w:numPr>
        <w:tabs>
          <w:tab w:val="left" w:pos="1120"/>
        </w:tabs>
        <w:spacing w:line="349" w:lineRule="auto"/>
        <w:ind w:left="1120" w:right="20" w:hanging="716"/>
        <w:rPr>
          <w:rFonts w:ascii="Times New Roman" w:eastAsia="Times New Roman" w:hAnsi="Times New Roman"/>
        </w:rPr>
      </w:pPr>
      <w:r>
        <w:rPr>
          <w:rFonts w:ascii="Times New Roman" w:eastAsia="Times New Roman" w:hAnsi="Times New Roman"/>
        </w:rPr>
        <w:t>Artuğer, F</w:t>
      </w:r>
      <w:proofErr w:type="gramStart"/>
      <w:r>
        <w:rPr>
          <w:rFonts w:ascii="Times New Roman" w:eastAsia="Times New Roman" w:hAnsi="Times New Roman"/>
        </w:rPr>
        <w:t>.,</w:t>
      </w:r>
      <w:proofErr w:type="gramEnd"/>
      <w:r>
        <w:rPr>
          <w:rFonts w:ascii="Times New Roman" w:eastAsia="Times New Roman" w:hAnsi="Times New Roman"/>
        </w:rPr>
        <w:t xml:space="preserve"> Özkaynak, F. (2020). A novel method for performance improvement of chaos-based substitution Boxes. Symmetry, 12(4), 571.</w:t>
      </w:r>
    </w:p>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90496" behindDoc="1" locked="0" layoutInCell="1" allowOverlap="1">
            <wp:simplePos x="0" y="0"/>
            <wp:positionH relativeFrom="column">
              <wp:posOffset>355600</wp:posOffset>
            </wp:positionH>
            <wp:positionV relativeFrom="paragraph">
              <wp:posOffset>1156335</wp:posOffset>
            </wp:positionV>
            <wp:extent cx="4699000" cy="1854200"/>
            <wp:effectExtent l="0" t="0" r="6350" b="0"/>
            <wp:wrapNone/>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41" w:lineRule="exact"/>
        <w:rPr>
          <w:rFonts w:ascii="Times New Roman" w:eastAsia="Times New Roman" w:hAnsi="Times New Roman"/>
        </w:rPr>
      </w:pPr>
    </w:p>
    <w:p w:rsidR="00D82C51" w:rsidRDefault="005515C9">
      <w:pPr>
        <w:spacing w:line="0" w:lineRule="atLeast"/>
        <w:ind w:right="-379"/>
        <w:jc w:val="center"/>
        <w:rPr>
          <w:rFonts w:ascii="Times New Roman" w:eastAsia="Times New Roman" w:hAnsi="Times New Roman"/>
        </w:rPr>
      </w:pPr>
      <w:r>
        <w:rPr>
          <w:rFonts w:ascii="Times New Roman" w:eastAsia="Times New Roman" w:hAnsi="Times New Roman"/>
        </w:rPr>
        <w:t>43</w:t>
      </w:r>
    </w:p>
    <w:p w:rsidR="00D82C51" w:rsidRDefault="00D82C51">
      <w:pPr>
        <w:spacing w:line="0" w:lineRule="atLeast"/>
        <w:ind w:right="-37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0" w:lineRule="exact"/>
        <w:rPr>
          <w:rFonts w:ascii="Times New Roman" w:eastAsia="Times New Roman" w:hAnsi="Times New Roman"/>
        </w:rPr>
      </w:pPr>
      <w:bookmarkStart w:id="56" w:name="page56"/>
      <w:bookmarkEnd w:id="56"/>
    </w:p>
    <w:p w:rsidR="00D82C51" w:rsidRDefault="005515C9">
      <w:pPr>
        <w:spacing w:line="0" w:lineRule="atLeast"/>
        <w:ind w:left="400"/>
        <w:rPr>
          <w:rFonts w:ascii="Times New Roman" w:eastAsia="Times New Roman" w:hAnsi="Times New Roman"/>
          <w:b/>
          <w:sz w:val="25"/>
        </w:rPr>
      </w:pPr>
      <w:r>
        <w:rPr>
          <w:rFonts w:ascii="Times New Roman" w:eastAsia="Times New Roman" w:hAnsi="Times New Roman"/>
          <w:b/>
          <w:sz w:val="32"/>
        </w:rPr>
        <w:t>E</w:t>
      </w:r>
      <w:r>
        <w:rPr>
          <w:rFonts w:ascii="Times New Roman" w:eastAsia="Times New Roman" w:hAnsi="Times New Roman"/>
          <w:b/>
          <w:sz w:val="25"/>
        </w:rPr>
        <w:t>KLER</w:t>
      </w:r>
    </w:p>
    <w:p w:rsidR="00D82C51" w:rsidRDefault="00D82C51">
      <w:pPr>
        <w:spacing w:line="200" w:lineRule="exact"/>
        <w:rPr>
          <w:rFonts w:ascii="Times New Roman" w:eastAsia="Times New Roman" w:hAnsi="Times New Roman"/>
        </w:rPr>
      </w:pPr>
    </w:p>
    <w:p w:rsidR="00D82C51" w:rsidRDefault="00D82C51">
      <w:pPr>
        <w:spacing w:line="279" w:lineRule="exact"/>
        <w:rPr>
          <w:rFonts w:ascii="Times New Roman" w:eastAsia="Times New Roman" w:hAnsi="Times New Roman"/>
        </w:rPr>
      </w:pPr>
    </w:p>
    <w:p w:rsidR="00D82C51" w:rsidRDefault="005515C9">
      <w:pPr>
        <w:tabs>
          <w:tab w:val="left" w:pos="1400"/>
        </w:tabs>
        <w:spacing w:line="0" w:lineRule="atLeast"/>
        <w:ind w:left="400"/>
        <w:rPr>
          <w:rFonts w:ascii="Times New Roman" w:eastAsia="Times New Roman" w:hAnsi="Times New Roman"/>
          <w:b/>
          <w:sz w:val="21"/>
        </w:rPr>
      </w:pPr>
      <w:r>
        <w:rPr>
          <w:rFonts w:ascii="Times New Roman" w:eastAsia="Times New Roman" w:hAnsi="Times New Roman"/>
          <w:b/>
          <w:sz w:val="28"/>
        </w:rPr>
        <w:t>E</w:t>
      </w:r>
      <w:r>
        <w:rPr>
          <w:rFonts w:ascii="Times New Roman" w:eastAsia="Times New Roman" w:hAnsi="Times New Roman"/>
          <w:b/>
          <w:sz w:val="22"/>
        </w:rPr>
        <w:t>K</w:t>
      </w:r>
      <w:r>
        <w:rPr>
          <w:rFonts w:ascii="Times New Roman" w:eastAsia="Times New Roman" w:hAnsi="Times New Roman"/>
          <w:b/>
          <w:sz w:val="28"/>
        </w:rPr>
        <w:t>- 1:</w:t>
      </w:r>
      <w:r>
        <w:rPr>
          <w:rFonts w:ascii="Times New Roman" w:eastAsia="Times New Roman" w:hAnsi="Times New Roman"/>
        </w:rPr>
        <w:tab/>
      </w:r>
      <w:r>
        <w:rPr>
          <w:rFonts w:ascii="Times New Roman" w:eastAsia="Times New Roman" w:hAnsi="Times New Roman"/>
          <w:b/>
          <w:sz w:val="27"/>
        </w:rPr>
        <w:t>Z</w:t>
      </w:r>
      <w:r>
        <w:rPr>
          <w:rFonts w:ascii="Times New Roman" w:eastAsia="Times New Roman" w:hAnsi="Times New Roman"/>
          <w:b/>
          <w:sz w:val="21"/>
        </w:rPr>
        <w:t>İG</w:t>
      </w:r>
      <w:r>
        <w:rPr>
          <w:rFonts w:ascii="Times New Roman" w:eastAsia="Times New Roman" w:hAnsi="Times New Roman"/>
          <w:b/>
          <w:sz w:val="27"/>
        </w:rPr>
        <w:t>-</w:t>
      </w:r>
      <w:r>
        <w:rPr>
          <w:rFonts w:ascii="Times New Roman" w:eastAsia="Times New Roman" w:hAnsi="Times New Roman"/>
          <w:b/>
          <w:sz w:val="21"/>
        </w:rPr>
        <w:t>ZAG ALGORİTMASININ TEMSİLİ GÖSTERİMİ VE</w:t>
      </w:r>
      <w:r>
        <w:rPr>
          <w:rFonts w:ascii="Times New Roman" w:eastAsia="Times New Roman" w:hAnsi="Times New Roman"/>
          <w:b/>
          <w:sz w:val="27"/>
        </w:rPr>
        <w:t xml:space="preserve"> </w:t>
      </w:r>
      <w:r>
        <w:rPr>
          <w:rFonts w:ascii="Times New Roman" w:eastAsia="Times New Roman" w:hAnsi="Times New Roman"/>
          <w:b/>
          <w:sz w:val="21"/>
        </w:rPr>
        <w:t>KODU</w:t>
      </w:r>
    </w:p>
    <w:p w:rsidR="00D82C51" w:rsidRDefault="00A705A4">
      <w:pPr>
        <w:spacing w:line="20" w:lineRule="exact"/>
        <w:rPr>
          <w:rFonts w:ascii="Times New Roman" w:eastAsia="Times New Roman" w:hAnsi="Times New Roman"/>
        </w:rPr>
      </w:pPr>
      <w:r>
        <w:rPr>
          <w:rFonts w:ascii="Times New Roman" w:eastAsia="Times New Roman" w:hAnsi="Times New Roman"/>
          <w:b/>
          <w:noProof/>
          <w:sz w:val="21"/>
        </w:rPr>
        <w:drawing>
          <wp:anchor distT="0" distB="0" distL="114300" distR="114300" simplePos="0" relativeHeight="251691520" behindDoc="1" locked="0" layoutInCell="1" allowOverlap="1">
            <wp:simplePos x="0" y="0"/>
            <wp:positionH relativeFrom="column">
              <wp:posOffset>355600</wp:posOffset>
            </wp:positionH>
            <wp:positionV relativeFrom="paragraph">
              <wp:posOffset>572770</wp:posOffset>
            </wp:positionV>
            <wp:extent cx="4699000" cy="3218180"/>
            <wp:effectExtent l="0" t="0" r="6350" b="1270"/>
            <wp:wrapNone/>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9000" cy="321818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84" w:lineRule="exact"/>
        <w:rPr>
          <w:rFonts w:ascii="Times New Roman" w:eastAsia="Times New Roman" w:hAnsi="Times New Roman"/>
        </w:rPr>
      </w:pPr>
    </w:p>
    <w:p w:rsidR="00D82C51" w:rsidRDefault="005515C9">
      <w:pPr>
        <w:spacing w:line="0" w:lineRule="atLeast"/>
        <w:ind w:left="2940"/>
        <w:rPr>
          <w:rFonts w:ascii="Times New Roman" w:eastAsia="Times New Roman" w:hAnsi="Times New Roman"/>
        </w:rPr>
      </w:pPr>
      <w:r>
        <w:rPr>
          <w:rFonts w:ascii="Times New Roman" w:eastAsia="Times New Roman" w:hAnsi="Times New Roman"/>
          <w:b/>
        </w:rPr>
        <w:t>Şekil E1.1</w:t>
      </w:r>
      <w:r>
        <w:rPr>
          <w:rFonts w:ascii="Times New Roman" w:eastAsia="Times New Roman" w:hAnsi="Times New Roman"/>
        </w:rPr>
        <w:t>.</w:t>
      </w:r>
      <w:r>
        <w:rPr>
          <w:rFonts w:ascii="Times New Roman" w:eastAsia="Times New Roman" w:hAnsi="Times New Roman"/>
          <w:b/>
        </w:rPr>
        <w:t xml:space="preserve"> </w:t>
      </w:r>
      <w:r>
        <w:rPr>
          <w:rFonts w:ascii="Times New Roman" w:eastAsia="Times New Roman" w:hAnsi="Times New Roman"/>
        </w:rPr>
        <w:t>Zigzag algortimasının gösterimi</w:t>
      </w:r>
    </w:p>
    <w:p w:rsidR="00D82C51" w:rsidRDefault="00D82C51">
      <w:pPr>
        <w:spacing w:line="200" w:lineRule="exact"/>
        <w:rPr>
          <w:rFonts w:ascii="Times New Roman" w:eastAsia="Times New Roman" w:hAnsi="Times New Roman"/>
        </w:rPr>
      </w:pPr>
    </w:p>
    <w:p w:rsidR="00D82C51" w:rsidRDefault="00D82C51">
      <w:pPr>
        <w:spacing w:line="393" w:lineRule="exact"/>
        <w:rPr>
          <w:rFonts w:ascii="Times New Roman" w:eastAsia="Times New Roman" w:hAnsi="Times New Roman"/>
        </w:rPr>
      </w:pPr>
    </w:p>
    <w:p w:rsidR="00D82C51" w:rsidRDefault="005515C9">
      <w:pPr>
        <w:spacing w:line="0" w:lineRule="atLeast"/>
        <w:ind w:left="2680"/>
        <w:rPr>
          <w:rFonts w:ascii="Times New Roman" w:eastAsia="Times New Roman" w:hAnsi="Times New Roman"/>
        </w:rPr>
      </w:pPr>
      <w:r>
        <w:rPr>
          <w:rFonts w:ascii="Times New Roman" w:eastAsia="Times New Roman" w:hAnsi="Times New Roman"/>
          <w:b/>
        </w:rPr>
        <w:t xml:space="preserve">Tablo E1.1 </w:t>
      </w:r>
      <w:r>
        <w:rPr>
          <w:rFonts w:ascii="Times New Roman" w:eastAsia="Times New Roman" w:hAnsi="Times New Roman"/>
        </w:rPr>
        <w:t>Zig-zag dönüşüm öncesi temsili matris</w:t>
      </w:r>
    </w:p>
    <w:p w:rsidR="00D82C51" w:rsidRDefault="00D82C51">
      <w:pPr>
        <w:spacing w:line="334" w:lineRule="exact"/>
        <w:rPr>
          <w:rFonts w:ascii="Times New Roman" w:eastAsia="Times New Roman" w:hAnsi="Times New Roman"/>
        </w:rPr>
      </w:pPr>
    </w:p>
    <w:tbl>
      <w:tblPr>
        <w:tblW w:w="0" w:type="auto"/>
        <w:tblInd w:w="4070" w:type="dxa"/>
        <w:tblLayout w:type="fixed"/>
        <w:tblCellMar>
          <w:left w:w="0" w:type="dxa"/>
          <w:right w:w="0" w:type="dxa"/>
        </w:tblCellMar>
        <w:tblLook w:val="0000" w:firstRow="0" w:lastRow="0" w:firstColumn="0" w:lastColumn="0" w:noHBand="0" w:noVBand="0"/>
      </w:tblPr>
      <w:tblGrid>
        <w:gridCol w:w="360"/>
        <w:gridCol w:w="320"/>
        <w:gridCol w:w="320"/>
        <w:gridCol w:w="340"/>
      </w:tblGrid>
      <w:tr w:rsidR="00D82C51">
        <w:trPr>
          <w:trHeight w:val="242"/>
        </w:trPr>
        <w:tc>
          <w:tcPr>
            <w:tcW w:w="360" w:type="dxa"/>
            <w:tcBorders>
              <w:top w:val="single" w:sz="8" w:space="0" w:color="auto"/>
              <w:left w:val="single" w:sz="8" w:space="0" w:color="auto"/>
              <w:right w:val="single" w:sz="8" w:space="0" w:color="auto"/>
            </w:tcBorders>
            <w:shd w:val="clear" w:color="auto" w:fill="auto"/>
            <w:vAlign w:val="bottom"/>
          </w:tcPr>
          <w:p w:rsidR="00D82C51" w:rsidRDefault="005515C9">
            <w:pPr>
              <w:spacing w:line="0" w:lineRule="atLeast"/>
              <w:ind w:right="20"/>
              <w:jc w:val="right"/>
              <w:rPr>
                <w:rFonts w:ascii="Consolas" w:eastAsia="Consolas" w:hAnsi="Consolas"/>
                <w:color w:val="242729"/>
              </w:rPr>
            </w:pPr>
            <w:r>
              <w:rPr>
                <w:rFonts w:ascii="Consolas" w:eastAsia="Consolas" w:hAnsi="Consolas"/>
                <w:color w:val="242729"/>
              </w:rPr>
              <w:t>1</w:t>
            </w:r>
          </w:p>
        </w:tc>
        <w:tc>
          <w:tcPr>
            <w:tcW w:w="320" w:type="dxa"/>
            <w:tcBorders>
              <w:top w:val="single" w:sz="8" w:space="0" w:color="auto"/>
              <w:right w:val="single" w:sz="8" w:space="0" w:color="auto"/>
            </w:tcBorders>
            <w:shd w:val="clear" w:color="auto" w:fill="auto"/>
            <w:vAlign w:val="bottom"/>
          </w:tcPr>
          <w:p w:rsidR="00D82C51" w:rsidRDefault="005515C9">
            <w:pPr>
              <w:spacing w:line="0" w:lineRule="atLeast"/>
              <w:ind w:right="20"/>
              <w:jc w:val="right"/>
              <w:rPr>
                <w:rFonts w:ascii="Consolas" w:eastAsia="Consolas" w:hAnsi="Consolas"/>
                <w:color w:val="242729"/>
              </w:rPr>
            </w:pPr>
            <w:r>
              <w:rPr>
                <w:rFonts w:ascii="Consolas" w:eastAsia="Consolas" w:hAnsi="Consolas"/>
                <w:color w:val="242729"/>
              </w:rPr>
              <w:t>2</w:t>
            </w:r>
          </w:p>
        </w:tc>
        <w:tc>
          <w:tcPr>
            <w:tcW w:w="320" w:type="dxa"/>
            <w:tcBorders>
              <w:top w:val="single" w:sz="8" w:space="0" w:color="auto"/>
              <w:right w:val="single" w:sz="8" w:space="0" w:color="auto"/>
            </w:tcBorders>
            <w:shd w:val="clear" w:color="auto" w:fill="auto"/>
            <w:vAlign w:val="bottom"/>
          </w:tcPr>
          <w:p w:rsidR="00D82C51" w:rsidRDefault="005515C9">
            <w:pPr>
              <w:spacing w:line="0" w:lineRule="atLeast"/>
              <w:ind w:right="20"/>
              <w:jc w:val="right"/>
              <w:rPr>
                <w:rFonts w:ascii="Consolas" w:eastAsia="Consolas" w:hAnsi="Consolas"/>
                <w:color w:val="242729"/>
              </w:rPr>
            </w:pPr>
            <w:r>
              <w:rPr>
                <w:rFonts w:ascii="Consolas" w:eastAsia="Consolas" w:hAnsi="Consolas"/>
                <w:color w:val="242729"/>
              </w:rPr>
              <w:t>3</w:t>
            </w:r>
          </w:p>
        </w:tc>
        <w:tc>
          <w:tcPr>
            <w:tcW w:w="340" w:type="dxa"/>
            <w:tcBorders>
              <w:top w:val="single" w:sz="8" w:space="0" w:color="auto"/>
              <w:right w:val="single" w:sz="8" w:space="0" w:color="auto"/>
            </w:tcBorders>
            <w:shd w:val="clear" w:color="auto" w:fill="auto"/>
            <w:vAlign w:val="bottom"/>
          </w:tcPr>
          <w:p w:rsidR="00D82C51" w:rsidRDefault="005515C9">
            <w:pPr>
              <w:spacing w:line="0" w:lineRule="atLeast"/>
              <w:ind w:right="20"/>
              <w:jc w:val="right"/>
              <w:rPr>
                <w:rFonts w:ascii="Consolas" w:eastAsia="Consolas" w:hAnsi="Consolas"/>
                <w:color w:val="242729"/>
              </w:rPr>
            </w:pPr>
            <w:r>
              <w:rPr>
                <w:rFonts w:ascii="Consolas" w:eastAsia="Consolas" w:hAnsi="Consolas"/>
                <w:color w:val="242729"/>
              </w:rPr>
              <w:t>4</w:t>
            </w:r>
          </w:p>
        </w:tc>
      </w:tr>
      <w:tr w:rsidR="00D82C51">
        <w:trPr>
          <w:trHeight w:val="118"/>
        </w:trPr>
        <w:tc>
          <w:tcPr>
            <w:tcW w:w="36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3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24"/>
        </w:trPr>
        <w:tc>
          <w:tcPr>
            <w:tcW w:w="360" w:type="dxa"/>
            <w:tcBorders>
              <w:left w:val="single" w:sz="8" w:space="0" w:color="auto"/>
              <w:right w:val="single" w:sz="8" w:space="0" w:color="auto"/>
            </w:tcBorders>
            <w:shd w:val="clear" w:color="auto" w:fill="auto"/>
            <w:vAlign w:val="bottom"/>
          </w:tcPr>
          <w:p w:rsidR="00D82C51" w:rsidRDefault="005515C9">
            <w:pPr>
              <w:spacing w:line="224" w:lineRule="exact"/>
              <w:ind w:right="20"/>
              <w:jc w:val="right"/>
              <w:rPr>
                <w:rFonts w:ascii="Consolas" w:eastAsia="Consolas" w:hAnsi="Consolas"/>
                <w:color w:val="242729"/>
              </w:rPr>
            </w:pPr>
            <w:r>
              <w:rPr>
                <w:rFonts w:ascii="Consolas" w:eastAsia="Consolas" w:hAnsi="Consolas"/>
                <w:color w:val="242729"/>
              </w:rPr>
              <w:t>5</w:t>
            </w:r>
          </w:p>
        </w:tc>
        <w:tc>
          <w:tcPr>
            <w:tcW w:w="320" w:type="dxa"/>
            <w:tcBorders>
              <w:right w:val="single" w:sz="8" w:space="0" w:color="auto"/>
            </w:tcBorders>
            <w:shd w:val="clear" w:color="auto" w:fill="auto"/>
            <w:vAlign w:val="bottom"/>
          </w:tcPr>
          <w:p w:rsidR="00D82C51" w:rsidRDefault="005515C9">
            <w:pPr>
              <w:spacing w:line="224" w:lineRule="exact"/>
              <w:ind w:right="20"/>
              <w:jc w:val="right"/>
              <w:rPr>
                <w:rFonts w:ascii="Consolas" w:eastAsia="Consolas" w:hAnsi="Consolas"/>
                <w:color w:val="242729"/>
              </w:rPr>
            </w:pPr>
            <w:r>
              <w:rPr>
                <w:rFonts w:ascii="Consolas" w:eastAsia="Consolas" w:hAnsi="Consolas"/>
                <w:color w:val="242729"/>
              </w:rPr>
              <w:t>6</w:t>
            </w:r>
          </w:p>
        </w:tc>
        <w:tc>
          <w:tcPr>
            <w:tcW w:w="320" w:type="dxa"/>
            <w:tcBorders>
              <w:right w:val="single" w:sz="8" w:space="0" w:color="auto"/>
            </w:tcBorders>
            <w:shd w:val="clear" w:color="auto" w:fill="auto"/>
            <w:vAlign w:val="bottom"/>
          </w:tcPr>
          <w:p w:rsidR="00D82C51" w:rsidRDefault="005515C9">
            <w:pPr>
              <w:spacing w:line="224" w:lineRule="exact"/>
              <w:ind w:right="20"/>
              <w:jc w:val="right"/>
              <w:rPr>
                <w:rFonts w:ascii="Consolas" w:eastAsia="Consolas" w:hAnsi="Consolas"/>
                <w:color w:val="242729"/>
              </w:rPr>
            </w:pPr>
            <w:r>
              <w:rPr>
                <w:rFonts w:ascii="Consolas" w:eastAsia="Consolas" w:hAnsi="Consolas"/>
                <w:color w:val="242729"/>
              </w:rPr>
              <w:t>7</w:t>
            </w:r>
          </w:p>
        </w:tc>
        <w:tc>
          <w:tcPr>
            <w:tcW w:w="340" w:type="dxa"/>
            <w:tcBorders>
              <w:right w:val="single" w:sz="8" w:space="0" w:color="auto"/>
            </w:tcBorders>
            <w:shd w:val="clear" w:color="auto" w:fill="auto"/>
            <w:vAlign w:val="bottom"/>
          </w:tcPr>
          <w:p w:rsidR="00D82C51" w:rsidRDefault="005515C9">
            <w:pPr>
              <w:spacing w:line="224" w:lineRule="exact"/>
              <w:ind w:right="20"/>
              <w:jc w:val="right"/>
              <w:rPr>
                <w:rFonts w:ascii="Consolas" w:eastAsia="Consolas" w:hAnsi="Consolas"/>
                <w:color w:val="242729"/>
              </w:rPr>
            </w:pPr>
            <w:r>
              <w:rPr>
                <w:rFonts w:ascii="Consolas" w:eastAsia="Consolas" w:hAnsi="Consolas"/>
                <w:color w:val="242729"/>
              </w:rPr>
              <w:t>8</w:t>
            </w:r>
          </w:p>
        </w:tc>
      </w:tr>
      <w:tr w:rsidR="00D82C51">
        <w:trPr>
          <w:trHeight w:val="118"/>
        </w:trPr>
        <w:tc>
          <w:tcPr>
            <w:tcW w:w="36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3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22"/>
        </w:trPr>
        <w:tc>
          <w:tcPr>
            <w:tcW w:w="360" w:type="dxa"/>
            <w:tcBorders>
              <w:left w:val="single" w:sz="8" w:space="0" w:color="auto"/>
              <w:right w:val="single" w:sz="8" w:space="0" w:color="auto"/>
            </w:tcBorders>
            <w:shd w:val="clear" w:color="auto" w:fill="auto"/>
            <w:vAlign w:val="bottom"/>
          </w:tcPr>
          <w:p w:rsidR="00D82C51" w:rsidRDefault="005515C9">
            <w:pPr>
              <w:spacing w:line="222" w:lineRule="exact"/>
              <w:ind w:right="20"/>
              <w:jc w:val="right"/>
              <w:rPr>
                <w:rFonts w:ascii="Consolas" w:eastAsia="Consolas" w:hAnsi="Consolas"/>
                <w:color w:val="242729"/>
              </w:rPr>
            </w:pPr>
            <w:r>
              <w:rPr>
                <w:rFonts w:ascii="Consolas" w:eastAsia="Consolas" w:hAnsi="Consolas"/>
                <w:color w:val="242729"/>
              </w:rPr>
              <w:t>9</w:t>
            </w:r>
          </w:p>
        </w:tc>
        <w:tc>
          <w:tcPr>
            <w:tcW w:w="320" w:type="dxa"/>
            <w:tcBorders>
              <w:right w:val="single" w:sz="8" w:space="0" w:color="auto"/>
            </w:tcBorders>
            <w:shd w:val="clear" w:color="auto" w:fill="auto"/>
            <w:vAlign w:val="bottom"/>
          </w:tcPr>
          <w:p w:rsidR="00D82C51" w:rsidRDefault="005515C9">
            <w:pPr>
              <w:spacing w:line="222" w:lineRule="exact"/>
              <w:ind w:right="20"/>
              <w:jc w:val="right"/>
              <w:rPr>
                <w:rFonts w:ascii="Consolas" w:eastAsia="Consolas" w:hAnsi="Consolas"/>
                <w:color w:val="242729"/>
              </w:rPr>
            </w:pPr>
            <w:r>
              <w:rPr>
                <w:rFonts w:ascii="Consolas" w:eastAsia="Consolas" w:hAnsi="Consolas"/>
                <w:color w:val="242729"/>
              </w:rPr>
              <w:t>1</w:t>
            </w:r>
          </w:p>
        </w:tc>
        <w:tc>
          <w:tcPr>
            <w:tcW w:w="320" w:type="dxa"/>
            <w:tcBorders>
              <w:right w:val="single" w:sz="8" w:space="0" w:color="auto"/>
            </w:tcBorders>
            <w:shd w:val="clear" w:color="auto" w:fill="auto"/>
            <w:vAlign w:val="bottom"/>
          </w:tcPr>
          <w:p w:rsidR="00D82C51" w:rsidRDefault="005515C9">
            <w:pPr>
              <w:spacing w:line="222" w:lineRule="exact"/>
              <w:ind w:right="20"/>
              <w:jc w:val="right"/>
              <w:rPr>
                <w:rFonts w:ascii="Consolas" w:eastAsia="Consolas" w:hAnsi="Consolas"/>
                <w:color w:val="242729"/>
              </w:rPr>
            </w:pPr>
            <w:r>
              <w:rPr>
                <w:rFonts w:ascii="Consolas" w:eastAsia="Consolas" w:hAnsi="Consolas"/>
                <w:color w:val="242729"/>
              </w:rPr>
              <w:t>2</w:t>
            </w:r>
          </w:p>
        </w:tc>
        <w:tc>
          <w:tcPr>
            <w:tcW w:w="340" w:type="dxa"/>
            <w:tcBorders>
              <w:right w:val="single" w:sz="8" w:space="0" w:color="auto"/>
            </w:tcBorders>
            <w:shd w:val="clear" w:color="auto" w:fill="auto"/>
            <w:vAlign w:val="bottom"/>
          </w:tcPr>
          <w:p w:rsidR="00D82C51" w:rsidRDefault="005515C9">
            <w:pPr>
              <w:spacing w:line="222" w:lineRule="exact"/>
              <w:ind w:right="20"/>
              <w:jc w:val="right"/>
              <w:rPr>
                <w:rFonts w:ascii="Consolas" w:eastAsia="Consolas" w:hAnsi="Consolas"/>
                <w:color w:val="242729"/>
              </w:rPr>
            </w:pPr>
            <w:r>
              <w:rPr>
                <w:rFonts w:ascii="Consolas" w:eastAsia="Consolas" w:hAnsi="Consolas"/>
                <w:color w:val="242729"/>
              </w:rPr>
              <w:t>3</w:t>
            </w:r>
          </w:p>
        </w:tc>
      </w:tr>
      <w:tr w:rsidR="00D82C51">
        <w:trPr>
          <w:trHeight w:val="120"/>
        </w:trPr>
        <w:tc>
          <w:tcPr>
            <w:tcW w:w="360" w:type="dxa"/>
            <w:tcBorders>
              <w:left w:val="single" w:sz="8" w:space="0" w:color="auto"/>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32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340" w:type="dxa"/>
            <w:tcBorders>
              <w:bottom w:val="single" w:sz="8" w:space="0" w:color="auto"/>
              <w:right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bl>
    <w:p w:rsidR="00D82C51" w:rsidRDefault="00D82C51">
      <w:pPr>
        <w:spacing w:line="371" w:lineRule="exact"/>
        <w:rPr>
          <w:rFonts w:ascii="Times New Roman" w:eastAsia="Times New Roman" w:hAnsi="Times New Roman"/>
        </w:rPr>
      </w:pPr>
    </w:p>
    <w:p w:rsidR="00D82C51" w:rsidRDefault="005515C9">
      <w:pPr>
        <w:spacing w:line="0" w:lineRule="atLeast"/>
        <w:ind w:left="2940"/>
        <w:rPr>
          <w:rFonts w:ascii="Times New Roman" w:eastAsia="Times New Roman" w:hAnsi="Times New Roman"/>
        </w:rPr>
      </w:pPr>
      <w:r>
        <w:rPr>
          <w:rFonts w:ascii="Times New Roman" w:eastAsia="Times New Roman" w:hAnsi="Times New Roman"/>
          <w:b/>
        </w:rPr>
        <w:t xml:space="preserve">Tablo E1.2 </w:t>
      </w:r>
      <w:r>
        <w:rPr>
          <w:rFonts w:ascii="Times New Roman" w:eastAsia="Times New Roman" w:hAnsi="Times New Roman"/>
        </w:rPr>
        <w:t>Zig-zag dönüşüm sonrası</w:t>
      </w:r>
      <w:r>
        <w:rPr>
          <w:rFonts w:ascii="Times New Roman" w:eastAsia="Times New Roman" w:hAnsi="Times New Roman"/>
          <w:b/>
        </w:rPr>
        <w:t xml:space="preserve"> </w:t>
      </w:r>
      <w:r>
        <w:rPr>
          <w:rFonts w:ascii="Times New Roman" w:eastAsia="Times New Roman" w:hAnsi="Times New Roman"/>
        </w:rPr>
        <w:t>matris</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692544" behindDoc="1" locked="0" layoutInCell="1" allowOverlap="1">
                <wp:simplePos x="0" y="0"/>
                <wp:positionH relativeFrom="column">
                  <wp:posOffset>255905</wp:posOffset>
                </wp:positionH>
                <wp:positionV relativeFrom="paragraph">
                  <wp:posOffset>321945</wp:posOffset>
                </wp:positionV>
                <wp:extent cx="5490845" cy="0"/>
                <wp:effectExtent l="8255" t="10795" r="6350" b="8255"/>
                <wp:wrapNone/>
                <wp:docPr id="4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8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64FC4" id="Line 10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25.35pt" to="452.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39HwIAAEQ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693568" behindDoc="1" locked="0" layoutInCell="1" allowOverlap="1">
                <wp:simplePos x="0" y="0"/>
                <wp:positionH relativeFrom="column">
                  <wp:posOffset>259080</wp:posOffset>
                </wp:positionH>
                <wp:positionV relativeFrom="paragraph">
                  <wp:posOffset>318770</wp:posOffset>
                </wp:positionV>
                <wp:extent cx="0" cy="253365"/>
                <wp:effectExtent l="11430" t="7620" r="7620" b="5715"/>
                <wp:wrapNone/>
                <wp:docPr id="42"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93DA0" id="Line 10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0.4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694592" behindDoc="1" locked="0" layoutInCell="1" allowOverlap="1">
                <wp:simplePos x="0" y="0"/>
                <wp:positionH relativeFrom="column">
                  <wp:posOffset>716280</wp:posOffset>
                </wp:positionH>
                <wp:positionV relativeFrom="paragraph">
                  <wp:posOffset>318770</wp:posOffset>
                </wp:positionV>
                <wp:extent cx="0" cy="253365"/>
                <wp:effectExtent l="11430" t="7620" r="7620" b="5715"/>
                <wp:wrapNone/>
                <wp:docPr id="41"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129DA" id="Line 104"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4pt,25.1pt" to="56.4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695616" behindDoc="1" locked="0" layoutInCell="1" allowOverlap="1">
                <wp:simplePos x="0" y="0"/>
                <wp:positionH relativeFrom="column">
                  <wp:posOffset>1172210</wp:posOffset>
                </wp:positionH>
                <wp:positionV relativeFrom="paragraph">
                  <wp:posOffset>318770</wp:posOffset>
                </wp:positionV>
                <wp:extent cx="0" cy="253365"/>
                <wp:effectExtent l="10160" t="7620" r="8890" b="5715"/>
                <wp:wrapNone/>
                <wp:docPr id="4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C0C19" id="Line 105"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3pt,25.1pt" to="92.3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696640" behindDoc="1" locked="0" layoutInCell="1" allowOverlap="1">
                <wp:simplePos x="0" y="0"/>
                <wp:positionH relativeFrom="column">
                  <wp:posOffset>1629410</wp:posOffset>
                </wp:positionH>
                <wp:positionV relativeFrom="paragraph">
                  <wp:posOffset>318770</wp:posOffset>
                </wp:positionV>
                <wp:extent cx="0" cy="253365"/>
                <wp:effectExtent l="10160" t="7620" r="8890" b="5715"/>
                <wp:wrapNone/>
                <wp:docPr id="39"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2A4AB" id="Line 106"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3pt,25.1pt" to="128.3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697664" behindDoc="1" locked="0" layoutInCell="1" allowOverlap="1">
                <wp:simplePos x="0" y="0"/>
                <wp:positionH relativeFrom="column">
                  <wp:posOffset>2085340</wp:posOffset>
                </wp:positionH>
                <wp:positionV relativeFrom="paragraph">
                  <wp:posOffset>318770</wp:posOffset>
                </wp:positionV>
                <wp:extent cx="0" cy="253365"/>
                <wp:effectExtent l="8890" t="7620" r="10160" b="5715"/>
                <wp:wrapNone/>
                <wp:docPr id="3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B5580" id="Line 107"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2pt,25.1pt" to="164.2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" strokeweight=".16931mm"/>
            </w:pict>
          </mc:Fallback>
        </mc:AlternateContent>
      </w:r>
      <w:r>
        <w:rPr>
          <w:rFonts w:ascii="Times New Roman" w:eastAsia="Times New Roman" w:hAnsi="Times New Roman"/>
          <w:noProof/>
        </w:rPr>
        <mc:AlternateContent>
          <mc:Choice Requires="wps">
            <w:drawing>
              <wp:anchor distT="0" distB="0" distL="114300" distR="114300" simplePos="0" relativeHeight="251698688" behindDoc="1" locked="0" layoutInCell="1" allowOverlap="1">
                <wp:simplePos x="0" y="0"/>
                <wp:positionH relativeFrom="column">
                  <wp:posOffset>2542540</wp:posOffset>
                </wp:positionH>
                <wp:positionV relativeFrom="paragraph">
                  <wp:posOffset>318770</wp:posOffset>
                </wp:positionV>
                <wp:extent cx="0" cy="253365"/>
                <wp:effectExtent l="8890" t="7620" r="10160" b="5715"/>
                <wp:wrapNone/>
                <wp:docPr id="37"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DEBC6" id="Line 108"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2pt,25.1pt" to="200.2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" strokeweight=".16931mm"/>
            </w:pict>
          </mc:Fallback>
        </mc:AlternateContent>
      </w:r>
      <w:r>
        <w:rPr>
          <w:rFonts w:ascii="Times New Roman" w:eastAsia="Times New Roman" w:hAnsi="Times New Roman"/>
          <w:noProof/>
        </w:rPr>
        <mc:AlternateContent>
          <mc:Choice Requires="wps">
            <w:drawing>
              <wp:anchor distT="0" distB="0" distL="114300" distR="114300" simplePos="0" relativeHeight="251699712" behindDoc="1" locked="0" layoutInCell="1" allowOverlap="1">
                <wp:simplePos x="0" y="0"/>
                <wp:positionH relativeFrom="column">
                  <wp:posOffset>2999740</wp:posOffset>
                </wp:positionH>
                <wp:positionV relativeFrom="paragraph">
                  <wp:posOffset>318770</wp:posOffset>
                </wp:positionV>
                <wp:extent cx="0" cy="253365"/>
                <wp:effectExtent l="8890" t="7620" r="10160" b="5715"/>
                <wp:wrapNone/>
                <wp:docPr id="36"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352D8" id="Line 109"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2pt,25.1pt" to="236.2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" strokeweight=".16931mm"/>
            </w:pict>
          </mc:Fallback>
        </mc:AlternateContent>
      </w:r>
      <w:r>
        <w:rPr>
          <w:rFonts w:ascii="Times New Roman" w:eastAsia="Times New Roman" w:hAnsi="Times New Roman"/>
          <w:noProof/>
        </w:rPr>
        <mc:AlternateContent>
          <mc:Choice Requires="wps">
            <w:drawing>
              <wp:anchor distT="0" distB="0" distL="114300" distR="114300" simplePos="0" relativeHeight="251700736" behindDoc="1" locked="0" layoutInCell="1" allowOverlap="1">
                <wp:simplePos x="0" y="0"/>
                <wp:positionH relativeFrom="column">
                  <wp:posOffset>3456940</wp:posOffset>
                </wp:positionH>
                <wp:positionV relativeFrom="paragraph">
                  <wp:posOffset>318770</wp:posOffset>
                </wp:positionV>
                <wp:extent cx="0" cy="253365"/>
                <wp:effectExtent l="8890" t="7620" r="10160" b="5715"/>
                <wp:wrapNone/>
                <wp:docPr id="3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5F5F" id="Line 110"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2pt,25.1pt" to="272.2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701760" behindDoc="1" locked="0" layoutInCell="1" allowOverlap="1">
                <wp:simplePos x="0" y="0"/>
                <wp:positionH relativeFrom="column">
                  <wp:posOffset>3914140</wp:posOffset>
                </wp:positionH>
                <wp:positionV relativeFrom="paragraph">
                  <wp:posOffset>318770</wp:posOffset>
                </wp:positionV>
                <wp:extent cx="0" cy="253365"/>
                <wp:effectExtent l="8890" t="7620" r="10160" b="5715"/>
                <wp:wrapNone/>
                <wp:docPr id="34"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AA15F" id="Line 111"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2pt,25.1pt" to="308.2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702784" behindDoc="1" locked="0" layoutInCell="1" allowOverlap="1">
                <wp:simplePos x="0" y="0"/>
                <wp:positionH relativeFrom="column">
                  <wp:posOffset>4371340</wp:posOffset>
                </wp:positionH>
                <wp:positionV relativeFrom="paragraph">
                  <wp:posOffset>318770</wp:posOffset>
                </wp:positionV>
                <wp:extent cx="0" cy="253365"/>
                <wp:effectExtent l="8890" t="7620" r="10160" b="5715"/>
                <wp:wrapNone/>
                <wp:docPr id="33"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A895F" id="Line 112"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25.1pt" to="344.2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703808" behindDoc="1" locked="0" layoutInCell="1" allowOverlap="1">
                <wp:simplePos x="0" y="0"/>
                <wp:positionH relativeFrom="column">
                  <wp:posOffset>4829175</wp:posOffset>
                </wp:positionH>
                <wp:positionV relativeFrom="paragraph">
                  <wp:posOffset>318770</wp:posOffset>
                </wp:positionV>
                <wp:extent cx="0" cy="253365"/>
                <wp:effectExtent l="9525" t="7620" r="9525" b="5715"/>
                <wp:wrapNone/>
                <wp:docPr id="3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08817" id="Line 113"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25pt,25.1pt" to="380.2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704832" behindDoc="1" locked="0" layoutInCell="1" allowOverlap="1">
                <wp:simplePos x="0" y="0"/>
                <wp:positionH relativeFrom="column">
                  <wp:posOffset>5286375</wp:posOffset>
                </wp:positionH>
                <wp:positionV relativeFrom="paragraph">
                  <wp:posOffset>318770</wp:posOffset>
                </wp:positionV>
                <wp:extent cx="0" cy="253365"/>
                <wp:effectExtent l="9525" t="7620" r="9525" b="5715"/>
                <wp:wrapNone/>
                <wp:docPr id="31"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88E2D" id="Line 114"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6.25pt,25.1pt" to="416.2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705856" behindDoc="1" locked="0" layoutInCell="1" allowOverlap="1">
                <wp:simplePos x="0" y="0"/>
                <wp:positionH relativeFrom="column">
                  <wp:posOffset>5743575</wp:posOffset>
                </wp:positionH>
                <wp:positionV relativeFrom="paragraph">
                  <wp:posOffset>318770</wp:posOffset>
                </wp:positionV>
                <wp:extent cx="0" cy="253365"/>
                <wp:effectExtent l="9525" t="7620" r="9525" b="5715"/>
                <wp:wrapNone/>
                <wp:docPr id="30"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DE9BB" id="Line 115"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25pt,25.1pt" to="452.2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" strokeweight=".48pt"/>
            </w:pict>
          </mc:Fallback>
        </mc:AlternateContent>
      </w:r>
    </w:p>
    <w:p w:rsidR="00D82C51" w:rsidRDefault="00D82C51">
      <w:pPr>
        <w:spacing w:line="20" w:lineRule="exact"/>
        <w:rPr>
          <w:rFonts w:ascii="Times New Roman" w:eastAsia="Times New Roman" w:hAnsi="Times New Roman"/>
        </w:rPr>
        <w:sectPr w:rsidR="00D82C51">
          <w:pgSz w:w="11900" w:h="16838"/>
          <w:pgMar w:top="1440" w:right="1440" w:bottom="786" w:left="1440" w:header="0" w:footer="0" w:gutter="0"/>
          <w:cols w:space="0" w:equalWidth="0">
            <w:col w:w="9026"/>
          </w:cols>
          <w:docGrid w:linePitch="360"/>
        </w:sectPr>
      </w:pPr>
    </w:p>
    <w:p w:rsidR="00D82C51" w:rsidRDefault="00D82C51">
      <w:pPr>
        <w:spacing w:line="200" w:lineRule="exact"/>
        <w:rPr>
          <w:rFonts w:ascii="Times New Roman" w:eastAsia="Times New Roman" w:hAnsi="Times New Roman"/>
        </w:rPr>
      </w:pPr>
    </w:p>
    <w:p w:rsidR="00D82C51" w:rsidRDefault="00D82C51">
      <w:pPr>
        <w:spacing w:line="316" w:lineRule="exact"/>
        <w:rPr>
          <w:rFonts w:ascii="Times New Roman" w:eastAsia="Times New Roman" w:hAnsi="Times New Roman"/>
        </w:rPr>
      </w:pPr>
    </w:p>
    <w:p w:rsidR="00D82C51" w:rsidRDefault="005515C9">
      <w:pPr>
        <w:spacing w:line="0" w:lineRule="atLeast"/>
        <w:ind w:left="720"/>
        <w:rPr>
          <w:rFonts w:ascii="Times New Roman" w:eastAsia="Times New Roman" w:hAnsi="Times New Roman"/>
        </w:rPr>
      </w:pPr>
      <w:r>
        <w:rPr>
          <w:rFonts w:ascii="Times New Roman" w:eastAsia="Times New Roman" w:hAnsi="Times New Roman"/>
        </w:rPr>
        <w:t>1</w:t>
      </w:r>
    </w:p>
    <w:p w:rsidR="00D82C51" w:rsidRDefault="005515C9">
      <w:pPr>
        <w:spacing w:line="200" w:lineRule="exact"/>
        <w:rPr>
          <w:rFonts w:ascii="Times New Roman" w:eastAsia="Times New Roman" w:hAnsi="Times New Roman"/>
        </w:rPr>
      </w:pPr>
      <w:r>
        <w:rPr>
          <w:rFonts w:ascii="Times New Roman" w:eastAsia="Times New Roman" w:hAnsi="Times New Roman"/>
        </w:rPr>
        <w:br w:type="column"/>
      </w:r>
    </w:p>
    <w:p w:rsidR="00D82C51" w:rsidRDefault="00D82C51">
      <w:pPr>
        <w:spacing w:line="316" w:lineRule="exact"/>
        <w:rPr>
          <w:rFonts w:ascii="Times New Roman" w:eastAsia="Times New Roman" w:hAnsi="Times New Roman"/>
        </w:rPr>
      </w:pPr>
    </w:p>
    <w:p w:rsidR="00D82C51" w:rsidRDefault="005515C9">
      <w:pPr>
        <w:spacing w:line="0" w:lineRule="atLeast"/>
        <w:jc w:val="center"/>
        <w:rPr>
          <w:rFonts w:ascii="Times New Roman" w:eastAsia="Times New Roman" w:hAnsi="Times New Roman"/>
        </w:rPr>
      </w:pPr>
      <w:r>
        <w:rPr>
          <w:rFonts w:ascii="Times New Roman" w:eastAsia="Times New Roman" w:hAnsi="Times New Roman"/>
        </w:rPr>
        <w:t>2</w:t>
      </w:r>
    </w:p>
    <w:p w:rsidR="00D82C51" w:rsidRDefault="005515C9">
      <w:pPr>
        <w:spacing w:line="200" w:lineRule="exact"/>
        <w:rPr>
          <w:rFonts w:ascii="Times New Roman" w:eastAsia="Times New Roman" w:hAnsi="Times New Roman"/>
        </w:rPr>
      </w:pPr>
      <w:r>
        <w:rPr>
          <w:rFonts w:ascii="Times New Roman" w:eastAsia="Times New Roman" w:hAnsi="Times New Roman"/>
        </w:rPr>
        <w:br w:type="column"/>
      </w:r>
    </w:p>
    <w:p w:rsidR="00D82C51" w:rsidRDefault="00D82C51">
      <w:pPr>
        <w:spacing w:line="316" w:lineRule="exact"/>
        <w:rPr>
          <w:rFonts w:ascii="Times New Roman" w:eastAsia="Times New Roman" w:hAnsi="Times New Roman"/>
        </w:rPr>
      </w:pPr>
    </w:p>
    <w:p w:rsidR="00D82C51" w:rsidRDefault="005515C9">
      <w:pPr>
        <w:spacing w:line="0" w:lineRule="atLeast"/>
        <w:jc w:val="center"/>
        <w:rPr>
          <w:rFonts w:ascii="Times New Roman" w:eastAsia="Times New Roman" w:hAnsi="Times New Roman"/>
        </w:rPr>
      </w:pPr>
      <w:r>
        <w:rPr>
          <w:rFonts w:ascii="Times New Roman" w:eastAsia="Times New Roman" w:hAnsi="Times New Roman"/>
        </w:rPr>
        <w:t>5</w:t>
      </w:r>
    </w:p>
    <w:p w:rsidR="00D82C51" w:rsidRDefault="005515C9">
      <w:pPr>
        <w:spacing w:line="200" w:lineRule="exact"/>
        <w:rPr>
          <w:rFonts w:ascii="Times New Roman" w:eastAsia="Times New Roman" w:hAnsi="Times New Roman"/>
        </w:rPr>
      </w:pPr>
      <w:r>
        <w:rPr>
          <w:rFonts w:ascii="Times New Roman" w:eastAsia="Times New Roman" w:hAnsi="Times New Roman"/>
        </w:rPr>
        <w:br w:type="column"/>
      </w:r>
    </w:p>
    <w:p w:rsidR="00D82C51" w:rsidRDefault="00D82C51">
      <w:pPr>
        <w:spacing w:line="316" w:lineRule="exact"/>
        <w:rPr>
          <w:rFonts w:ascii="Times New Roman" w:eastAsia="Times New Roman" w:hAnsi="Times New Roman"/>
        </w:rPr>
      </w:pPr>
    </w:p>
    <w:p w:rsidR="00D82C51" w:rsidRDefault="005515C9">
      <w:pPr>
        <w:spacing w:line="0" w:lineRule="atLeast"/>
        <w:jc w:val="center"/>
        <w:rPr>
          <w:rFonts w:ascii="Times New Roman" w:eastAsia="Times New Roman" w:hAnsi="Times New Roman"/>
        </w:rPr>
      </w:pPr>
      <w:r>
        <w:rPr>
          <w:rFonts w:ascii="Times New Roman" w:eastAsia="Times New Roman" w:hAnsi="Times New Roman"/>
        </w:rPr>
        <w:t>9</w:t>
      </w:r>
    </w:p>
    <w:p w:rsidR="00D82C51" w:rsidRDefault="005515C9">
      <w:pPr>
        <w:spacing w:line="200" w:lineRule="exact"/>
        <w:rPr>
          <w:rFonts w:ascii="Times New Roman" w:eastAsia="Times New Roman" w:hAnsi="Times New Roman"/>
        </w:rPr>
      </w:pPr>
      <w:r>
        <w:rPr>
          <w:rFonts w:ascii="Times New Roman" w:eastAsia="Times New Roman" w:hAnsi="Times New Roman"/>
        </w:rPr>
        <w:br w:type="column"/>
      </w:r>
    </w:p>
    <w:p w:rsidR="00D82C51" w:rsidRDefault="00D82C51">
      <w:pPr>
        <w:spacing w:line="305" w:lineRule="exact"/>
        <w:rPr>
          <w:rFonts w:ascii="Times New Roman" w:eastAsia="Times New Roman" w:hAnsi="Times New Roman"/>
        </w:rPr>
      </w:pPr>
    </w:p>
    <w:p w:rsidR="00D82C51" w:rsidRDefault="005515C9">
      <w:pPr>
        <w:spacing w:line="0" w:lineRule="atLeast"/>
        <w:jc w:val="center"/>
        <w:rPr>
          <w:rFonts w:ascii="Times New Roman" w:eastAsia="Times New Roman" w:hAnsi="Times New Roman"/>
          <w:sz w:val="22"/>
        </w:rPr>
      </w:pPr>
      <w:r>
        <w:rPr>
          <w:rFonts w:ascii="Times New Roman" w:eastAsia="Times New Roman" w:hAnsi="Times New Roman"/>
          <w:sz w:val="22"/>
        </w:rPr>
        <w:t>6</w:t>
      </w:r>
    </w:p>
    <w:p w:rsidR="00D82C51" w:rsidRDefault="005515C9">
      <w:pPr>
        <w:spacing w:line="200" w:lineRule="exact"/>
        <w:rPr>
          <w:rFonts w:ascii="Times New Roman" w:eastAsia="Times New Roman" w:hAnsi="Times New Roman"/>
        </w:rPr>
      </w:pPr>
      <w:r>
        <w:rPr>
          <w:rFonts w:ascii="Times New Roman" w:eastAsia="Times New Roman" w:hAnsi="Times New Roman"/>
          <w:sz w:val="22"/>
        </w:rPr>
        <w:br w:type="column"/>
      </w:r>
    </w:p>
    <w:p w:rsidR="00D82C51" w:rsidRDefault="00D82C51">
      <w:pPr>
        <w:spacing w:line="305" w:lineRule="exact"/>
        <w:rPr>
          <w:rFonts w:ascii="Times New Roman" w:eastAsia="Times New Roman" w:hAnsi="Times New Roman"/>
        </w:rPr>
      </w:pPr>
    </w:p>
    <w:p w:rsidR="00D82C51" w:rsidRDefault="005515C9">
      <w:pPr>
        <w:spacing w:line="0" w:lineRule="atLeast"/>
        <w:jc w:val="center"/>
        <w:rPr>
          <w:rFonts w:ascii="Times New Roman" w:eastAsia="Times New Roman" w:hAnsi="Times New Roman"/>
          <w:sz w:val="22"/>
        </w:rPr>
      </w:pPr>
      <w:r>
        <w:rPr>
          <w:rFonts w:ascii="Times New Roman" w:eastAsia="Times New Roman" w:hAnsi="Times New Roman"/>
          <w:sz w:val="22"/>
        </w:rPr>
        <w:t>3</w:t>
      </w:r>
    </w:p>
    <w:p w:rsidR="00D82C51" w:rsidRDefault="005515C9">
      <w:pPr>
        <w:spacing w:line="200" w:lineRule="exact"/>
        <w:rPr>
          <w:rFonts w:ascii="Times New Roman" w:eastAsia="Times New Roman" w:hAnsi="Times New Roman"/>
        </w:rPr>
      </w:pPr>
      <w:r>
        <w:rPr>
          <w:rFonts w:ascii="Times New Roman" w:eastAsia="Times New Roman" w:hAnsi="Times New Roman"/>
          <w:sz w:val="22"/>
        </w:rPr>
        <w:br w:type="column"/>
      </w:r>
    </w:p>
    <w:p w:rsidR="00D82C51" w:rsidRDefault="00D82C51">
      <w:pPr>
        <w:spacing w:line="305" w:lineRule="exact"/>
        <w:rPr>
          <w:rFonts w:ascii="Times New Roman" w:eastAsia="Times New Roman" w:hAnsi="Times New Roman"/>
        </w:rPr>
      </w:pPr>
    </w:p>
    <w:p w:rsidR="00D82C51" w:rsidRDefault="005515C9">
      <w:pPr>
        <w:tabs>
          <w:tab w:val="left" w:pos="700"/>
          <w:tab w:val="left" w:pos="1420"/>
          <w:tab w:val="left" w:pos="2140"/>
        </w:tabs>
        <w:spacing w:line="0" w:lineRule="atLeast"/>
        <w:rPr>
          <w:rFonts w:ascii="Times New Roman" w:eastAsia="Times New Roman" w:hAnsi="Times New Roman"/>
          <w:sz w:val="22"/>
        </w:rPr>
      </w:pPr>
      <w:r>
        <w:rPr>
          <w:rFonts w:ascii="Times New Roman" w:eastAsia="Times New Roman" w:hAnsi="Times New Roman"/>
          <w:sz w:val="22"/>
        </w:rPr>
        <w:t>4</w:t>
      </w:r>
      <w:r>
        <w:rPr>
          <w:rFonts w:ascii="Times New Roman" w:eastAsia="Times New Roman" w:hAnsi="Times New Roman"/>
        </w:rPr>
        <w:tab/>
      </w:r>
      <w:r>
        <w:rPr>
          <w:rFonts w:ascii="Times New Roman" w:eastAsia="Times New Roman" w:hAnsi="Times New Roman"/>
          <w:sz w:val="22"/>
        </w:rPr>
        <w:t>7</w:t>
      </w:r>
      <w:r>
        <w:rPr>
          <w:rFonts w:ascii="Times New Roman" w:eastAsia="Times New Roman" w:hAnsi="Times New Roman"/>
        </w:rPr>
        <w:tab/>
      </w:r>
      <w:r>
        <w:rPr>
          <w:rFonts w:ascii="Times New Roman" w:eastAsia="Times New Roman" w:hAnsi="Times New Roman"/>
          <w:sz w:val="22"/>
        </w:rPr>
        <w:t>1</w:t>
      </w:r>
      <w:r>
        <w:rPr>
          <w:rFonts w:ascii="Times New Roman" w:eastAsia="Times New Roman" w:hAnsi="Times New Roman"/>
        </w:rPr>
        <w:tab/>
      </w:r>
      <w:r>
        <w:rPr>
          <w:rFonts w:ascii="Times New Roman" w:eastAsia="Times New Roman" w:hAnsi="Times New Roman"/>
          <w:sz w:val="22"/>
        </w:rPr>
        <w:t>2</w:t>
      </w:r>
    </w:p>
    <w:p w:rsidR="00D82C51" w:rsidRDefault="00A705A4">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706880" behindDoc="1" locked="0" layoutInCell="1" allowOverlap="1">
                <wp:simplePos x="0" y="0"/>
                <wp:positionH relativeFrom="column">
                  <wp:posOffset>-2931160</wp:posOffset>
                </wp:positionH>
                <wp:positionV relativeFrom="paragraph">
                  <wp:posOffset>87630</wp:posOffset>
                </wp:positionV>
                <wp:extent cx="5490210" cy="0"/>
                <wp:effectExtent l="8890" t="13335" r="6350" b="5715"/>
                <wp:wrapNone/>
                <wp:docPr id="29"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2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73386" id="Line 116"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8pt,6.9pt" to="201.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" strokeweight=".48pt"/>
            </w:pict>
          </mc:Fallback>
        </mc:AlternateContent>
      </w:r>
    </w:p>
    <w:p w:rsidR="00D82C51" w:rsidRDefault="005515C9">
      <w:pPr>
        <w:spacing w:line="200" w:lineRule="exact"/>
        <w:rPr>
          <w:rFonts w:ascii="Times New Roman" w:eastAsia="Times New Roman" w:hAnsi="Times New Roman"/>
        </w:rPr>
      </w:pPr>
      <w:r>
        <w:rPr>
          <w:rFonts w:ascii="Times New Roman" w:eastAsia="Times New Roman" w:hAnsi="Times New Roman"/>
        </w:rPr>
        <w:br w:type="column"/>
      </w:r>
    </w:p>
    <w:p w:rsidR="00D82C51" w:rsidRDefault="00D82C51">
      <w:pPr>
        <w:spacing w:line="316" w:lineRule="exact"/>
        <w:rPr>
          <w:rFonts w:ascii="Times New Roman" w:eastAsia="Times New Roman" w:hAnsi="Times New Roman"/>
        </w:rPr>
      </w:pPr>
    </w:p>
    <w:p w:rsidR="00D82C51" w:rsidRDefault="005515C9">
      <w:pPr>
        <w:spacing w:line="0" w:lineRule="atLeast"/>
        <w:jc w:val="center"/>
        <w:rPr>
          <w:rFonts w:ascii="Times New Roman" w:eastAsia="Times New Roman" w:hAnsi="Times New Roman"/>
        </w:rPr>
      </w:pPr>
      <w:r>
        <w:rPr>
          <w:rFonts w:ascii="Times New Roman" w:eastAsia="Times New Roman" w:hAnsi="Times New Roman"/>
        </w:rPr>
        <w:t>8</w:t>
      </w:r>
    </w:p>
    <w:p w:rsidR="00D82C51" w:rsidRDefault="005515C9">
      <w:pPr>
        <w:spacing w:line="200" w:lineRule="exact"/>
        <w:rPr>
          <w:rFonts w:ascii="Times New Roman" w:eastAsia="Times New Roman" w:hAnsi="Times New Roman"/>
        </w:rPr>
      </w:pPr>
      <w:r>
        <w:rPr>
          <w:rFonts w:ascii="Times New Roman" w:eastAsia="Times New Roman" w:hAnsi="Times New Roman"/>
        </w:rPr>
        <w:br w:type="column"/>
      </w:r>
    </w:p>
    <w:p w:rsidR="00D82C51" w:rsidRDefault="00D82C51">
      <w:pPr>
        <w:spacing w:line="316" w:lineRule="exact"/>
        <w:rPr>
          <w:rFonts w:ascii="Times New Roman" w:eastAsia="Times New Roman" w:hAnsi="Times New Roman"/>
        </w:rPr>
      </w:pPr>
    </w:p>
    <w:p w:rsidR="00D82C51" w:rsidRDefault="005515C9">
      <w:pPr>
        <w:spacing w:line="0" w:lineRule="atLeast"/>
        <w:rPr>
          <w:rFonts w:ascii="Times New Roman" w:eastAsia="Times New Roman" w:hAnsi="Times New Roman"/>
        </w:rPr>
      </w:pPr>
      <w:r>
        <w:rPr>
          <w:rFonts w:ascii="Times New Roman" w:eastAsia="Times New Roman" w:hAnsi="Times New Roman"/>
        </w:rPr>
        <w:t>3</w:t>
      </w:r>
    </w:p>
    <w:p w:rsidR="00D82C51" w:rsidRDefault="00D82C51">
      <w:pPr>
        <w:spacing w:line="0" w:lineRule="atLeast"/>
        <w:rPr>
          <w:rFonts w:ascii="Times New Roman" w:eastAsia="Times New Roman" w:hAnsi="Times New Roman"/>
        </w:rPr>
        <w:sectPr w:rsidR="00D82C51">
          <w:type w:val="continuous"/>
          <w:pgSz w:w="11900" w:h="16838"/>
          <w:pgMar w:top="1440" w:right="1440" w:bottom="786" w:left="1440" w:header="0" w:footer="0" w:gutter="0"/>
          <w:cols w:num="9" w:space="0" w:equalWidth="0">
            <w:col w:w="820" w:space="620"/>
            <w:col w:w="100" w:space="620"/>
            <w:col w:w="100" w:space="620"/>
            <w:col w:w="100" w:space="600"/>
            <w:col w:w="120" w:space="600"/>
            <w:col w:w="120" w:space="600"/>
            <w:col w:w="2280" w:space="620"/>
            <w:col w:w="100" w:space="620"/>
            <w:col w:w="386"/>
          </w:cols>
          <w:docGrid w:linePitch="360"/>
        </w:sectPr>
      </w:pPr>
    </w:p>
    <w:p w:rsidR="00D82C51" w:rsidRDefault="00D82C51">
      <w:pPr>
        <w:spacing w:line="200" w:lineRule="exact"/>
        <w:rPr>
          <w:rFonts w:ascii="Times New Roman" w:eastAsia="Times New Roman" w:hAnsi="Times New Roman"/>
        </w:rPr>
      </w:pPr>
    </w:p>
    <w:p w:rsidR="00D82C51" w:rsidRDefault="00D82C51">
      <w:pPr>
        <w:spacing w:line="276" w:lineRule="exact"/>
        <w:rPr>
          <w:rFonts w:ascii="Times New Roman" w:eastAsia="Times New Roman" w:hAnsi="Times New Roman"/>
        </w:rPr>
      </w:pPr>
    </w:p>
    <w:p w:rsidR="00D82C51" w:rsidRDefault="005515C9">
      <w:pPr>
        <w:spacing w:line="0" w:lineRule="atLeast"/>
        <w:ind w:right="2706"/>
        <w:jc w:val="right"/>
        <w:rPr>
          <w:rFonts w:ascii="Times New Roman" w:eastAsia="Times New Roman" w:hAnsi="Times New Roman"/>
        </w:rPr>
      </w:pPr>
      <w:r>
        <w:rPr>
          <w:rFonts w:ascii="Times New Roman" w:eastAsia="Times New Roman" w:hAnsi="Times New Roman"/>
          <w:b/>
        </w:rPr>
        <w:t xml:space="preserve">Tablo E1.3 </w:t>
      </w:r>
      <w:r>
        <w:rPr>
          <w:rFonts w:ascii="Times New Roman" w:eastAsia="Times New Roman" w:hAnsi="Times New Roman"/>
        </w:rPr>
        <w:t>Algoritmanın MatLab kodu</w:t>
      </w:r>
    </w:p>
    <w:p w:rsidR="00D82C51" w:rsidRDefault="00A705A4">
      <w:pPr>
        <w:spacing w:line="2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07904" behindDoc="1" locked="0" layoutInCell="1" allowOverlap="1">
                <wp:simplePos x="0" y="0"/>
                <wp:positionH relativeFrom="column">
                  <wp:posOffset>255905</wp:posOffset>
                </wp:positionH>
                <wp:positionV relativeFrom="paragraph">
                  <wp:posOffset>290195</wp:posOffset>
                </wp:positionV>
                <wp:extent cx="5490845" cy="12065"/>
                <wp:effectExtent l="0" t="635" r="0" b="0"/>
                <wp:wrapNone/>
                <wp:docPr id="28"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084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ABFF1" id="Rectangle 117" o:spid="_x0000_s1026" style="position:absolute;margin-left:20.15pt;margin-top:22.85pt;width:432.35pt;height:.9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" fillcolor="black" strokecolor="white"/>
            </w:pict>
          </mc:Fallback>
        </mc:AlternateContent>
      </w:r>
      <w:r>
        <w:rPr>
          <w:rFonts w:ascii="Times New Roman" w:eastAsia="Times New Roman" w:hAnsi="Times New Roman"/>
          <w:noProof/>
        </w:rPr>
        <mc:AlternateContent>
          <mc:Choice Requires="wps">
            <w:drawing>
              <wp:anchor distT="0" distB="0" distL="114300" distR="114300" simplePos="0" relativeHeight="251708928" behindDoc="1" locked="0" layoutInCell="1" allowOverlap="1">
                <wp:simplePos x="0" y="0"/>
                <wp:positionH relativeFrom="column">
                  <wp:posOffset>259080</wp:posOffset>
                </wp:positionH>
                <wp:positionV relativeFrom="paragraph">
                  <wp:posOffset>293370</wp:posOffset>
                </wp:positionV>
                <wp:extent cx="0" cy="1595755"/>
                <wp:effectExtent l="11430" t="13335" r="7620" b="10160"/>
                <wp:wrapNone/>
                <wp:docPr id="2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9575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0ED70" id="Line 118"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3.1pt" to="20.4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709952" behindDoc="1" locked="0" layoutInCell="1" allowOverlap="1">
                <wp:simplePos x="0" y="0"/>
                <wp:positionH relativeFrom="column">
                  <wp:posOffset>255905</wp:posOffset>
                </wp:positionH>
                <wp:positionV relativeFrom="paragraph">
                  <wp:posOffset>1885950</wp:posOffset>
                </wp:positionV>
                <wp:extent cx="5490845" cy="0"/>
                <wp:effectExtent l="8255" t="5715" r="6350" b="13335"/>
                <wp:wrapNone/>
                <wp:docPr id="2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084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4B4A0" id="Line 119"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5pt,148.5pt" to="45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" strokeweight=".48pt"/>
            </w:pict>
          </mc:Fallback>
        </mc:AlternateContent>
      </w:r>
      <w:r>
        <w:rPr>
          <w:rFonts w:ascii="Times New Roman" w:eastAsia="Times New Roman" w:hAnsi="Times New Roman"/>
          <w:noProof/>
        </w:rPr>
        <mc:AlternateContent>
          <mc:Choice Requires="wps">
            <w:drawing>
              <wp:anchor distT="0" distB="0" distL="114300" distR="114300" simplePos="0" relativeHeight="251710976" behindDoc="1" locked="0" layoutInCell="1" allowOverlap="1">
                <wp:simplePos x="0" y="0"/>
                <wp:positionH relativeFrom="column">
                  <wp:posOffset>5743575</wp:posOffset>
                </wp:positionH>
                <wp:positionV relativeFrom="paragraph">
                  <wp:posOffset>299085</wp:posOffset>
                </wp:positionV>
                <wp:extent cx="0" cy="1590040"/>
                <wp:effectExtent l="9525" t="9525" r="9525" b="10160"/>
                <wp:wrapNone/>
                <wp:docPr id="2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900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B8E79" id="Line 120"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25pt,23.55pt" to="452.25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" strokeweight=".48pt"/>
            </w:pict>
          </mc:Fallback>
        </mc:AlternateContent>
      </w:r>
    </w:p>
    <w:p w:rsidR="00D82C51" w:rsidRDefault="00D82C51">
      <w:pPr>
        <w:spacing w:line="200" w:lineRule="exact"/>
        <w:rPr>
          <w:rFonts w:ascii="Times New Roman" w:eastAsia="Times New Roman" w:hAnsi="Times New Roman"/>
        </w:rPr>
      </w:pPr>
    </w:p>
    <w:p w:rsidR="00D82C51" w:rsidRDefault="00D82C51">
      <w:pPr>
        <w:spacing w:line="231" w:lineRule="exact"/>
        <w:rPr>
          <w:rFonts w:ascii="Times New Roman" w:eastAsia="Times New Roman" w:hAnsi="Times New Roman"/>
        </w:rPr>
      </w:pPr>
    </w:p>
    <w:p w:rsidR="00D82C51" w:rsidRDefault="005515C9">
      <w:pPr>
        <w:spacing w:line="0" w:lineRule="atLeast"/>
        <w:ind w:left="520"/>
        <w:rPr>
          <w:rFonts w:ascii="Courier New" w:eastAsia="Courier New" w:hAnsi="Courier New"/>
        </w:rPr>
      </w:pPr>
      <w:r>
        <w:rPr>
          <w:rFonts w:ascii="Courier New" w:eastAsia="Courier New" w:hAnsi="Courier New"/>
        </w:rPr>
        <w:t>function V=z(M)</w:t>
      </w:r>
    </w:p>
    <w:p w:rsidR="00D82C51" w:rsidRDefault="00D82C51">
      <w:pPr>
        <w:spacing w:line="1" w:lineRule="exact"/>
        <w:rPr>
          <w:rFonts w:ascii="Times New Roman" w:eastAsia="Times New Roman" w:hAnsi="Times New Roman"/>
        </w:rPr>
      </w:pPr>
    </w:p>
    <w:p w:rsidR="00D82C51" w:rsidRDefault="005515C9">
      <w:pPr>
        <w:spacing w:line="0" w:lineRule="atLeast"/>
        <w:ind w:left="520"/>
        <w:rPr>
          <w:rFonts w:ascii="Courier New" w:eastAsia="Courier New" w:hAnsi="Courier New"/>
        </w:rPr>
      </w:pPr>
      <w:r>
        <w:rPr>
          <w:rFonts w:ascii="Courier New" w:eastAsia="Courier New" w:hAnsi="Courier New"/>
        </w:rPr>
        <w:t>[m,n]=size(M);</w:t>
      </w:r>
    </w:p>
    <w:p w:rsidR="00D82C51" w:rsidRDefault="005515C9">
      <w:pPr>
        <w:spacing w:line="0" w:lineRule="atLeast"/>
        <w:ind w:left="520"/>
        <w:rPr>
          <w:rFonts w:ascii="Courier New" w:eastAsia="Courier New" w:hAnsi="Courier New"/>
        </w:rPr>
      </w:pPr>
      <w:proofErr w:type="gramStart"/>
      <w:r>
        <w:rPr>
          <w:rFonts w:ascii="Courier New" w:eastAsia="Courier New" w:hAnsi="Courier New"/>
        </w:rPr>
        <w:t>a</w:t>
      </w:r>
      <w:proofErr w:type="gramEnd"/>
      <w:r>
        <w:rPr>
          <w:rFonts w:ascii="Courier New" w:eastAsia="Courier New" w:hAnsi="Courier New"/>
        </w:rPr>
        <w:t>=(1:m)'*ones(1,n);</w:t>
      </w:r>
    </w:p>
    <w:p w:rsidR="00D82C51" w:rsidRDefault="005515C9">
      <w:pPr>
        <w:spacing w:line="238" w:lineRule="auto"/>
        <w:ind w:left="520"/>
        <w:rPr>
          <w:rFonts w:ascii="Courier New" w:eastAsia="Courier New" w:hAnsi="Courier New"/>
        </w:rPr>
      </w:pPr>
      <w:proofErr w:type="gramStart"/>
      <w:r>
        <w:rPr>
          <w:rFonts w:ascii="Courier New" w:eastAsia="Courier New" w:hAnsi="Courier New"/>
        </w:rPr>
        <w:t>b</w:t>
      </w:r>
      <w:proofErr w:type="gramEnd"/>
      <w:r>
        <w:rPr>
          <w:rFonts w:ascii="Courier New" w:eastAsia="Courier New" w:hAnsi="Courier New"/>
        </w:rPr>
        <w:t>=ones(m,1)*(1:n);</w:t>
      </w:r>
    </w:p>
    <w:p w:rsidR="00D82C51" w:rsidRDefault="00D82C51">
      <w:pPr>
        <w:spacing w:line="2" w:lineRule="exact"/>
        <w:rPr>
          <w:rFonts w:ascii="Times New Roman" w:eastAsia="Times New Roman" w:hAnsi="Times New Roman"/>
        </w:rPr>
      </w:pPr>
    </w:p>
    <w:p w:rsidR="00D82C51" w:rsidRDefault="005515C9">
      <w:pPr>
        <w:spacing w:line="0" w:lineRule="atLeast"/>
        <w:ind w:left="520"/>
        <w:rPr>
          <w:rFonts w:ascii="Courier New" w:eastAsia="Courier New" w:hAnsi="Courier New"/>
        </w:rPr>
      </w:pPr>
      <w:r>
        <w:rPr>
          <w:rFonts w:ascii="Courier New" w:eastAsia="Courier New" w:hAnsi="Courier New"/>
        </w:rPr>
        <w:t>A=a+b-1;</w:t>
      </w:r>
    </w:p>
    <w:p w:rsidR="00D82C51" w:rsidRDefault="005515C9">
      <w:pPr>
        <w:spacing w:line="0" w:lineRule="atLeast"/>
        <w:ind w:left="520"/>
        <w:rPr>
          <w:rFonts w:ascii="Courier New" w:eastAsia="Courier New" w:hAnsi="Courier New"/>
        </w:rPr>
      </w:pPr>
      <w:r>
        <w:rPr>
          <w:rFonts w:ascii="Courier New" w:eastAsia="Courier New" w:hAnsi="Courier New"/>
        </w:rPr>
        <w:t>B=a-b;</w:t>
      </w:r>
    </w:p>
    <w:p w:rsidR="00D82C51" w:rsidRDefault="005515C9">
      <w:pPr>
        <w:spacing w:line="0" w:lineRule="atLeast"/>
        <w:ind w:left="520"/>
        <w:rPr>
          <w:rFonts w:ascii="Courier New" w:eastAsia="Courier New" w:hAnsi="Courier New"/>
        </w:rPr>
      </w:pPr>
      <w:r>
        <w:rPr>
          <w:rFonts w:ascii="Courier New" w:eastAsia="Courier New" w:hAnsi="Courier New"/>
        </w:rPr>
        <w:t>C=(A.^2+(-1).^A.*B+1);</w:t>
      </w:r>
    </w:p>
    <w:p w:rsidR="00D82C51" w:rsidRDefault="005515C9">
      <w:pPr>
        <w:spacing w:line="0" w:lineRule="atLeast"/>
        <w:ind w:left="520"/>
        <w:rPr>
          <w:rFonts w:ascii="Courier New" w:eastAsia="Courier New" w:hAnsi="Courier New"/>
        </w:rPr>
      </w:pPr>
      <w:r>
        <w:rPr>
          <w:rFonts w:ascii="Courier New" w:eastAsia="Courier New" w:hAnsi="Courier New"/>
        </w:rPr>
        <w:t>[~,I]=sort(C(:));</w:t>
      </w:r>
    </w:p>
    <w:p w:rsidR="00D82C51" w:rsidRDefault="005515C9">
      <w:pPr>
        <w:spacing w:line="237" w:lineRule="auto"/>
        <w:ind w:left="520"/>
        <w:rPr>
          <w:rFonts w:ascii="Courier New" w:eastAsia="Courier New" w:hAnsi="Courier New"/>
        </w:rPr>
      </w:pPr>
      <w:r>
        <w:rPr>
          <w:rFonts w:ascii="Courier New" w:eastAsia="Courier New" w:hAnsi="Courier New"/>
        </w:rPr>
        <w:t>V=M(:);</w:t>
      </w:r>
    </w:p>
    <w:p w:rsidR="00D82C51" w:rsidRDefault="00D82C51">
      <w:pPr>
        <w:spacing w:line="2" w:lineRule="exact"/>
        <w:rPr>
          <w:rFonts w:ascii="Times New Roman" w:eastAsia="Times New Roman" w:hAnsi="Times New Roman"/>
        </w:rPr>
      </w:pPr>
    </w:p>
    <w:p w:rsidR="00D82C51" w:rsidRDefault="005515C9">
      <w:pPr>
        <w:spacing w:line="0" w:lineRule="atLeast"/>
        <w:ind w:left="520"/>
        <w:rPr>
          <w:rFonts w:ascii="Courier New" w:eastAsia="Courier New" w:hAnsi="Courier New"/>
        </w:rPr>
      </w:pPr>
      <w:r>
        <w:rPr>
          <w:rFonts w:ascii="Courier New" w:eastAsia="Courier New" w:hAnsi="Courier New"/>
        </w:rPr>
        <w:t>V=V(I)';</w:t>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300" w:lineRule="exact"/>
        <w:rPr>
          <w:rFonts w:ascii="Times New Roman" w:eastAsia="Times New Roman" w:hAnsi="Times New Roman"/>
        </w:rPr>
      </w:pPr>
    </w:p>
    <w:p w:rsidR="00D82C51" w:rsidRDefault="005515C9">
      <w:pPr>
        <w:spacing w:line="0" w:lineRule="atLeast"/>
        <w:ind w:right="-433"/>
        <w:jc w:val="center"/>
        <w:rPr>
          <w:rFonts w:ascii="Times New Roman" w:eastAsia="Times New Roman" w:hAnsi="Times New Roman"/>
        </w:rPr>
      </w:pPr>
      <w:r>
        <w:rPr>
          <w:rFonts w:ascii="Times New Roman" w:eastAsia="Times New Roman" w:hAnsi="Times New Roman"/>
        </w:rPr>
        <w:t>44</w:t>
      </w:r>
    </w:p>
    <w:p w:rsidR="00D82C51" w:rsidRDefault="00D82C51">
      <w:pPr>
        <w:spacing w:line="0" w:lineRule="atLeast"/>
        <w:ind w:right="-433"/>
        <w:jc w:val="center"/>
        <w:rPr>
          <w:rFonts w:ascii="Times New Roman" w:eastAsia="Times New Roman" w:hAnsi="Times New Roman"/>
        </w:rPr>
        <w:sectPr w:rsidR="00D82C51">
          <w:type w:val="continuous"/>
          <w:pgSz w:w="11900" w:h="16838"/>
          <w:pgMar w:top="1440" w:right="1440" w:bottom="786" w:left="1440" w:header="0" w:footer="0" w:gutter="0"/>
          <w:cols w:space="0" w:equalWidth="0">
            <w:col w:w="9026"/>
          </w:cols>
          <w:docGrid w:linePitch="360"/>
        </w:sectPr>
      </w:pPr>
    </w:p>
    <w:p w:rsidR="00D82C51" w:rsidRDefault="00D82C51">
      <w:pPr>
        <w:spacing w:line="259" w:lineRule="exact"/>
        <w:rPr>
          <w:rFonts w:ascii="Times New Roman" w:eastAsia="Times New Roman" w:hAnsi="Times New Roman"/>
        </w:rPr>
      </w:pPr>
      <w:bookmarkStart w:id="57" w:name="page57"/>
      <w:bookmarkEnd w:id="57"/>
    </w:p>
    <w:tbl>
      <w:tblPr>
        <w:tblW w:w="0" w:type="auto"/>
        <w:tblInd w:w="400" w:type="dxa"/>
        <w:tblLayout w:type="fixed"/>
        <w:tblCellMar>
          <w:left w:w="0" w:type="dxa"/>
          <w:right w:w="0" w:type="dxa"/>
        </w:tblCellMar>
        <w:tblLook w:val="0000" w:firstRow="0" w:lastRow="0" w:firstColumn="0" w:lastColumn="0" w:noHBand="0" w:noVBand="0"/>
      </w:tblPr>
      <w:tblGrid>
        <w:gridCol w:w="900"/>
        <w:gridCol w:w="700"/>
        <w:gridCol w:w="800"/>
        <w:gridCol w:w="740"/>
        <w:gridCol w:w="920"/>
        <w:gridCol w:w="1040"/>
        <w:gridCol w:w="780"/>
        <w:gridCol w:w="740"/>
        <w:gridCol w:w="840"/>
        <w:gridCol w:w="1200"/>
      </w:tblGrid>
      <w:tr w:rsidR="00D82C51">
        <w:trPr>
          <w:trHeight w:val="322"/>
        </w:trPr>
        <w:tc>
          <w:tcPr>
            <w:tcW w:w="900" w:type="dxa"/>
            <w:shd w:val="clear" w:color="auto" w:fill="auto"/>
            <w:vAlign w:val="bottom"/>
          </w:tcPr>
          <w:p w:rsidR="00D82C51" w:rsidRDefault="005515C9">
            <w:pPr>
              <w:spacing w:line="0" w:lineRule="atLeast"/>
              <w:rPr>
                <w:rFonts w:ascii="Times New Roman" w:eastAsia="Times New Roman" w:hAnsi="Times New Roman"/>
                <w:b/>
                <w:sz w:val="28"/>
              </w:rPr>
            </w:pPr>
            <w:r>
              <w:rPr>
                <w:rFonts w:ascii="Times New Roman" w:eastAsia="Times New Roman" w:hAnsi="Times New Roman"/>
                <w:b/>
                <w:sz w:val="28"/>
              </w:rPr>
              <w:t>E</w:t>
            </w:r>
            <w:r>
              <w:rPr>
                <w:rFonts w:ascii="Times New Roman" w:eastAsia="Times New Roman" w:hAnsi="Times New Roman"/>
                <w:b/>
                <w:sz w:val="22"/>
              </w:rPr>
              <w:t>K</w:t>
            </w:r>
            <w:r>
              <w:rPr>
                <w:rFonts w:ascii="Times New Roman" w:eastAsia="Times New Roman" w:hAnsi="Times New Roman"/>
                <w:b/>
                <w:sz w:val="28"/>
              </w:rPr>
              <w:t>- 2:</w:t>
            </w:r>
          </w:p>
        </w:tc>
        <w:tc>
          <w:tcPr>
            <w:tcW w:w="3160" w:type="dxa"/>
            <w:gridSpan w:val="4"/>
            <w:shd w:val="clear" w:color="auto" w:fill="auto"/>
            <w:vAlign w:val="bottom"/>
          </w:tcPr>
          <w:p w:rsidR="00D82C51" w:rsidRDefault="005515C9">
            <w:pPr>
              <w:spacing w:line="0" w:lineRule="atLeast"/>
              <w:ind w:left="120"/>
              <w:rPr>
                <w:rFonts w:ascii="Times New Roman" w:eastAsia="Times New Roman" w:hAnsi="Times New Roman"/>
                <w:b/>
                <w:sz w:val="22"/>
              </w:rPr>
            </w:pPr>
            <w:r>
              <w:rPr>
                <w:rFonts w:ascii="Times New Roman" w:eastAsia="Times New Roman" w:hAnsi="Times New Roman"/>
                <w:b/>
                <w:sz w:val="28"/>
              </w:rPr>
              <w:t>O</w:t>
            </w:r>
            <w:r>
              <w:rPr>
                <w:rFonts w:ascii="Times New Roman" w:eastAsia="Times New Roman" w:hAnsi="Times New Roman"/>
                <w:b/>
                <w:sz w:val="22"/>
              </w:rPr>
              <w:t>RİJİNAL</w:t>
            </w:r>
            <w:r>
              <w:rPr>
                <w:rFonts w:ascii="Times New Roman" w:eastAsia="Times New Roman" w:hAnsi="Times New Roman"/>
                <w:b/>
                <w:sz w:val="28"/>
              </w:rPr>
              <w:t xml:space="preserve"> Y</w:t>
            </w:r>
            <w:r>
              <w:rPr>
                <w:rFonts w:ascii="Times New Roman" w:eastAsia="Times New Roman" w:hAnsi="Times New Roman"/>
                <w:b/>
                <w:sz w:val="22"/>
              </w:rPr>
              <w:t>DK</w:t>
            </w:r>
            <w:r>
              <w:rPr>
                <w:rFonts w:ascii="Times New Roman" w:eastAsia="Times New Roman" w:hAnsi="Times New Roman"/>
                <w:b/>
                <w:sz w:val="28"/>
              </w:rPr>
              <w:t xml:space="preserve"> T</w:t>
            </w:r>
            <w:r>
              <w:rPr>
                <w:rFonts w:ascii="Times New Roman" w:eastAsia="Times New Roman" w:hAnsi="Times New Roman"/>
                <w:b/>
                <w:sz w:val="22"/>
              </w:rPr>
              <w:t>ABLOSU</w:t>
            </w:r>
          </w:p>
        </w:tc>
        <w:tc>
          <w:tcPr>
            <w:tcW w:w="1040" w:type="dxa"/>
            <w:shd w:val="clear" w:color="auto" w:fill="auto"/>
            <w:vAlign w:val="bottom"/>
          </w:tcPr>
          <w:p w:rsidR="00D82C51" w:rsidRDefault="00D82C51">
            <w:pPr>
              <w:spacing w:line="0" w:lineRule="atLeast"/>
              <w:rPr>
                <w:rFonts w:ascii="Times New Roman" w:eastAsia="Times New Roman" w:hAnsi="Times New Roman"/>
                <w:sz w:val="24"/>
              </w:rPr>
            </w:pP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740" w:type="dxa"/>
            <w:shd w:val="clear" w:color="auto" w:fill="auto"/>
            <w:vAlign w:val="bottom"/>
          </w:tcPr>
          <w:p w:rsidR="00D82C51" w:rsidRDefault="00D82C51">
            <w:pPr>
              <w:spacing w:line="0" w:lineRule="atLeast"/>
              <w:rPr>
                <w:rFonts w:ascii="Times New Roman" w:eastAsia="Times New Roman" w:hAnsi="Times New Roman"/>
                <w:sz w:val="24"/>
              </w:rPr>
            </w:pPr>
          </w:p>
        </w:tc>
        <w:tc>
          <w:tcPr>
            <w:tcW w:w="84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745"/>
        </w:trPr>
        <w:tc>
          <w:tcPr>
            <w:tcW w:w="900" w:type="dxa"/>
            <w:shd w:val="clear" w:color="auto" w:fill="auto"/>
            <w:vAlign w:val="bottom"/>
          </w:tcPr>
          <w:p w:rsidR="00D82C51" w:rsidRDefault="00D82C51">
            <w:pPr>
              <w:spacing w:line="0" w:lineRule="atLeast"/>
              <w:rPr>
                <w:rFonts w:ascii="Times New Roman" w:eastAsia="Times New Roman" w:hAnsi="Times New Roman"/>
                <w:sz w:val="24"/>
              </w:rPr>
            </w:pPr>
          </w:p>
        </w:tc>
        <w:tc>
          <w:tcPr>
            <w:tcW w:w="700" w:type="dxa"/>
            <w:shd w:val="clear" w:color="auto" w:fill="auto"/>
            <w:vAlign w:val="bottom"/>
          </w:tcPr>
          <w:p w:rsidR="00D82C51" w:rsidRDefault="00D82C51">
            <w:pPr>
              <w:spacing w:line="0" w:lineRule="atLeast"/>
              <w:rPr>
                <w:rFonts w:ascii="Times New Roman" w:eastAsia="Times New Roman" w:hAnsi="Times New Roman"/>
                <w:sz w:val="24"/>
              </w:rPr>
            </w:pPr>
          </w:p>
        </w:tc>
        <w:tc>
          <w:tcPr>
            <w:tcW w:w="800" w:type="dxa"/>
            <w:shd w:val="clear" w:color="auto" w:fill="auto"/>
            <w:vAlign w:val="bottom"/>
          </w:tcPr>
          <w:p w:rsidR="00D82C51" w:rsidRDefault="00D82C51">
            <w:pPr>
              <w:spacing w:line="0" w:lineRule="atLeast"/>
              <w:rPr>
                <w:rFonts w:ascii="Times New Roman" w:eastAsia="Times New Roman" w:hAnsi="Times New Roman"/>
                <w:sz w:val="24"/>
              </w:rPr>
            </w:pPr>
          </w:p>
        </w:tc>
        <w:tc>
          <w:tcPr>
            <w:tcW w:w="3480" w:type="dxa"/>
            <w:gridSpan w:val="4"/>
            <w:shd w:val="clear" w:color="auto" w:fill="auto"/>
            <w:vAlign w:val="bottom"/>
          </w:tcPr>
          <w:p w:rsidR="00D82C51" w:rsidRDefault="005515C9">
            <w:pPr>
              <w:spacing w:line="0" w:lineRule="atLeast"/>
              <w:ind w:left="270"/>
              <w:jc w:val="center"/>
              <w:rPr>
                <w:rFonts w:ascii="Times New Roman" w:eastAsia="Times New Roman" w:hAnsi="Times New Roman"/>
              </w:rPr>
            </w:pPr>
            <w:r>
              <w:rPr>
                <w:rFonts w:ascii="Times New Roman" w:eastAsia="Times New Roman" w:hAnsi="Times New Roman"/>
                <w:b/>
              </w:rPr>
              <w:t xml:space="preserve">Tablo E2.1. </w:t>
            </w:r>
            <w:r>
              <w:rPr>
                <w:rFonts w:ascii="Times New Roman" w:eastAsia="Times New Roman" w:hAnsi="Times New Roman"/>
              </w:rPr>
              <w:t>Orijinal YDK</w:t>
            </w:r>
            <w:r>
              <w:rPr>
                <w:rFonts w:ascii="Times New Roman" w:eastAsia="Times New Roman" w:hAnsi="Times New Roman"/>
                <w:b/>
              </w:rPr>
              <w:t xml:space="preserve"> </w:t>
            </w:r>
            <w:r>
              <w:rPr>
                <w:rFonts w:ascii="Times New Roman" w:eastAsia="Times New Roman" w:hAnsi="Times New Roman"/>
              </w:rPr>
              <w:t>(Devamı)</w:t>
            </w:r>
          </w:p>
        </w:tc>
        <w:tc>
          <w:tcPr>
            <w:tcW w:w="740" w:type="dxa"/>
            <w:shd w:val="clear" w:color="auto" w:fill="auto"/>
            <w:vAlign w:val="bottom"/>
          </w:tcPr>
          <w:p w:rsidR="00D82C51" w:rsidRDefault="00D82C51">
            <w:pPr>
              <w:spacing w:line="0" w:lineRule="atLeast"/>
              <w:rPr>
                <w:rFonts w:ascii="Times New Roman" w:eastAsia="Times New Roman" w:hAnsi="Times New Roman"/>
                <w:sz w:val="24"/>
              </w:rPr>
            </w:pPr>
          </w:p>
        </w:tc>
        <w:tc>
          <w:tcPr>
            <w:tcW w:w="84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124"/>
        </w:trPr>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540" w:type="dxa"/>
            <w:gridSpan w:val="2"/>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960" w:type="dxa"/>
            <w:gridSpan w:val="2"/>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2360" w:type="dxa"/>
            <w:gridSpan w:val="3"/>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205"/>
        </w:trPr>
        <w:tc>
          <w:tcPr>
            <w:tcW w:w="900" w:type="dxa"/>
            <w:shd w:val="clear" w:color="auto" w:fill="auto"/>
            <w:vAlign w:val="bottom"/>
          </w:tcPr>
          <w:p w:rsidR="00D82C51" w:rsidRDefault="005515C9">
            <w:pPr>
              <w:spacing w:line="205" w:lineRule="exact"/>
              <w:ind w:left="360"/>
              <w:rPr>
                <w:rFonts w:ascii="Times New Roman" w:eastAsia="Times New Roman" w:hAnsi="Times New Roman"/>
                <w:b/>
                <w:sz w:val="18"/>
              </w:rPr>
            </w:pPr>
            <w:r>
              <w:rPr>
                <w:rFonts w:ascii="Times New Roman" w:eastAsia="Times New Roman" w:hAnsi="Times New Roman"/>
                <w:b/>
                <w:sz w:val="18"/>
              </w:rPr>
              <w:t>YDK</w:t>
            </w:r>
          </w:p>
        </w:tc>
        <w:tc>
          <w:tcPr>
            <w:tcW w:w="700" w:type="dxa"/>
            <w:shd w:val="clear" w:color="auto" w:fill="auto"/>
            <w:vAlign w:val="bottom"/>
          </w:tcPr>
          <w:p w:rsidR="00D82C51" w:rsidRDefault="00D82C51">
            <w:pPr>
              <w:spacing w:line="0" w:lineRule="atLeast"/>
              <w:rPr>
                <w:rFonts w:ascii="Times New Roman" w:eastAsia="Times New Roman" w:hAnsi="Times New Roman"/>
                <w:sz w:val="17"/>
              </w:rPr>
            </w:pPr>
          </w:p>
        </w:tc>
        <w:tc>
          <w:tcPr>
            <w:tcW w:w="1540" w:type="dxa"/>
            <w:gridSpan w:val="2"/>
            <w:shd w:val="clear" w:color="auto" w:fill="auto"/>
            <w:vAlign w:val="bottom"/>
          </w:tcPr>
          <w:p w:rsidR="00D82C51" w:rsidRDefault="005515C9">
            <w:pPr>
              <w:spacing w:line="205" w:lineRule="exact"/>
              <w:rPr>
                <w:rFonts w:ascii="Times New Roman" w:eastAsia="Times New Roman" w:hAnsi="Times New Roman"/>
                <w:b/>
                <w:sz w:val="18"/>
              </w:rPr>
            </w:pPr>
            <w:r>
              <w:rPr>
                <w:rFonts w:ascii="Times New Roman" w:eastAsia="Times New Roman" w:hAnsi="Times New Roman"/>
                <w:b/>
                <w:sz w:val="18"/>
              </w:rPr>
              <w:t>Doğrusalsızlık</w:t>
            </w:r>
          </w:p>
        </w:tc>
        <w:tc>
          <w:tcPr>
            <w:tcW w:w="1960" w:type="dxa"/>
            <w:gridSpan w:val="2"/>
            <w:shd w:val="clear" w:color="auto" w:fill="auto"/>
            <w:vAlign w:val="bottom"/>
          </w:tcPr>
          <w:p w:rsidR="00D82C51" w:rsidRDefault="005515C9">
            <w:pPr>
              <w:spacing w:line="205" w:lineRule="exact"/>
              <w:ind w:left="120"/>
              <w:rPr>
                <w:rFonts w:ascii="Times New Roman" w:eastAsia="Times New Roman" w:hAnsi="Times New Roman"/>
                <w:b/>
                <w:sz w:val="18"/>
              </w:rPr>
            </w:pPr>
            <w:r>
              <w:rPr>
                <w:rFonts w:ascii="Times New Roman" w:eastAsia="Times New Roman" w:hAnsi="Times New Roman"/>
                <w:b/>
                <w:sz w:val="18"/>
              </w:rPr>
              <w:t>Bit Bağımsızlık Kriteri</w:t>
            </w:r>
          </w:p>
        </w:tc>
        <w:tc>
          <w:tcPr>
            <w:tcW w:w="2360" w:type="dxa"/>
            <w:gridSpan w:val="3"/>
            <w:shd w:val="clear" w:color="auto" w:fill="auto"/>
            <w:vAlign w:val="bottom"/>
          </w:tcPr>
          <w:p w:rsidR="00D82C51" w:rsidRDefault="005515C9">
            <w:pPr>
              <w:spacing w:line="205" w:lineRule="exact"/>
              <w:ind w:left="540"/>
              <w:rPr>
                <w:rFonts w:ascii="Times New Roman" w:eastAsia="Times New Roman" w:hAnsi="Times New Roman"/>
                <w:b/>
                <w:sz w:val="18"/>
              </w:rPr>
            </w:pPr>
            <w:r>
              <w:rPr>
                <w:rFonts w:ascii="Times New Roman" w:eastAsia="Times New Roman" w:hAnsi="Times New Roman"/>
                <w:b/>
                <w:sz w:val="18"/>
              </w:rPr>
              <w:t>Katı Çığ Kriteri</w:t>
            </w:r>
          </w:p>
        </w:tc>
        <w:tc>
          <w:tcPr>
            <w:tcW w:w="1200" w:type="dxa"/>
            <w:shd w:val="clear" w:color="auto" w:fill="auto"/>
            <w:vAlign w:val="bottom"/>
          </w:tcPr>
          <w:p w:rsidR="00D82C51" w:rsidRDefault="005515C9">
            <w:pPr>
              <w:spacing w:line="205" w:lineRule="exac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331"/>
        </w:trPr>
        <w:tc>
          <w:tcPr>
            <w:tcW w:w="900" w:type="dxa"/>
            <w:shd w:val="clear" w:color="auto" w:fill="auto"/>
            <w:vAlign w:val="bottom"/>
          </w:tcPr>
          <w:p w:rsidR="00D82C51" w:rsidRDefault="00D82C51">
            <w:pPr>
              <w:spacing w:line="0" w:lineRule="atLeast"/>
              <w:rPr>
                <w:rFonts w:ascii="Times New Roman" w:eastAsia="Times New Roman" w:hAnsi="Times New Roman"/>
                <w:sz w:val="24"/>
              </w:rPr>
            </w:pPr>
          </w:p>
        </w:tc>
        <w:tc>
          <w:tcPr>
            <w:tcW w:w="700" w:type="dxa"/>
            <w:shd w:val="clear" w:color="auto" w:fill="auto"/>
            <w:vAlign w:val="bottom"/>
          </w:tcPr>
          <w:p w:rsidR="00D82C51" w:rsidRDefault="005515C9">
            <w:pPr>
              <w:spacing w:line="0" w:lineRule="atLeast"/>
              <w:ind w:left="400"/>
              <w:rPr>
                <w:rFonts w:ascii="Times New Roman" w:eastAsia="Times New Roman" w:hAnsi="Times New Roman"/>
                <w:b/>
                <w:w w:val="93"/>
                <w:sz w:val="18"/>
              </w:rPr>
            </w:pPr>
            <w:r>
              <w:rPr>
                <w:rFonts w:ascii="Times New Roman" w:eastAsia="Times New Roman" w:hAnsi="Times New Roman"/>
                <w:b/>
                <w:w w:val="93"/>
                <w:sz w:val="18"/>
              </w:rPr>
              <w:t>min</w:t>
            </w:r>
          </w:p>
        </w:tc>
        <w:tc>
          <w:tcPr>
            <w:tcW w:w="800" w:type="dxa"/>
            <w:shd w:val="clear" w:color="auto" w:fill="auto"/>
            <w:vAlign w:val="bottom"/>
          </w:tcPr>
          <w:p w:rsidR="00D82C51" w:rsidRDefault="005515C9">
            <w:pPr>
              <w:spacing w:line="0" w:lineRule="atLeast"/>
              <w:ind w:left="5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4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ort</w:t>
            </w:r>
          </w:p>
        </w:tc>
        <w:tc>
          <w:tcPr>
            <w:tcW w:w="920" w:type="dxa"/>
            <w:shd w:val="clear" w:color="auto" w:fill="auto"/>
            <w:vAlign w:val="bottom"/>
          </w:tcPr>
          <w:p w:rsidR="00D82C51" w:rsidRDefault="005515C9">
            <w:pPr>
              <w:spacing w:line="0" w:lineRule="atLeast"/>
              <w:ind w:left="260"/>
              <w:rPr>
                <w:rFonts w:ascii="Times New Roman" w:eastAsia="Times New Roman" w:hAnsi="Times New Roman"/>
                <w:b/>
                <w:sz w:val="18"/>
              </w:rPr>
            </w:pPr>
            <w:r>
              <w:rPr>
                <w:rFonts w:ascii="Times New Roman" w:eastAsia="Times New Roman" w:hAnsi="Times New Roman"/>
                <w:b/>
                <w:sz w:val="18"/>
              </w:rPr>
              <w:t>KÇK</w:t>
            </w:r>
          </w:p>
        </w:tc>
        <w:tc>
          <w:tcPr>
            <w:tcW w:w="104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Doğ.</w:t>
            </w:r>
          </w:p>
        </w:tc>
        <w:tc>
          <w:tcPr>
            <w:tcW w:w="78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min</w:t>
            </w:r>
          </w:p>
        </w:tc>
        <w:tc>
          <w:tcPr>
            <w:tcW w:w="740" w:type="dxa"/>
            <w:shd w:val="clear" w:color="auto" w:fill="auto"/>
            <w:vAlign w:val="bottom"/>
          </w:tcPr>
          <w:p w:rsidR="00D82C51" w:rsidRDefault="005515C9">
            <w:pPr>
              <w:spacing w:line="0" w:lineRule="atLeast"/>
              <w:ind w:left="160"/>
              <w:rPr>
                <w:rFonts w:ascii="Times New Roman" w:eastAsia="Times New Roman" w:hAnsi="Times New Roman"/>
                <w:b/>
                <w:sz w:val="18"/>
              </w:rPr>
            </w:pPr>
            <w:r>
              <w:rPr>
                <w:rFonts w:ascii="Times New Roman" w:eastAsia="Times New Roman" w:hAnsi="Times New Roman"/>
                <w:b/>
                <w:sz w:val="18"/>
              </w:rPr>
              <w:t>mak</w:t>
            </w:r>
          </w:p>
        </w:tc>
        <w:tc>
          <w:tcPr>
            <w:tcW w:w="84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1200" w:type="dxa"/>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04"/>
        </w:trPr>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0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205"/>
        </w:trPr>
        <w:tc>
          <w:tcPr>
            <w:tcW w:w="900" w:type="dxa"/>
            <w:shd w:val="clear" w:color="auto" w:fill="auto"/>
            <w:vAlign w:val="bottom"/>
          </w:tcPr>
          <w:p w:rsidR="00D82C51" w:rsidRDefault="005515C9">
            <w:pPr>
              <w:spacing w:line="205" w:lineRule="exact"/>
              <w:ind w:left="120"/>
              <w:rPr>
                <w:rFonts w:ascii="Times New Roman" w:eastAsia="Times New Roman" w:hAnsi="Times New Roman"/>
                <w:b/>
                <w:sz w:val="18"/>
              </w:rPr>
            </w:pPr>
            <w:r>
              <w:rPr>
                <w:rFonts w:ascii="Times New Roman" w:eastAsia="Times New Roman" w:hAnsi="Times New Roman"/>
                <w:b/>
                <w:sz w:val="18"/>
              </w:rPr>
              <w:t>YDK1</w:t>
            </w:r>
          </w:p>
        </w:tc>
        <w:tc>
          <w:tcPr>
            <w:tcW w:w="700" w:type="dxa"/>
            <w:shd w:val="clear" w:color="auto" w:fill="auto"/>
            <w:vAlign w:val="bottom"/>
          </w:tcPr>
          <w:p w:rsidR="00D82C51" w:rsidRDefault="005515C9">
            <w:pPr>
              <w:spacing w:line="201" w:lineRule="exac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201" w:lineRule="exac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201" w:lineRule="exact"/>
              <w:jc w:val="center"/>
              <w:rPr>
                <w:rFonts w:ascii="Times New Roman" w:eastAsia="Times New Roman" w:hAnsi="Times New Roman"/>
                <w:sz w:val="18"/>
              </w:rPr>
            </w:pPr>
            <w:r>
              <w:rPr>
                <w:rFonts w:ascii="Times New Roman" w:eastAsia="Times New Roman" w:hAnsi="Times New Roman"/>
                <w:sz w:val="18"/>
              </w:rPr>
              <w:t>101,75</w:t>
            </w:r>
          </w:p>
        </w:tc>
        <w:tc>
          <w:tcPr>
            <w:tcW w:w="920" w:type="dxa"/>
            <w:shd w:val="clear" w:color="auto" w:fill="auto"/>
            <w:vAlign w:val="bottom"/>
          </w:tcPr>
          <w:p w:rsidR="00D82C51" w:rsidRDefault="005515C9">
            <w:pPr>
              <w:spacing w:line="201" w:lineRule="exact"/>
              <w:jc w:val="center"/>
              <w:rPr>
                <w:rFonts w:ascii="Times New Roman" w:eastAsia="Times New Roman" w:hAnsi="Times New Roman"/>
                <w:sz w:val="18"/>
              </w:rPr>
            </w:pPr>
            <w:r>
              <w:rPr>
                <w:rFonts w:ascii="Times New Roman" w:eastAsia="Times New Roman" w:hAnsi="Times New Roman"/>
                <w:sz w:val="18"/>
              </w:rPr>
              <w:t>0.4989</w:t>
            </w:r>
          </w:p>
        </w:tc>
        <w:tc>
          <w:tcPr>
            <w:tcW w:w="1040" w:type="dxa"/>
            <w:shd w:val="clear" w:color="auto" w:fill="auto"/>
            <w:vAlign w:val="bottom"/>
          </w:tcPr>
          <w:p w:rsidR="00D82C51" w:rsidRDefault="005515C9">
            <w:pPr>
              <w:spacing w:line="201" w:lineRule="exact"/>
              <w:jc w:val="center"/>
              <w:rPr>
                <w:rFonts w:ascii="Times New Roman" w:eastAsia="Times New Roman" w:hAnsi="Times New Roman"/>
                <w:sz w:val="18"/>
              </w:rPr>
            </w:pPr>
            <w:r>
              <w:rPr>
                <w:rFonts w:ascii="Times New Roman" w:eastAsia="Times New Roman" w:hAnsi="Times New Roman"/>
                <w:sz w:val="18"/>
              </w:rPr>
              <w:t>102,79</w:t>
            </w:r>
          </w:p>
        </w:tc>
        <w:tc>
          <w:tcPr>
            <w:tcW w:w="780" w:type="dxa"/>
            <w:shd w:val="clear" w:color="auto" w:fill="auto"/>
            <w:vAlign w:val="bottom"/>
          </w:tcPr>
          <w:p w:rsidR="00D82C51" w:rsidRDefault="005515C9">
            <w:pPr>
              <w:spacing w:line="201" w:lineRule="exac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201" w:lineRule="exac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201" w:lineRule="exact"/>
              <w:jc w:val="center"/>
              <w:rPr>
                <w:rFonts w:ascii="Times New Roman" w:eastAsia="Times New Roman" w:hAnsi="Times New Roman"/>
                <w:sz w:val="18"/>
              </w:rPr>
            </w:pPr>
            <w:r>
              <w:rPr>
                <w:rFonts w:ascii="Times New Roman" w:eastAsia="Times New Roman" w:hAnsi="Times New Roman"/>
                <w:sz w:val="18"/>
              </w:rPr>
              <w:t>0,5054</w:t>
            </w:r>
          </w:p>
        </w:tc>
        <w:tc>
          <w:tcPr>
            <w:tcW w:w="1200" w:type="dxa"/>
            <w:shd w:val="clear" w:color="auto" w:fill="auto"/>
            <w:vAlign w:val="bottom"/>
          </w:tcPr>
          <w:p w:rsidR="00D82C51" w:rsidRDefault="005515C9">
            <w:pPr>
              <w:spacing w:line="201" w:lineRule="exac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0,4938</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102,29</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0,3438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YDK3</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0.4989</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0,3281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YDK4</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0,5067</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0,3594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0,4958</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0,3906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YDK6</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0,4981</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0,4219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3"/>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YDK7</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102,64</w:t>
            </w:r>
          </w:p>
        </w:tc>
        <w:tc>
          <w:tcPr>
            <w:tcW w:w="780" w:type="dxa"/>
            <w:shd w:val="clear" w:color="auto" w:fill="auto"/>
            <w:vAlign w:val="bottom"/>
          </w:tcPr>
          <w:p w:rsidR="00D82C51" w:rsidRDefault="005515C9">
            <w:pPr>
              <w:spacing w:line="0" w:lineRule="atLeast"/>
              <w:ind w:right="50"/>
              <w:jc w:val="center"/>
              <w:rPr>
                <w:rFonts w:ascii="Times New Roman" w:eastAsia="Times New Roman" w:hAnsi="Times New Roman"/>
                <w:w w:val="98"/>
                <w:sz w:val="18"/>
              </w:rPr>
            </w:pPr>
            <w:r>
              <w:rPr>
                <w:rFonts w:ascii="Times New Roman" w:eastAsia="Times New Roman" w:hAnsi="Times New Roman"/>
                <w:w w:val="98"/>
                <w:sz w:val="18"/>
              </w:rPr>
              <w:t>0,375</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YDK8</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0,5031</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YDK9</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103,07</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YDK10</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101,75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0,4992</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0,4219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YDK11</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0,4967</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103,07</w:t>
            </w:r>
          </w:p>
        </w:tc>
        <w:tc>
          <w:tcPr>
            <w:tcW w:w="780" w:type="dxa"/>
            <w:shd w:val="clear" w:color="auto" w:fill="auto"/>
            <w:vAlign w:val="bottom"/>
          </w:tcPr>
          <w:p w:rsidR="00D82C51" w:rsidRDefault="005515C9">
            <w:pPr>
              <w:spacing w:line="0" w:lineRule="atLeast"/>
              <w:ind w:right="50"/>
              <w:jc w:val="center"/>
              <w:rPr>
                <w:rFonts w:ascii="Times New Roman" w:eastAsia="Times New Roman" w:hAnsi="Times New Roman"/>
                <w:w w:val="98"/>
                <w:sz w:val="18"/>
              </w:rPr>
            </w:pPr>
            <w:r>
              <w:rPr>
                <w:rFonts w:ascii="Times New Roman" w:eastAsia="Times New Roman" w:hAnsi="Times New Roman"/>
                <w:w w:val="98"/>
                <w:sz w:val="18"/>
              </w:rPr>
              <w:t>0,375</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0,6719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0,4979</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YDK13</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0,3906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YDK14</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0,4953</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780" w:type="dxa"/>
            <w:shd w:val="clear" w:color="auto" w:fill="auto"/>
            <w:vAlign w:val="bottom"/>
          </w:tcPr>
          <w:p w:rsidR="00D82C51" w:rsidRDefault="005515C9">
            <w:pPr>
              <w:spacing w:line="0" w:lineRule="atLeast"/>
              <w:ind w:right="50"/>
              <w:jc w:val="center"/>
              <w:rPr>
                <w:rFonts w:ascii="Times New Roman" w:eastAsia="Times New Roman" w:hAnsi="Times New Roman"/>
                <w:w w:val="98"/>
                <w:sz w:val="18"/>
              </w:rPr>
            </w:pPr>
            <w:r>
              <w:rPr>
                <w:rFonts w:ascii="Times New Roman" w:eastAsia="Times New Roman" w:hAnsi="Times New Roman"/>
                <w:w w:val="98"/>
                <w:sz w:val="18"/>
              </w:rPr>
              <w:t>0,375</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YDK15</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0,5016</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0,3906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102,64</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ind w:right="10"/>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0,4992</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0,3906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YDK18</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0,4999</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102,86</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0,3906</w:t>
            </w:r>
          </w:p>
        </w:tc>
        <w:tc>
          <w:tcPr>
            <w:tcW w:w="740" w:type="dxa"/>
            <w:shd w:val="clear" w:color="auto" w:fill="auto"/>
            <w:vAlign w:val="bottom"/>
          </w:tcPr>
          <w:p w:rsidR="00D82C51" w:rsidRDefault="005515C9">
            <w:pPr>
              <w:spacing w:line="0" w:lineRule="atLeast"/>
              <w:ind w:right="10"/>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YDK19</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0,4979</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103,07</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0,3906</w:t>
            </w:r>
          </w:p>
        </w:tc>
        <w:tc>
          <w:tcPr>
            <w:tcW w:w="740" w:type="dxa"/>
            <w:shd w:val="clear" w:color="auto" w:fill="auto"/>
            <w:vAlign w:val="bottom"/>
          </w:tcPr>
          <w:p w:rsidR="00D82C51" w:rsidRDefault="005515C9">
            <w:pPr>
              <w:spacing w:line="0" w:lineRule="atLeast"/>
              <w:ind w:right="10"/>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0,4998</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ind w:right="10"/>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0,5083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0,4219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YDK22</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0,4999</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YDK23</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0,5048</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YDK24</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0,4996</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ind w:right="10"/>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YDK25</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0,4987</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YDK26</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0,3438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YDK27</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0,4932</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0,3906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YDK28</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ind w:right="10"/>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16</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YDK29</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0,5014</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80" w:type="dxa"/>
            <w:shd w:val="clear" w:color="auto" w:fill="auto"/>
            <w:vAlign w:val="bottom"/>
          </w:tcPr>
          <w:p w:rsidR="00D82C51" w:rsidRDefault="005515C9">
            <w:pPr>
              <w:spacing w:line="0" w:lineRule="atLeast"/>
              <w:ind w:right="50"/>
              <w:jc w:val="center"/>
              <w:rPr>
                <w:rFonts w:ascii="Times New Roman" w:eastAsia="Times New Roman" w:hAnsi="Times New Roman"/>
                <w:w w:val="98"/>
                <w:sz w:val="18"/>
              </w:rPr>
            </w:pPr>
            <w:r>
              <w:rPr>
                <w:rFonts w:ascii="Times New Roman" w:eastAsia="Times New Roman" w:hAnsi="Times New Roman"/>
                <w:w w:val="98"/>
                <w:sz w:val="18"/>
              </w:rPr>
              <w:t>0,375</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YDK30</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0,4993</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80" w:type="dxa"/>
            <w:shd w:val="clear" w:color="auto" w:fill="auto"/>
            <w:vAlign w:val="bottom"/>
          </w:tcPr>
          <w:p w:rsidR="00D82C51" w:rsidRDefault="005515C9">
            <w:pPr>
              <w:spacing w:line="0" w:lineRule="atLeast"/>
              <w:ind w:right="50"/>
              <w:jc w:val="center"/>
              <w:rPr>
                <w:rFonts w:ascii="Times New Roman" w:eastAsia="Times New Roman" w:hAnsi="Times New Roman"/>
                <w:w w:val="98"/>
                <w:sz w:val="18"/>
              </w:rPr>
            </w:pPr>
            <w:r>
              <w:rPr>
                <w:rFonts w:ascii="Times New Roman" w:eastAsia="Times New Roman" w:hAnsi="Times New Roman"/>
                <w:w w:val="98"/>
                <w:sz w:val="18"/>
              </w:rPr>
              <w:t>0,375</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YDK31</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0,5003</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104,07</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0,3906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3"/>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YDK32</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YDK33</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0,4996</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0,3906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YDK34</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0,5016</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0,3906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YDK35</w:t>
            </w:r>
          </w:p>
        </w:tc>
        <w:tc>
          <w:tcPr>
            <w:tcW w:w="700" w:type="dxa"/>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104,43</w:t>
            </w:r>
          </w:p>
        </w:tc>
        <w:tc>
          <w:tcPr>
            <w:tcW w:w="780" w:type="dxa"/>
            <w:shd w:val="clear" w:color="auto" w:fill="auto"/>
            <w:vAlign w:val="bottom"/>
          </w:tcPr>
          <w:p w:rsidR="00D82C51" w:rsidRDefault="005515C9">
            <w:pPr>
              <w:spacing w:line="0" w:lineRule="atLeast"/>
              <w:ind w:right="50"/>
              <w:jc w:val="center"/>
              <w:rPr>
                <w:rFonts w:ascii="Times New Roman" w:eastAsia="Times New Roman" w:hAnsi="Times New Roman"/>
                <w:w w:val="98"/>
                <w:sz w:val="18"/>
              </w:rPr>
            </w:pPr>
            <w:r>
              <w:rPr>
                <w:rFonts w:ascii="Times New Roman" w:eastAsia="Times New Roman" w:hAnsi="Times New Roman"/>
                <w:w w:val="98"/>
                <w:sz w:val="18"/>
              </w:rPr>
              <w:t>0,375</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YDK36</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0,5006</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0,4062</w:t>
            </w:r>
          </w:p>
        </w:tc>
        <w:tc>
          <w:tcPr>
            <w:tcW w:w="740" w:type="dxa"/>
            <w:shd w:val="clear" w:color="auto" w:fill="auto"/>
            <w:vAlign w:val="bottom"/>
          </w:tcPr>
          <w:p w:rsidR="00D82C51" w:rsidRDefault="005515C9">
            <w:pPr>
              <w:spacing w:line="0" w:lineRule="atLeast"/>
              <w:ind w:right="10"/>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YDK37</w:t>
            </w:r>
          </w:p>
        </w:tc>
        <w:tc>
          <w:tcPr>
            <w:tcW w:w="700" w:type="dxa"/>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0,5001</w:t>
            </w:r>
          </w:p>
        </w:tc>
        <w:tc>
          <w:tcPr>
            <w:tcW w:w="10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102,79</w:t>
            </w:r>
          </w:p>
        </w:tc>
        <w:tc>
          <w:tcPr>
            <w:tcW w:w="780" w:type="dxa"/>
            <w:shd w:val="clear" w:color="auto" w:fill="auto"/>
            <w:vAlign w:val="bottom"/>
          </w:tcPr>
          <w:p w:rsidR="00D82C51" w:rsidRDefault="005515C9">
            <w:pPr>
              <w:spacing w:line="0" w:lineRule="atLeast"/>
              <w:ind w:right="30"/>
              <w:jc w:val="center"/>
              <w:rPr>
                <w:rFonts w:ascii="Times New Roman" w:eastAsia="Times New Roman" w:hAnsi="Times New Roman"/>
                <w:sz w:val="18"/>
              </w:rPr>
            </w:pPr>
            <w:r>
              <w:rPr>
                <w:rFonts w:ascii="Times New Roman" w:eastAsia="Times New Roman" w:hAnsi="Times New Roman"/>
                <w:sz w:val="18"/>
              </w:rPr>
              <w:t>0,4219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532"/>
        </w:trPr>
        <w:tc>
          <w:tcPr>
            <w:tcW w:w="900" w:type="dxa"/>
            <w:shd w:val="clear" w:color="auto" w:fill="auto"/>
            <w:vAlign w:val="bottom"/>
          </w:tcPr>
          <w:p w:rsidR="00D82C51" w:rsidRDefault="00D82C51">
            <w:pPr>
              <w:spacing w:line="0" w:lineRule="atLeast"/>
              <w:rPr>
                <w:rFonts w:ascii="Times New Roman" w:eastAsia="Times New Roman" w:hAnsi="Times New Roman"/>
                <w:sz w:val="24"/>
              </w:rPr>
            </w:pPr>
          </w:p>
        </w:tc>
        <w:tc>
          <w:tcPr>
            <w:tcW w:w="700" w:type="dxa"/>
            <w:shd w:val="clear" w:color="auto" w:fill="auto"/>
            <w:vAlign w:val="bottom"/>
          </w:tcPr>
          <w:p w:rsidR="00D82C51" w:rsidRDefault="00D82C51">
            <w:pPr>
              <w:spacing w:line="0" w:lineRule="atLeast"/>
              <w:rPr>
                <w:rFonts w:ascii="Times New Roman" w:eastAsia="Times New Roman" w:hAnsi="Times New Roman"/>
                <w:sz w:val="24"/>
              </w:rPr>
            </w:pPr>
          </w:p>
        </w:tc>
        <w:tc>
          <w:tcPr>
            <w:tcW w:w="800" w:type="dxa"/>
            <w:shd w:val="clear" w:color="auto" w:fill="auto"/>
            <w:vAlign w:val="bottom"/>
          </w:tcPr>
          <w:p w:rsidR="00D82C51" w:rsidRDefault="00D82C51">
            <w:pPr>
              <w:spacing w:line="0" w:lineRule="atLeast"/>
              <w:rPr>
                <w:rFonts w:ascii="Times New Roman" w:eastAsia="Times New Roman" w:hAnsi="Times New Roman"/>
                <w:sz w:val="24"/>
              </w:rPr>
            </w:pPr>
          </w:p>
        </w:tc>
        <w:tc>
          <w:tcPr>
            <w:tcW w:w="740" w:type="dxa"/>
            <w:shd w:val="clear" w:color="auto" w:fill="auto"/>
            <w:vAlign w:val="bottom"/>
          </w:tcPr>
          <w:p w:rsidR="00D82C51" w:rsidRDefault="00D82C51">
            <w:pPr>
              <w:spacing w:line="0" w:lineRule="atLeast"/>
              <w:rPr>
                <w:rFonts w:ascii="Times New Roman" w:eastAsia="Times New Roman" w:hAnsi="Times New Roman"/>
                <w:sz w:val="24"/>
              </w:rPr>
            </w:pPr>
          </w:p>
        </w:tc>
        <w:tc>
          <w:tcPr>
            <w:tcW w:w="9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right="590"/>
              <w:jc w:val="right"/>
              <w:rPr>
                <w:rFonts w:ascii="Times New Roman" w:eastAsia="Times New Roman" w:hAnsi="Times New Roman"/>
              </w:rPr>
            </w:pPr>
            <w:r>
              <w:rPr>
                <w:rFonts w:ascii="Times New Roman" w:eastAsia="Times New Roman" w:hAnsi="Times New Roman"/>
              </w:rPr>
              <w:t>45</w:t>
            </w: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740" w:type="dxa"/>
            <w:shd w:val="clear" w:color="auto" w:fill="auto"/>
            <w:vAlign w:val="bottom"/>
          </w:tcPr>
          <w:p w:rsidR="00D82C51" w:rsidRDefault="00D82C51">
            <w:pPr>
              <w:spacing w:line="0" w:lineRule="atLeast"/>
              <w:rPr>
                <w:rFonts w:ascii="Times New Roman" w:eastAsia="Times New Roman" w:hAnsi="Times New Roman"/>
                <w:sz w:val="24"/>
              </w:rPr>
            </w:pPr>
          </w:p>
        </w:tc>
        <w:tc>
          <w:tcPr>
            <w:tcW w:w="84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0" w:type="dxa"/>
            <w:shd w:val="clear" w:color="auto" w:fill="auto"/>
            <w:vAlign w:val="bottom"/>
          </w:tcPr>
          <w:p w:rsidR="00D82C51" w:rsidRDefault="00D82C51">
            <w:pPr>
              <w:spacing w:line="0" w:lineRule="atLeast"/>
              <w:rPr>
                <w:rFonts w:ascii="Times New Roman" w:eastAsia="Times New Roman" w:hAnsi="Times New Roman"/>
                <w:sz w:val="24"/>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12000" behindDoc="1" locked="0" layoutInCell="1" allowOverlap="1">
            <wp:simplePos x="0" y="0"/>
            <wp:positionH relativeFrom="column">
              <wp:posOffset>355600</wp:posOffset>
            </wp:positionH>
            <wp:positionV relativeFrom="paragraph">
              <wp:posOffset>-6076315</wp:posOffset>
            </wp:positionV>
            <wp:extent cx="4699000" cy="1854200"/>
            <wp:effectExtent l="0" t="0" r="6350" b="0"/>
            <wp:wrapNone/>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 w:lineRule="exact"/>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58" w:name="page58"/>
      <w:bookmarkEnd w:id="58"/>
    </w:p>
    <w:p w:rsidR="00D82C51" w:rsidRDefault="005515C9">
      <w:pPr>
        <w:spacing w:line="0" w:lineRule="atLeast"/>
        <w:ind w:left="3240"/>
        <w:rPr>
          <w:rFonts w:ascii="Times New Roman" w:eastAsia="Times New Roman" w:hAnsi="Times New Roman"/>
        </w:rPr>
      </w:pPr>
      <w:r>
        <w:rPr>
          <w:rFonts w:ascii="Times New Roman" w:eastAsia="Times New Roman" w:hAnsi="Times New Roman"/>
          <w:b/>
        </w:rPr>
        <w:t xml:space="preserve">Tablo E2.1. </w:t>
      </w:r>
      <w:r>
        <w:rPr>
          <w:rFonts w:ascii="Times New Roman" w:eastAsia="Times New Roman" w:hAnsi="Times New Roman"/>
        </w:rPr>
        <w:t>Orijinal YDK</w:t>
      </w:r>
      <w:r>
        <w:rPr>
          <w:rFonts w:ascii="Times New Roman" w:eastAsia="Times New Roman" w:hAnsi="Times New Roman"/>
          <w:b/>
        </w:rPr>
        <w:t xml:space="preserve"> </w:t>
      </w:r>
      <w:r>
        <w:rPr>
          <w:rFonts w:ascii="Times New Roman" w:eastAsia="Times New Roman" w:hAnsi="Times New Roman"/>
        </w:rPr>
        <w:t>(Devamı)</w:t>
      </w:r>
    </w:p>
    <w:p w:rsidR="00D82C51" w:rsidRDefault="00D82C51">
      <w:pPr>
        <w:spacing w:line="101"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020"/>
        <w:gridCol w:w="580"/>
        <w:gridCol w:w="800"/>
        <w:gridCol w:w="740"/>
        <w:gridCol w:w="940"/>
        <w:gridCol w:w="1020"/>
        <w:gridCol w:w="720"/>
        <w:gridCol w:w="800"/>
        <w:gridCol w:w="840"/>
        <w:gridCol w:w="1200"/>
      </w:tblGrid>
      <w:tr w:rsidR="00D82C51">
        <w:trPr>
          <w:trHeight w:val="228"/>
        </w:trPr>
        <w:tc>
          <w:tcPr>
            <w:tcW w:w="1020" w:type="dxa"/>
            <w:tcBorders>
              <w:top w:val="single" w:sz="8" w:space="0" w:color="auto"/>
            </w:tcBorders>
            <w:shd w:val="clear" w:color="auto" w:fill="auto"/>
            <w:vAlign w:val="bottom"/>
          </w:tcPr>
          <w:p w:rsidR="00D82C51" w:rsidRDefault="005515C9">
            <w:pPr>
              <w:spacing w:line="0" w:lineRule="atLeast"/>
              <w:ind w:left="360"/>
              <w:rPr>
                <w:rFonts w:ascii="Times New Roman" w:eastAsia="Times New Roman" w:hAnsi="Times New Roman"/>
                <w:b/>
                <w:sz w:val="18"/>
              </w:rPr>
            </w:pPr>
            <w:r>
              <w:rPr>
                <w:rFonts w:ascii="Times New Roman" w:eastAsia="Times New Roman" w:hAnsi="Times New Roman"/>
                <w:b/>
                <w:sz w:val="18"/>
              </w:rPr>
              <w:t>YDK</w:t>
            </w:r>
          </w:p>
        </w:tc>
        <w:tc>
          <w:tcPr>
            <w:tcW w:w="580" w:type="dxa"/>
            <w:tcBorders>
              <w:top w:val="single" w:sz="8" w:space="0" w:color="auto"/>
            </w:tcBorders>
            <w:shd w:val="clear" w:color="auto" w:fill="auto"/>
            <w:vAlign w:val="bottom"/>
          </w:tcPr>
          <w:p w:rsidR="00D82C51" w:rsidRDefault="00D82C51">
            <w:pPr>
              <w:spacing w:line="0" w:lineRule="atLeast"/>
              <w:rPr>
                <w:rFonts w:ascii="Times New Roman" w:eastAsia="Times New Roman" w:hAnsi="Times New Roman"/>
                <w:sz w:val="19"/>
              </w:rPr>
            </w:pPr>
          </w:p>
        </w:tc>
        <w:tc>
          <w:tcPr>
            <w:tcW w:w="1540" w:type="dxa"/>
            <w:gridSpan w:val="2"/>
            <w:tcBorders>
              <w:top w:val="single" w:sz="8" w:space="0" w:color="auto"/>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960" w:type="dxa"/>
            <w:gridSpan w:val="2"/>
            <w:tcBorders>
              <w:top w:val="single" w:sz="8" w:space="0" w:color="auto"/>
            </w:tcBorders>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Bit Bağımsızlık Kriteri</w:t>
            </w:r>
          </w:p>
        </w:tc>
        <w:tc>
          <w:tcPr>
            <w:tcW w:w="2360" w:type="dxa"/>
            <w:gridSpan w:val="3"/>
            <w:tcBorders>
              <w:top w:val="single" w:sz="8" w:space="0" w:color="auto"/>
            </w:tcBorders>
            <w:shd w:val="clear" w:color="auto" w:fill="auto"/>
            <w:vAlign w:val="bottom"/>
          </w:tcPr>
          <w:p w:rsidR="00D82C51" w:rsidRDefault="005515C9">
            <w:pPr>
              <w:spacing w:line="0" w:lineRule="atLeast"/>
              <w:ind w:left="540"/>
              <w:rPr>
                <w:rFonts w:ascii="Times New Roman" w:eastAsia="Times New Roman" w:hAnsi="Times New Roman"/>
                <w:b/>
                <w:sz w:val="18"/>
              </w:rPr>
            </w:pPr>
            <w:r>
              <w:rPr>
                <w:rFonts w:ascii="Times New Roman" w:eastAsia="Times New Roman" w:hAnsi="Times New Roman"/>
                <w:b/>
                <w:sz w:val="18"/>
              </w:rPr>
              <w:t>Katı Çığ Kriteri</w:t>
            </w:r>
          </w:p>
        </w:tc>
        <w:tc>
          <w:tcPr>
            <w:tcW w:w="1200" w:type="dxa"/>
            <w:tcBorders>
              <w:top w:val="single" w:sz="8" w:space="0" w:color="auto"/>
            </w:tcBorders>
            <w:shd w:val="clear" w:color="auto" w:fill="auto"/>
            <w:vAlign w:val="bottom"/>
          </w:tcPr>
          <w:p w:rsidR="00D82C51" w:rsidRDefault="005515C9">
            <w:pPr>
              <w:spacing w:line="0" w:lineRule="atLeas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331"/>
        </w:trPr>
        <w:tc>
          <w:tcPr>
            <w:tcW w:w="1020" w:type="dxa"/>
            <w:shd w:val="clear" w:color="auto" w:fill="auto"/>
            <w:vAlign w:val="bottom"/>
          </w:tcPr>
          <w:p w:rsidR="00D82C51" w:rsidRDefault="00D82C51">
            <w:pPr>
              <w:spacing w:line="0" w:lineRule="atLeast"/>
              <w:rPr>
                <w:rFonts w:ascii="Times New Roman" w:eastAsia="Times New Roman" w:hAnsi="Times New Roman"/>
                <w:sz w:val="24"/>
              </w:rPr>
            </w:pPr>
          </w:p>
        </w:tc>
        <w:tc>
          <w:tcPr>
            <w:tcW w:w="580" w:type="dxa"/>
            <w:shd w:val="clear" w:color="auto" w:fill="auto"/>
            <w:vAlign w:val="bottom"/>
          </w:tcPr>
          <w:p w:rsidR="00D82C51" w:rsidRDefault="005515C9">
            <w:pPr>
              <w:spacing w:line="0" w:lineRule="atLeast"/>
              <w:ind w:left="280"/>
              <w:rPr>
                <w:rFonts w:ascii="Times New Roman" w:eastAsia="Times New Roman" w:hAnsi="Times New Roman"/>
                <w:b/>
                <w:w w:val="93"/>
                <w:sz w:val="18"/>
              </w:rPr>
            </w:pPr>
            <w:r>
              <w:rPr>
                <w:rFonts w:ascii="Times New Roman" w:eastAsia="Times New Roman" w:hAnsi="Times New Roman"/>
                <w:b/>
                <w:w w:val="93"/>
                <w:sz w:val="18"/>
              </w:rPr>
              <w:t>min</w:t>
            </w:r>
          </w:p>
        </w:tc>
        <w:tc>
          <w:tcPr>
            <w:tcW w:w="800" w:type="dxa"/>
            <w:shd w:val="clear" w:color="auto" w:fill="auto"/>
            <w:vAlign w:val="bottom"/>
          </w:tcPr>
          <w:p w:rsidR="00D82C51" w:rsidRDefault="005515C9">
            <w:pPr>
              <w:spacing w:line="0" w:lineRule="atLeast"/>
              <w:ind w:left="5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4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ort</w:t>
            </w:r>
          </w:p>
        </w:tc>
        <w:tc>
          <w:tcPr>
            <w:tcW w:w="940" w:type="dxa"/>
            <w:shd w:val="clear" w:color="auto" w:fill="auto"/>
            <w:vAlign w:val="bottom"/>
          </w:tcPr>
          <w:p w:rsidR="00D82C51" w:rsidRDefault="005515C9">
            <w:pPr>
              <w:spacing w:line="0" w:lineRule="atLeast"/>
              <w:ind w:left="260"/>
              <w:rPr>
                <w:rFonts w:ascii="Times New Roman" w:eastAsia="Times New Roman" w:hAnsi="Times New Roman"/>
                <w:b/>
                <w:sz w:val="18"/>
              </w:rPr>
            </w:pPr>
            <w:r>
              <w:rPr>
                <w:rFonts w:ascii="Times New Roman" w:eastAsia="Times New Roman" w:hAnsi="Times New Roman"/>
                <w:b/>
                <w:sz w:val="18"/>
              </w:rPr>
              <w:t>KÇK</w:t>
            </w:r>
          </w:p>
        </w:tc>
        <w:tc>
          <w:tcPr>
            <w:tcW w:w="1020" w:type="dxa"/>
            <w:shd w:val="clear" w:color="auto" w:fill="auto"/>
            <w:vAlign w:val="bottom"/>
          </w:tcPr>
          <w:p w:rsidR="00D82C51" w:rsidRDefault="005515C9">
            <w:pPr>
              <w:spacing w:line="0" w:lineRule="atLeast"/>
              <w:ind w:left="300"/>
              <w:rPr>
                <w:rFonts w:ascii="Times New Roman" w:eastAsia="Times New Roman" w:hAnsi="Times New Roman"/>
                <w:b/>
                <w:sz w:val="18"/>
              </w:rPr>
            </w:pPr>
            <w:r>
              <w:rPr>
                <w:rFonts w:ascii="Times New Roman" w:eastAsia="Times New Roman" w:hAnsi="Times New Roman"/>
                <w:b/>
                <w:sz w:val="18"/>
              </w:rPr>
              <w:t>Doğ.</w:t>
            </w:r>
          </w:p>
        </w:tc>
        <w:tc>
          <w:tcPr>
            <w:tcW w:w="72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min</w:t>
            </w:r>
          </w:p>
        </w:tc>
        <w:tc>
          <w:tcPr>
            <w:tcW w:w="800" w:type="dxa"/>
            <w:shd w:val="clear" w:color="auto" w:fill="auto"/>
            <w:vAlign w:val="bottom"/>
          </w:tcPr>
          <w:p w:rsidR="00D82C51" w:rsidRDefault="005515C9">
            <w:pPr>
              <w:spacing w:line="0" w:lineRule="atLeast"/>
              <w:ind w:left="220"/>
              <w:rPr>
                <w:rFonts w:ascii="Times New Roman" w:eastAsia="Times New Roman" w:hAnsi="Times New Roman"/>
                <w:b/>
                <w:sz w:val="18"/>
              </w:rPr>
            </w:pPr>
            <w:r>
              <w:rPr>
                <w:rFonts w:ascii="Times New Roman" w:eastAsia="Times New Roman" w:hAnsi="Times New Roman"/>
                <w:b/>
                <w:sz w:val="18"/>
              </w:rPr>
              <w:t>mak</w:t>
            </w:r>
          </w:p>
        </w:tc>
        <w:tc>
          <w:tcPr>
            <w:tcW w:w="84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1200" w:type="dxa"/>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04"/>
        </w:trPr>
        <w:tc>
          <w:tcPr>
            <w:tcW w:w="10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5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0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1020" w:type="dxa"/>
            <w:shd w:val="clear" w:color="auto" w:fill="auto"/>
            <w:vAlign w:val="bottom"/>
          </w:tcPr>
          <w:p w:rsidR="00D82C51" w:rsidRDefault="005515C9">
            <w:pPr>
              <w:spacing w:line="196" w:lineRule="exact"/>
              <w:ind w:left="120"/>
              <w:rPr>
                <w:rFonts w:ascii="Times New Roman" w:eastAsia="Times New Roman" w:hAnsi="Times New Roman"/>
                <w:b/>
                <w:sz w:val="18"/>
              </w:rPr>
            </w:pPr>
            <w:r>
              <w:rPr>
                <w:rFonts w:ascii="Times New Roman" w:eastAsia="Times New Roman" w:hAnsi="Times New Roman"/>
                <w:b/>
                <w:sz w:val="18"/>
              </w:rPr>
              <w:t>YDK38</w:t>
            </w:r>
          </w:p>
        </w:tc>
        <w:tc>
          <w:tcPr>
            <w:tcW w:w="580" w:type="dxa"/>
            <w:shd w:val="clear" w:color="auto" w:fill="auto"/>
            <w:vAlign w:val="bottom"/>
          </w:tcPr>
          <w:p w:rsidR="00D82C51" w:rsidRDefault="005515C9">
            <w:pPr>
              <w:spacing w:line="196" w:lineRule="exact"/>
              <w:ind w:left="19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196" w:lineRule="exac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0,4952</w:t>
            </w:r>
          </w:p>
        </w:tc>
        <w:tc>
          <w:tcPr>
            <w:tcW w:w="102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103,43</w:t>
            </w:r>
          </w:p>
        </w:tc>
        <w:tc>
          <w:tcPr>
            <w:tcW w:w="720" w:type="dxa"/>
            <w:shd w:val="clear" w:color="auto" w:fill="auto"/>
            <w:vAlign w:val="bottom"/>
          </w:tcPr>
          <w:p w:rsidR="00D82C51" w:rsidRDefault="005515C9">
            <w:pPr>
              <w:spacing w:line="196" w:lineRule="exac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0,4954</w:t>
            </w:r>
          </w:p>
        </w:tc>
        <w:tc>
          <w:tcPr>
            <w:tcW w:w="1200" w:type="dxa"/>
            <w:shd w:val="clear" w:color="auto" w:fill="auto"/>
            <w:vAlign w:val="bottom"/>
          </w:tcPr>
          <w:p w:rsidR="00D82C51" w:rsidRDefault="005515C9">
            <w:pPr>
              <w:spacing w:line="196" w:lineRule="exac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0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YDK39</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YDK40</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YDK41</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YDK42</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YDK43</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YDK44</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YDK45</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0,4871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YDK46</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YDK47</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YDK48</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YDK49</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YDK50</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YDK51</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YDK52</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YDK53</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YDK54</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YDK55</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YDK56</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YDK57</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YDK58</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YDK59</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YDK60</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YDK61</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YDK62</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YDK63</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YDK64</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YDK65</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YDK66</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110</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YDK67</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YDK68</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YDK69</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YDK70</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YDK71</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YDK72</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YDK73</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YDK74</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110</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YDK75</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2"/>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YDK76</w:t>
            </w:r>
          </w:p>
        </w:tc>
        <w:tc>
          <w:tcPr>
            <w:tcW w:w="580" w:type="dxa"/>
            <w:shd w:val="clear" w:color="auto" w:fill="auto"/>
            <w:vAlign w:val="bottom"/>
          </w:tcPr>
          <w:p w:rsidR="00D82C51" w:rsidRDefault="005515C9">
            <w:pPr>
              <w:spacing w:line="0" w:lineRule="atLeast"/>
              <w:ind w:left="19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YDK77</w:t>
            </w:r>
          </w:p>
        </w:tc>
        <w:tc>
          <w:tcPr>
            <w:tcW w:w="580" w:type="dxa"/>
            <w:shd w:val="clear" w:color="auto" w:fill="auto"/>
            <w:vAlign w:val="bottom"/>
          </w:tcPr>
          <w:p w:rsidR="00D82C51" w:rsidRDefault="005515C9">
            <w:pPr>
              <w:spacing w:line="0" w:lineRule="atLeast"/>
              <w:ind w:left="170"/>
              <w:jc w:val="center"/>
              <w:rPr>
                <w:rFonts w:ascii="Times New Roman" w:eastAsia="Times New Roman" w:hAnsi="Times New Roman"/>
                <w:sz w:val="18"/>
              </w:rPr>
            </w:pPr>
            <w:r>
              <w:rPr>
                <w:rFonts w:ascii="Times New Roman" w:eastAsia="Times New Roman" w:hAnsi="Times New Roman"/>
                <w:sz w:val="18"/>
              </w:rPr>
              <w:t>104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13024" behindDoc="1" locked="0" layoutInCell="1" allowOverlap="1">
            <wp:simplePos x="0" y="0"/>
            <wp:positionH relativeFrom="column">
              <wp:posOffset>355600</wp:posOffset>
            </wp:positionH>
            <wp:positionV relativeFrom="paragraph">
              <wp:posOffset>-5781040</wp:posOffset>
            </wp:positionV>
            <wp:extent cx="4699000" cy="1854200"/>
            <wp:effectExtent l="0" t="0" r="6350" b="0"/>
            <wp:wrapNone/>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15"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46</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59" w:name="page59"/>
      <w:bookmarkEnd w:id="59"/>
    </w:p>
    <w:p w:rsidR="00D82C51" w:rsidRDefault="005515C9">
      <w:pPr>
        <w:spacing w:line="0" w:lineRule="atLeast"/>
        <w:ind w:left="3240"/>
        <w:rPr>
          <w:rFonts w:ascii="Times New Roman" w:eastAsia="Times New Roman" w:hAnsi="Times New Roman"/>
        </w:rPr>
      </w:pPr>
      <w:r>
        <w:rPr>
          <w:rFonts w:ascii="Times New Roman" w:eastAsia="Times New Roman" w:hAnsi="Times New Roman"/>
          <w:b/>
        </w:rPr>
        <w:t xml:space="preserve">Tablo E2.1. </w:t>
      </w:r>
      <w:r>
        <w:rPr>
          <w:rFonts w:ascii="Times New Roman" w:eastAsia="Times New Roman" w:hAnsi="Times New Roman"/>
        </w:rPr>
        <w:t>Orijinal YDK</w:t>
      </w:r>
      <w:r>
        <w:rPr>
          <w:rFonts w:ascii="Times New Roman" w:eastAsia="Times New Roman" w:hAnsi="Times New Roman"/>
          <w:b/>
        </w:rPr>
        <w:t xml:space="preserve"> </w:t>
      </w:r>
      <w:r>
        <w:rPr>
          <w:rFonts w:ascii="Times New Roman" w:eastAsia="Times New Roman" w:hAnsi="Times New Roman"/>
        </w:rPr>
        <w:t>(Devamı)</w:t>
      </w:r>
    </w:p>
    <w:p w:rsidR="00D82C51" w:rsidRDefault="00D82C51">
      <w:pPr>
        <w:spacing w:line="101"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040"/>
        <w:gridCol w:w="560"/>
        <w:gridCol w:w="800"/>
        <w:gridCol w:w="740"/>
        <w:gridCol w:w="940"/>
        <w:gridCol w:w="1020"/>
        <w:gridCol w:w="720"/>
        <w:gridCol w:w="800"/>
        <w:gridCol w:w="840"/>
        <w:gridCol w:w="1200"/>
      </w:tblGrid>
      <w:tr w:rsidR="00D82C51">
        <w:trPr>
          <w:trHeight w:val="228"/>
        </w:trPr>
        <w:tc>
          <w:tcPr>
            <w:tcW w:w="1040" w:type="dxa"/>
            <w:tcBorders>
              <w:top w:val="single" w:sz="8" w:space="0" w:color="auto"/>
            </w:tcBorders>
            <w:shd w:val="clear" w:color="auto" w:fill="auto"/>
            <w:vAlign w:val="bottom"/>
          </w:tcPr>
          <w:p w:rsidR="00D82C51" w:rsidRDefault="005515C9">
            <w:pPr>
              <w:spacing w:line="0" w:lineRule="atLeast"/>
              <w:ind w:left="360"/>
              <w:rPr>
                <w:rFonts w:ascii="Times New Roman" w:eastAsia="Times New Roman" w:hAnsi="Times New Roman"/>
                <w:b/>
                <w:sz w:val="18"/>
              </w:rPr>
            </w:pPr>
            <w:r>
              <w:rPr>
                <w:rFonts w:ascii="Times New Roman" w:eastAsia="Times New Roman" w:hAnsi="Times New Roman"/>
                <w:b/>
                <w:sz w:val="18"/>
              </w:rPr>
              <w:t>YDK</w:t>
            </w:r>
          </w:p>
        </w:tc>
        <w:tc>
          <w:tcPr>
            <w:tcW w:w="560" w:type="dxa"/>
            <w:tcBorders>
              <w:top w:val="single" w:sz="8" w:space="0" w:color="auto"/>
            </w:tcBorders>
            <w:shd w:val="clear" w:color="auto" w:fill="auto"/>
            <w:vAlign w:val="bottom"/>
          </w:tcPr>
          <w:p w:rsidR="00D82C51" w:rsidRDefault="00D82C51">
            <w:pPr>
              <w:spacing w:line="0" w:lineRule="atLeast"/>
              <w:rPr>
                <w:rFonts w:ascii="Times New Roman" w:eastAsia="Times New Roman" w:hAnsi="Times New Roman"/>
                <w:sz w:val="19"/>
              </w:rPr>
            </w:pPr>
          </w:p>
        </w:tc>
        <w:tc>
          <w:tcPr>
            <w:tcW w:w="1540" w:type="dxa"/>
            <w:gridSpan w:val="2"/>
            <w:tcBorders>
              <w:top w:val="single" w:sz="8" w:space="0" w:color="auto"/>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960" w:type="dxa"/>
            <w:gridSpan w:val="2"/>
            <w:tcBorders>
              <w:top w:val="single" w:sz="8" w:space="0" w:color="auto"/>
            </w:tcBorders>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Bit Bağımsızlık Kriteri</w:t>
            </w:r>
          </w:p>
        </w:tc>
        <w:tc>
          <w:tcPr>
            <w:tcW w:w="2360" w:type="dxa"/>
            <w:gridSpan w:val="3"/>
            <w:tcBorders>
              <w:top w:val="single" w:sz="8" w:space="0" w:color="auto"/>
            </w:tcBorders>
            <w:shd w:val="clear" w:color="auto" w:fill="auto"/>
            <w:vAlign w:val="bottom"/>
          </w:tcPr>
          <w:p w:rsidR="00D82C51" w:rsidRDefault="005515C9">
            <w:pPr>
              <w:spacing w:line="0" w:lineRule="atLeast"/>
              <w:ind w:left="540"/>
              <w:rPr>
                <w:rFonts w:ascii="Times New Roman" w:eastAsia="Times New Roman" w:hAnsi="Times New Roman"/>
                <w:b/>
                <w:sz w:val="18"/>
              </w:rPr>
            </w:pPr>
            <w:r>
              <w:rPr>
                <w:rFonts w:ascii="Times New Roman" w:eastAsia="Times New Roman" w:hAnsi="Times New Roman"/>
                <w:b/>
                <w:sz w:val="18"/>
              </w:rPr>
              <w:t>Katı Çığ Kriteri</w:t>
            </w:r>
          </w:p>
        </w:tc>
        <w:tc>
          <w:tcPr>
            <w:tcW w:w="1200" w:type="dxa"/>
            <w:tcBorders>
              <w:top w:val="single" w:sz="8" w:space="0" w:color="auto"/>
            </w:tcBorders>
            <w:shd w:val="clear" w:color="auto" w:fill="auto"/>
            <w:vAlign w:val="bottom"/>
          </w:tcPr>
          <w:p w:rsidR="00D82C51" w:rsidRDefault="005515C9">
            <w:pPr>
              <w:spacing w:line="0" w:lineRule="atLeas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331"/>
        </w:trPr>
        <w:tc>
          <w:tcPr>
            <w:tcW w:w="1040" w:type="dxa"/>
            <w:shd w:val="clear" w:color="auto" w:fill="auto"/>
            <w:vAlign w:val="bottom"/>
          </w:tcPr>
          <w:p w:rsidR="00D82C51" w:rsidRDefault="00D82C51">
            <w:pPr>
              <w:spacing w:line="0" w:lineRule="atLeast"/>
              <w:rPr>
                <w:rFonts w:ascii="Times New Roman" w:eastAsia="Times New Roman" w:hAnsi="Times New Roman"/>
                <w:sz w:val="24"/>
              </w:rPr>
            </w:pPr>
          </w:p>
        </w:tc>
        <w:tc>
          <w:tcPr>
            <w:tcW w:w="560" w:type="dxa"/>
            <w:shd w:val="clear" w:color="auto" w:fill="auto"/>
            <w:vAlign w:val="bottom"/>
          </w:tcPr>
          <w:p w:rsidR="00D82C51" w:rsidRDefault="005515C9">
            <w:pPr>
              <w:spacing w:line="0" w:lineRule="atLeast"/>
              <w:ind w:left="260"/>
              <w:rPr>
                <w:rFonts w:ascii="Times New Roman" w:eastAsia="Times New Roman" w:hAnsi="Times New Roman"/>
                <w:b/>
                <w:w w:val="93"/>
                <w:sz w:val="18"/>
              </w:rPr>
            </w:pPr>
            <w:r>
              <w:rPr>
                <w:rFonts w:ascii="Times New Roman" w:eastAsia="Times New Roman" w:hAnsi="Times New Roman"/>
                <w:b/>
                <w:w w:val="93"/>
                <w:sz w:val="18"/>
              </w:rPr>
              <w:t>min</w:t>
            </w:r>
          </w:p>
        </w:tc>
        <w:tc>
          <w:tcPr>
            <w:tcW w:w="800" w:type="dxa"/>
            <w:shd w:val="clear" w:color="auto" w:fill="auto"/>
            <w:vAlign w:val="bottom"/>
          </w:tcPr>
          <w:p w:rsidR="00D82C51" w:rsidRDefault="005515C9">
            <w:pPr>
              <w:spacing w:line="0" w:lineRule="atLeast"/>
              <w:ind w:left="5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4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ort</w:t>
            </w:r>
          </w:p>
        </w:tc>
        <w:tc>
          <w:tcPr>
            <w:tcW w:w="940" w:type="dxa"/>
            <w:shd w:val="clear" w:color="auto" w:fill="auto"/>
            <w:vAlign w:val="bottom"/>
          </w:tcPr>
          <w:p w:rsidR="00D82C51" w:rsidRDefault="005515C9">
            <w:pPr>
              <w:spacing w:line="0" w:lineRule="atLeast"/>
              <w:ind w:left="260"/>
              <w:rPr>
                <w:rFonts w:ascii="Times New Roman" w:eastAsia="Times New Roman" w:hAnsi="Times New Roman"/>
                <w:b/>
                <w:sz w:val="18"/>
              </w:rPr>
            </w:pPr>
            <w:r>
              <w:rPr>
                <w:rFonts w:ascii="Times New Roman" w:eastAsia="Times New Roman" w:hAnsi="Times New Roman"/>
                <w:b/>
                <w:sz w:val="18"/>
              </w:rPr>
              <w:t>KÇK</w:t>
            </w:r>
          </w:p>
        </w:tc>
        <w:tc>
          <w:tcPr>
            <w:tcW w:w="1020" w:type="dxa"/>
            <w:shd w:val="clear" w:color="auto" w:fill="auto"/>
            <w:vAlign w:val="bottom"/>
          </w:tcPr>
          <w:p w:rsidR="00D82C51" w:rsidRDefault="005515C9">
            <w:pPr>
              <w:spacing w:line="0" w:lineRule="atLeast"/>
              <w:ind w:left="300"/>
              <w:rPr>
                <w:rFonts w:ascii="Times New Roman" w:eastAsia="Times New Roman" w:hAnsi="Times New Roman"/>
                <w:b/>
                <w:sz w:val="18"/>
              </w:rPr>
            </w:pPr>
            <w:r>
              <w:rPr>
                <w:rFonts w:ascii="Times New Roman" w:eastAsia="Times New Roman" w:hAnsi="Times New Roman"/>
                <w:b/>
                <w:sz w:val="18"/>
              </w:rPr>
              <w:t>Doğ.</w:t>
            </w:r>
          </w:p>
        </w:tc>
        <w:tc>
          <w:tcPr>
            <w:tcW w:w="72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min</w:t>
            </w:r>
          </w:p>
        </w:tc>
        <w:tc>
          <w:tcPr>
            <w:tcW w:w="800" w:type="dxa"/>
            <w:shd w:val="clear" w:color="auto" w:fill="auto"/>
            <w:vAlign w:val="bottom"/>
          </w:tcPr>
          <w:p w:rsidR="00D82C51" w:rsidRDefault="005515C9">
            <w:pPr>
              <w:spacing w:line="0" w:lineRule="atLeast"/>
              <w:ind w:left="220"/>
              <w:rPr>
                <w:rFonts w:ascii="Times New Roman" w:eastAsia="Times New Roman" w:hAnsi="Times New Roman"/>
                <w:b/>
                <w:sz w:val="18"/>
              </w:rPr>
            </w:pPr>
            <w:r>
              <w:rPr>
                <w:rFonts w:ascii="Times New Roman" w:eastAsia="Times New Roman" w:hAnsi="Times New Roman"/>
                <w:b/>
                <w:sz w:val="18"/>
              </w:rPr>
              <w:t>mak</w:t>
            </w:r>
          </w:p>
        </w:tc>
        <w:tc>
          <w:tcPr>
            <w:tcW w:w="84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1200" w:type="dxa"/>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04"/>
        </w:trPr>
        <w:tc>
          <w:tcPr>
            <w:tcW w:w="10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0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1040" w:type="dxa"/>
            <w:shd w:val="clear" w:color="auto" w:fill="auto"/>
            <w:vAlign w:val="bottom"/>
          </w:tcPr>
          <w:p w:rsidR="00D82C51" w:rsidRDefault="005515C9">
            <w:pPr>
              <w:spacing w:line="196" w:lineRule="exact"/>
              <w:ind w:left="120"/>
              <w:rPr>
                <w:rFonts w:ascii="Times New Roman" w:eastAsia="Times New Roman" w:hAnsi="Times New Roman"/>
                <w:b/>
                <w:sz w:val="18"/>
              </w:rPr>
            </w:pPr>
            <w:r>
              <w:rPr>
                <w:rFonts w:ascii="Times New Roman" w:eastAsia="Times New Roman" w:hAnsi="Times New Roman"/>
                <w:b/>
                <w:sz w:val="18"/>
              </w:rPr>
              <w:t>YDK78</w:t>
            </w:r>
          </w:p>
        </w:tc>
        <w:tc>
          <w:tcPr>
            <w:tcW w:w="560" w:type="dxa"/>
            <w:shd w:val="clear" w:color="auto" w:fill="auto"/>
            <w:vAlign w:val="bottom"/>
          </w:tcPr>
          <w:p w:rsidR="00D82C51" w:rsidRDefault="005515C9">
            <w:pPr>
              <w:spacing w:line="196" w:lineRule="exact"/>
              <w:ind w:left="170"/>
              <w:jc w:val="center"/>
              <w:rPr>
                <w:rFonts w:ascii="Times New Roman" w:eastAsia="Times New Roman" w:hAnsi="Times New Roman"/>
                <w:w w:val="99"/>
                <w:sz w:val="18"/>
              </w:rPr>
            </w:pPr>
            <w:r>
              <w:rPr>
                <w:rFonts w:ascii="Times New Roman" w:eastAsia="Times New Roman" w:hAnsi="Times New Roman"/>
                <w:w w:val="99"/>
                <w:sz w:val="18"/>
              </w:rPr>
              <w:t>94</w:t>
            </w:r>
          </w:p>
        </w:tc>
        <w:tc>
          <w:tcPr>
            <w:tcW w:w="800" w:type="dxa"/>
            <w:shd w:val="clear" w:color="auto" w:fill="auto"/>
            <w:vAlign w:val="bottom"/>
          </w:tcPr>
          <w:p w:rsidR="00D82C51" w:rsidRDefault="005515C9">
            <w:pPr>
              <w:spacing w:line="196" w:lineRule="exac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101</w:t>
            </w:r>
          </w:p>
        </w:tc>
        <w:tc>
          <w:tcPr>
            <w:tcW w:w="9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0,4978</w:t>
            </w:r>
          </w:p>
        </w:tc>
        <w:tc>
          <w:tcPr>
            <w:tcW w:w="102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102,93</w:t>
            </w:r>
          </w:p>
        </w:tc>
        <w:tc>
          <w:tcPr>
            <w:tcW w:w="72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0,5032</w:t>
            </w:r>
          </w:p>
        </w:tc>
        <w:tc>
          <w:tcPr>
            <w:tcW w:w="1200" w:type="dxa"/>
            <w:shd w:val="clear" w:color="auto" w:fill="auto"/>
            <w:vAlign w:val="bottom"/>
          </w:tcPr>
          <w:p w:rsidR="00D82C51" w:rsidRDefault="005515C9">
            <w:pPr>
              <w:spacing w:line="196" w:lineRule="exac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0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YDK79</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0,5081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YDK80</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YDK81</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YDK82</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YDK83</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0,3438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YDK84</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YDK85</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YDK86</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YDK87</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YDK88</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5"/>
                <w:sz w:val="18"/>
              </w:rPr>
            </w:pPr>
            <w:r>
              <w:rPr>
                <w:rFonts w:ascii="Times New Roman" w:eastAsia="Times New Roman" w:hAnsi="Times New Roman"/>
                <w:w w:val="95"/>
                <w:sz w:val="18"/>
              </w:rPr>
              <w:t>0,51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YDK89</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YDK90</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YDK91</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YDK92</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YDK93</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YDK94</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YDK95</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YDK96</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YDK97</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YDK98</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YDK99</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YDK100</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YDK101</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YDK102</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YDK103</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YDK104</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YDK105</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YDK106</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YDK107</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YDK108</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YDK109</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YDK110</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YDK111</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110</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YDK112</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YDK113</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YDK114</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YDK115</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YDK116</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YDK117</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14048" behindDoc="1" locked="0" layoutInCell="1" allowOverlap="1">
            <wp:simplePos x="0" y="0"/>
            <wp:positionH relativeFrom="column">
              <wp:posOffset>355600</wp:posOffset>
            </wp:positionH>
            <wp:positionV relativeFrom="paragraph">
              <wp:posOffset>-5781040</wp:posOffset>
            </wp:positionV>
            <wp:extent cx="4699000" cy="1854200"/>
            <wp:effectExtent l="0" t="0" r="6350" b="0"/>
            <wp:wrapNone/>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15"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47</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60" w:name="page60"/>
      <w:bookmarkEnd w:id="60"/>
    </w:p>
    <w:p w:rsidR="00D82C51" w:rsidRDefault="005515C9">
      <w:pPr>
        <w:spacing w:line="0" w:lineRule="atLeast"/>
        <w:ind w:left="3240"/>
        <w:rPr>
          <w:rFonts w:ascii="Times New Roman" w:eastAsia="Times New Roman" w:hAnsi="Times New Roman"/>
        </w:rPr>
      </w:pPr>
      <w:r>
        <w:rPr>
          <w:rFonts w:ascii="Times New Roman" w:eastAsia="Times New Roman" w:hAnsi="Times New Roman"/>
          <w:b/>
        </w:rPr>
        <w:t xml:space="preserve">Tablo E2.1. </w:t>
      </w:r>
      <w:r>
        <w:rPr>
          <w:rFonts w:ascii="Times New Roman" w:eastAsia="Times New Roman" w:hAnsi="Times New Roman"/>
        </w:rPr>
        <w:t>Orijinal YDK</w:t>
      </w:r>
      <w:r>
        <w:rPr>
          <w:rFonts w:ascii="Times New Roman" w:eastAsia="Times New Roman" w:hAnsi="Times New Roman"/>
          <w:b/>
        </w:rPr>
        <w:t xml:space="preserve"> </w:t>
      </w:r>
      <w:r>
        <w:rPr>
          <w:rFonts w:ascii="Times New Roman" w:eastAsia="Times New Roman" w:hAnsi="Times New Roman"/>
        </w:rPr>
        <w:t>(Devamı)</w:t>
      </w:r>
    </w:p>
    <w:p w:rsidR="00D82C51" w:rsidRDefault="00D82C51">
      <w:pPr>
        <w:spacing w:line="101"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040"/>
        <w:gridCol w:w="560"/>
        <w:gridCol w:w="800"/>
        <w:gridCol w:w="740"/>
        <w:gridCol w:w="940"/>
        <w:gridCol w:w="1020"/>
        <w:gridCol w:w="720"/>
        <w:gridCol w:w="800"/>
        <w:gridCol w:w="840"/>
        <w:gridCol w:w="1200"/>
      </w:tblGrid>
      <w:tr w:rsidR="00D82C51">
        <w:trPr>
          <w:trHeight w:val="228"/>
        </w:trPr>
        <w:tc>
          <w:tcPr>
            <w:tcW w:w="1040" w:type="dxa"/>
            <w:tcBorders>
              <w:top w:val="single" w:sz="8" w:space="0" w:color="auto"/>
            </w:tcBorders>
            <w:shd w:val="clear" w:color="auto" w:fill="auto"/>
            <w:vAlign w:val="bottom"/>
          </w:tcPr>
          <w:p w:rsidR="00D82C51" w:rsidRDefault="005515C9">
            <w:pPr>
              <w:spacing w:line="0" w:lineRule="atLeast"/>
              <w:ind w:left="360"/>
              <w:rPr>
                <w:rFonts w:ascii="Times New Roman" w:eastAsia="Times New Roman" w:hAnsi="Times New Roman"/>
                <w:b/>
                <w:sz w:val="18"/>
              </w:rPr>
            </w:pPr>
            <w:r>
              <w:rPr>
                <w:rFonts w:ascii="Times New Roman" w:eastAsia="Times New Roman" w:hAnsi="Times New Roman"/>
                <w:b/>
                <w:sz w:val="18"/>
              </w:rPr>
              <w:t>YDK</w:t>
            </w:r>
          </w:p>
        </w:tc>
        <w:tc>
          <w:tcPr>
            <w:tcW w:w="560" w:type="dxa"/>
            <w:tcBorders>
              <w:top w:val="single" w:sz="8" w:space="0" w:color="auto"/>
            </w:tcBorders>
            <w:shd w:val="clear" w:color="auto" w:fill="auto"/>
            <w:vAlign w:val="bottom"/>
          </w:tcPr>
          <w:p w:rsidR="00D82C51" w:rsidRDefault="00D82C51">
            <w:pPr>
              <w:spacing w:line="0" w:lineRule="atLeast"/>
              <w:rPr>
                <w:rFonts w:ascii="Times New Roman" w:eastAsia="Times New Roman" w:hAnsi="Times New Roman"/>
                <w:sz w:val="19"/>
              </w:rPr>
            </w:pPr>
          </w:p>
        </w:tc>
        <w:tc>
          <w:tcPr>
            <w:tcW w:w="1540" w:type="dxa"/>
            <w:gridSpan w:val="2"/>
            <w:tcBorders>
              <w:top w:val="single" w:sz="8" w:space="0" w:color="auto"/>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960" w:type="dxa"/>
            <w:gridSpan w:val="2"/>
            <w:tcBorders>
              <w:top w:val="single" w:sz="8" w:space="0" w:color="auto"/>
            </w:tcBorders>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Bit Bağımsızlık Kriteri</w:t>
            </w:r>
          </w:p>
        </w:tc>
        <w:tc>
          <w:tcPr>
            <w:tcW w:w="2360" w:type="dxa"/>
            <w:gridSpan w:val="3"/>
            <w:tcBorders>
              <w:top w:val="single" w:sz="8" w:space="0" w:color="auto"/>
            </w:tcBorders>
            <w:shd w:val="clear" w:color="auto" w:fill="auto"/>
            <w:vAlign w:val="bottom"/>
          </w:tcPr>
          <w:p w:rsidR="00D82C51" w:rsidRDefault="005515C9">
            <w:pPr>
              <w:spacing w:line="0" w:lineRule="atLeast"/>
              <w:ind w:left="540"/>
              <w:rPr>
                <w:rFonts w:ascii="Times New Roman" w:eastAsia="Times New Roman" w:hAnsi="Times New Roman"/>
                <w:b/>
                <w:sz w:val="18"/>
              </w:rPr>
            </w:pPr>
            <w:r>
              <w:rPr>
                <w:rFonts w:ascii="Times New Roman" w:eastAsia="Times New Roman" w:hAnsi="Times New Roman"/>
                <w:b/>
                <w:sz w:val="18"/>
              </w:rPr>
              <w:t>Katı Çığ Kriteri</w:t>
            </w:r>
          </w:p>
        </w:tc>
        <w:tc>
          <w:tcPr>
            <w:tcW w:w="1200" w:type="dxa"/>
            <w:tcBorders>
              <w:top w:val="single" w:sz="8" w:space="0" w:color="auto"/>
            </w:tcBorders>
            <w:shd w:val="clear" w:color="auto" w:fill="auto"/>
            <w:vAlign w:val="bottom"/>
          </w:tcPr>
          <w:p w:rsidR="00D82C51" w:rsidRDefault="005515C9">
            <w:pPr>
              <w:spacing w:line="0" w:lineRule="atLeas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331"/>
        </w:trPr>
        <w:tc>
          <w:tcPr>
            <w:tcW w:w="1040" w:type="dxa"/>
            <w:shd w:val="clear" w:color="auto" w:fill="auto"/>
            <w:vAlign w:val="bottom"/>
          </w:tcPr>
          <w:p w:rsidR="00D82C51" w:rsidRDefault="00D82C51">
            <w:pPr>
              <w:spacing w:line="0" w:lineRule="atLeast"/>
              <w:rPr>
                <w:rFonts w:ascii="Times New Roman" w:eastAsia="Times New Roman" w:hAnsi="Times New Roman"/>
                <w:sz w:val="24"/>
              </w:rPr>
            </w:pPr>
          </w:p>
        </w:tc>
        <w:tc>
          <w:tcPr>
            <w:tcW w:w="560" w:type="dxa"/>
            <w:shd w:val="clear" w:color="auto" w:fill="auto"/>
            <w:vAlign w:val="bottom"/>
          </w:tcPr>
          <w:p w:rsidR="00D82C51" w:rsidRDefault="005515C9">
            <w:pPr>
              <w:spacing w:line="0" w:lineRule="atLeast"/>
              <w:ind w:left="260"/>
              <w:rPr>
                <w:rFonts w:ascii="Times New Roman" w:eastAsia="Times New Roman" w:hAnsi="Times New Roman"/>
                <w:b/>
                <w:w w:val="93"/>
                <w:sz w:val="18"/>
              </w:rPr>
            </w:pPr>
            <w:r>
              <w:rPr>
                <w:rFonts w:ascii="Times New Roman" w:eastAsia="Times New Roman" w:hAnsi="Times New Roman"/>
                <w:b/>
                <w:w w:val="93"/>
                <w:sz w:val="18"/>
              </w:rPr>
              <w:t>min</w:t>
            </w:r>
          </w:p>
        </w:tc>
        <w:tc>
          <w:tcPr>
            <w:tcW w:w="800" w:type="dxa"/>
            <w:shd w:val="clear" w:color="auto" w:fill="auto"/>
            <w:vAlign w:val="bottom"/>
          </w:tcPr>
          <w:p w:rsidR="00D82C51" w:rsidRDefault="005515C9">
            <w:pPr>
              <w:spacing w:line="0" w:lineRule="atLeast"/>
              <w:ind w:left="5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4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ort</w:t>
            </w:r>
          </w:p>
        </w:tc>
        <w:tc>
          <w:tcPr>
            <w:tcW w:w="940" w:type="dxa"/>
            <w:shd w:val="clear" w:color="auto" w:fill="auto"/>
            <w:vAlign w:val="bottom"/>
          </w:tcPr>
          <w:p w:rsidR="00D82C51" w:rsidRDefault="005515C9">
            <w:pPr>
              <w:spacing w:line="0" w:lineRule="atLeast"/>
              <w:ind w:left="260"/>
              <w:rPr>
                <w:rFonts w:ascii="Times New Roman" w:eastAsia="Times New Roman" w:hAnsi="Times New Roman"/>
                <w:b/>
                <w:sz w:val="18"/>
              </w:rPr>
            </w:pPr>
            <w:r>
              <w:rPr>
                <w:rFonts w:ascii="Times New Roman" w:eastAsia="Times New Roman" w:hAnsi="Times New Roman"/>
                <w:b/>
                <w:sz w:val="18"/>
              </w:rPr>
              <w:t>KÇK</w:t>
            </w:r>
          </w:p>
        </w:tc>
        <w:tc>
          <w:tcPr>
            <w:tcW w:w="1020" w:type="dxa"/>
            <w:shd w:val="clear" w:color="auto" w:fill="auto"/>
            <w:vAlign w:val="bottom"/>
          </w:tcPr>
          <w:p w:rsidR="00D82C51" w:rsidRDefault="005515C9">
            <w:pPr>
              <w:spacing w:line="0" w:lineRule="atLeast"/>
              <w:ind w:left="300"/>
              <w:rPr>
                <w:rFonts w:ascii="Times New Roman" w:eastAsia="Times New Roman" w:hAnsi="Times New Roman"/>
                <w:b/>
                <w:sz w:val="18"/>
              </w:rPr>
            </w:pPr>
            <w:r>
              <w:rPr>
                <w:rFonts w:ascii="Times New Roman" w:eastAsia="Times New Roman" w:hAnsi="Times New Roman"/>
                <w:b/>
                <w:sz w:val="18"/>
              </w:rPr>
              <w:t>Doğ.</w:t>
            </w:r>
          </w:p>
        </w:tc>
        <w:tc>
          <w:tcPr>
            <w:tcW w:w="72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min</w:t>
            </w:r>
          </w:p>
        </w:tc>
        <w:tc>
          <w:tcPr>
            <w:tcW w:w="800" w:type="dxa"/>
            <w:shd w:val="clear" w:color="auto" w:fill="auto"/>
            <w:vAlign w:val="bottom"/>
          </w:tcPr>
          <w:p w:rsidR="00D82C51" w:rsidRDefault="005515C9">
            <w:pPr>
              <w:spacing w:line="0" w:lineRule="atLeast"/>
              <w:ind w:left="220"/>
              <w:rPr>
                <w:rFonts w:ascii="Times New Roman" w:eastAsia="Times New Roman" w:hAnsi="Times New Roman"/>
                <w:b/>
                <w:sz w:val="18"/>
              </w:rPr>
            </w:pPr>
            <w:r>
              <w:rPr>
                <w:rFonts w:ascii="Times New Roman" w:eastAsia="Times New Roman" w:hAnsi="Times New Roman"/>
                <w:b/>
                <w:sz w:val="18"/>
              </w:rPr>
              <w:t>mak</w:t>
            </w:r>
          </w:p>
        </w:tc>
        <w:tc>
          <w:tcPr>
            <w:tcW w:w="84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1200" w:type="dxa"/>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04"/>
        </w:trPr>
        <w:tc>
          <w:tcPr>
            <w:tcW w:w="10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0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1040" w:type="dxa"/>
            <w:shd w:val="clear" w:color="auto" w:fill="auto"/>
            <w:vAlign w:val="bottom"/>
          </w:tcPr>
          <w:p w:rsidR="00D82C51" w:rsidRDefault="005515C9">
            <w:pPr>
              <w:spacing w:line="196" w:lineRule="exact"/>
              <w:ind w:left="120"/>
              <w:rPr>
                <w:rFonts w:ascii="Times New Roman" w:eastAsia="Times New Roman" w:hAnsi="Times New Roman"/>
                <w:b/>
                <w:sz w:val="18"/>
              </w:rPr>
            </w:pPr>
            <w:r>
              <w:rPr>
                <w:rFonts w:ascii="Times New Roman" w:eastAsia="Times New Roman" w:hAnsi="Times New Roman"/>
                <w:b/>
                <w:sz w:val="18"/>
              </w:rPr>
              <w:t>YDK118</w:t>
            </w:r>
          </w:p>
        </w:tc>
        <w:tc>
          <w:tcPr>
            <w:tcW w:w="560" w:type="dxa"/>
            <w:shd w:val="clear" w:color="auto" w:fill="auto"/>
            <w:vAlign w:val="bottom"/>
          </w:tcPr>
          <w:p w:rsidR="00D82C51" w:rsidRDefault="005515C9">
            <w:pPr>
              <w:spacing w:line="196" w:lineRule="exac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196" w:lineRule="exac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105,25</w:t>
            </w:r>
          </w:p>
        </w:tc>
        <w:tc>
          <w:tcPr>
            <w:tcW w:w="9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0,502</w:t>
            </w:r>
          </w:p>
        </w:tc>
        <w:tc>
          <w:tcPr>
            <w:tcW w:w="102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102,64</w:t>
            </w:r>
          </w:p>
        </w:tc>
        <w:tc>
          <w:tcPr>
            <w:tcW w:w="72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0,3594</w:t>
            </w:r>
          </w:p>
        </w:tc>
        <w:tc>
          <w:tcPr>
            <w:tcW w:w="80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0,4958</w:t>
            </w:r>
          </w:p>
        </w:tc>
        <w:tc>
          <w:tcPr>
            <w:tcW w:w="1200" w:type="dxa"/>
            <w:shd w:val="clear" w:color="auto" w:fill="auto"/>
            <w:vAlign w:val="bottom"/>
          </w:tcPr>
          <w:p w:rsidR="00D82C51" w:rsidRDefault="005515C9">
            <w:pPr>
              <w:spacing w:line="196" w:lineRule="exac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0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YDK119</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YDK120</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YDK121</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0,5122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YDK122</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YDK123</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0,6719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YDK124</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YDK125</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YDK126</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YDK127</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YDK128</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YDK129</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YDK130</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0,5186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YDK131</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0,5149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YDK132</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YDK133</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YDK134</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YDK135</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YDK136</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YDK137</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YDK138</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YDK139</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YDK140</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YDK141</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YDK142</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YDK143</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0,4893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YDK144</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YDK145</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YDK146</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YDK147</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YDK148</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YDK149</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YDK150</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YDK151</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YDK152</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YDK153</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YDK154</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YDK155</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YDK156</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YDK157</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0,5095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15072" behindDoc="1" locked="0" layoutInCell="1" allowOverlap="1">
            <wp:simplePos x="0" y="0"/>
            <wp:positionH relativeFrom="column">
              <wp:posOffset>355600</wp:posOffset>
            </wp:positionH>
            <wp:positionV relativeFrom="paragraph">
              <wp:posOffset>-5781040</wp:posOffset>
            </wp:positionV>
            <wp:extent cx="4699000" cy="1854200"/>
            <wp:effectExtent l="0" t="0" r="6350" b="0"/>
            <wp:wrapNone/>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15"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48</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61" w:name="page61"/>
      <w:bookmarkEnd w:id="61"/>
    </w:p>
    <w:p w:rsidR="00D82C51" w:rsidRDefault="005515C9">
      <w:pPr>
        <w:spacing w:line="0" w:lineRule="atLeast"/>
        <w:ind w:left="3240"/>
        <w:rPr>
          <w:rFonts w:ascii="Times New Roman" w:eastAsia="Times New Roman" w:hAnsi="Times New Roman"/>
        </w:rPr>
      </w:pPr>
      <w:r>
        <w:rPr>
          <w:rFonts w:ascii="Times New Roman" w:eastAsia="Times New Roman" w:hAnsi="Times New Roman"/>
          <w:b/>
        </w:rPr>
        <w:t xml:space="preserve">Tablo E2.1. </w:t>
      </w:r>
      <w:r>
        <w:rPr>
          <w:rFonts w:ascii="Times New Roman" w:eastAsia="Times New Roman" w:hAnsi="Times New Roman"/>
        </w:rPr>
        <w:t>Orijinal YDK</w:t>
      </w:r>
      <w:r>
        <w:rPr>
          <w:rFonts w:ascii="Times New Roman" w:eastAsia="Times New Roman" w:hAnsi="Times New Roman"/>
          <w:b/>
        </w:rPr>
        <w:t xml:space="preserve"> </w:t>
      </w:r>
      <w:r>
        <w:rPr>
          <w:rFonts w:ascii="Times New Roman" w:eastAsia="Times New Roman" w:hAnsi="Times New Roman"/>
        </w:rPr>
        <w:t>(Devamı)</w:t>
      </w:r>
    </w:p>
    <w:p w:rsidR="00D82C51" w:rsidRDefault="00D82C51">
      <w:pPr>
        <w:spacing w:line="101"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040"/>
        <w:gridCol w:w="560"/>
        <w:gridCol w:w="800"/>
        <w:gridCol w:w="740"/>
        <w:gridCol w:w="940"/>
        <w:gridCol w:w="1020"/>
        <w:gridCol w:w="720"/>
        <w:gridCol w:w="800"/>
        <w:gridCol w:w="840"/>
        <w:gridCol w:w="1200"/>
      </w:tblGrid>
      <w:tr w:rsidR="00D82C51">
        <w:trPr>
          <w:trHeight w:val="228"/>
        </w:trPr>
        <w:tc>
          <w:tcPr>
            <w:tcW w:w="1040" w:type="dxa"/>
            <w:tcBorders>
              <w:top w:val="single" w:sz="8" w:space="0" w:color="auto"/>
            </w:tcBorders>
            <w:shd w:val="clear" w:color="auto" w:fill="auto"/>
            <w:vAlign w:val="bottom"/>
          </w:tcPr>
          <w:p w:rsidR="00D82C51" w:rsidRDefault="005515C9">
            <w:pPr>
              <w:spacing w:line="0" w:lineRule="atLeast"/>
              <w:ind w:left="360"/>
              <w:rPr>
                <w:rFonts w:ascii="Times New Roman" w:eastAsia="Times New Roman" w:hAnsi="Times New Roman"/>
                <w:b/>
                <w:sz w:val="18"/>
              </w:rPr>
            </w:pPr>
            <w:r>
              <w:rPr>
                <w:rFonts w:ascii="Times New Roman" w:eastAsia="Times New Roman" w:hAnsi="Times New Roman"/>
                <w:b/>
                <w:sz w:val="18"/>
              </w:rPr>
              <w:t>YDK</w:t>
            </w:r>
          </w:p>
        </w:tc>
        <w:tc>
          <w:tcPr>
            <w:tcW w:w="560" w:type="dxa"/>
            <w:tcBorders>
              <w:top w:val="single" w:sz="8" w:space="0" w:color="auto"/>
            </w:tcBorders>
            <w:shd w:val="clear" w:color="auto" w:fill="auto"/>
            <w:vAlign w:val="bottom"/>
          </w:tcPr>
          <w:p w:rsidR="00D82C51" w:rsidRDefault="00D82C51">
            <w:pPr>
              <w:spacing w:line="0" w:lineRule="atLeast"/>
              <w:rPr>
                <w:rFonts w:ascii="Times New Roman" w:eastAsia="Times New Roman" w:hAnsi="Times New Roman"/>
                <w:sz w:val="19"/>
              </w:rPr>
            </w:pPr>
          </w:p>
        </w:tc>
        <w:tc>
          <w:tcPr>
            <w:tcW w:w="1540" w:type="dxa"/>
            <w:gridSpan w:val="2"/>
            <w:tcBorders>
              <w:top w:val="single" w:sz="8" w:space="0" w:color="auto"/>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960" w:type="dxa"/>
            <w:gridSpan w:val="2"/>
            <w:tcBorders>
              <w:top w:val="single" w:sz="8" w:space="0" w:color="auto"/>
            </w:tcBorders>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Bit Bağımsızlık Kriteri</w:t>
            </w:r>
          </w:p>
        </w:tc>
        <w:tc>
          <w:tcPr>
            <w:tcW w:w="2360" w:type="dxa"/>
            <w:gridSpan w:val="3"/>
            <w:tcBorders>
              <w:top w:val="single" w:sz="8" w:space="0" w:color="auto"/>
            </w:tcBorders>
            <w:shd w:val="clear" w:color="auto" w:fill="auto"/>
            <w:vAlign w:val="bottom"/>
          </w:tcPr>
          <w:p w:rsidR="00D82C51" w:rsidRDefault="005515C9">
            <w:pPr>
              <w:spacing w:line="0" w:lineRule="atLeast"/>
              <w:ind w:left="540"/>
              <w:rPr>
                <w:rFonts w:ascii="Times New Roman" w:eastAsia="Times New Roman" w:hAnsi="Times New Roman"/>
                <w:b/>
                <w:sz w:val="18"/>
              </w:rPr>
            </w:pPr>
            <w:r>
              <w:rPr>
                <w:rFonts w:ascii="Times New Roman" w:eastAsia="Times New Roman" w:hAnsi="Times New Roman"/>
                <w:b/>
                <w:sz w:val="18"/>
              </w:rPr>
              <w:t>Katı Çığ Kriteri</w:t>
            </w:r>
          </w:p>
        </w:tc>
        <w:tc>
          <w:tcPr>
            <w:tcW w:w="1200" w:type="dxa"/>
            <w:tcBorders>
              <w:top w:val="single" w:sz="8" w:space="0" w:color="auto"/>
            </w:tcBorders>
            <w:shd w:val="clear" w:color="auto" w:fill="auto"/>
            <w:vAlign w:val="bottom"/>
          </w:tcPr>
          <w:p w:rsidR="00D82C51" w:rsidRDefault="005515C9">
            <w:pPr>
              <w:spacing w:line="0" w:lineRule="atLeas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331"/>
        </w:trPr>
        <w:tc>
          <w:tcPr>
            <w:tcW w:w="1040" w:type="dxa"/>
            <w:shd w:val="clear" w:color="auto" w:fill="auto"/>
            <w:vAlign w:val="bottom"/>
          </w:tcPr>
          <w:p w:rsidR="00D82C51" w:rsidRDefault="00D82C51">
            <w:pPr>
              <w:spacing w:line="0" w:lineRule="atLeast"/>
              <w:rPr>
                <w:rFonts w:ascii="Times New Roman" w:eastAsia="Times New Roman" w:hAnsi="Times New Roman"/>
                <w:sz w:val="24"/>
              </w:rPr>
            </w:pPr>
          </w:p>
        </w:tc>
        <w:tc>
          <w:tcPr>
            <w:tcW w:w="560" w:type="dxa"/>
            <w:shd w:val="clear" w:color="auto" w:fill="auto"/>
            <w:vAlign w:val="bottom"/>
          </w:tcPr>
          <w:p w:rsidR="00D82C51" w:rsidRDefault="005515C9">
            <w:pPr>
              <w:spacing w:line="0" w:lineRule="atLeast"/>
              <w:ind w:left="260"/>
              <w:rPr>
                <w:rFonts w:ascii="Times New Roman" w:eastAsia="Times New Roman" w:hAnsi="Times New Roman"/>
                <w:b/>
                <w:w w:val="93"/>
                <w:sz w:val="18"/>
              </w:rPr>
            </w:pPr>
            <w:r>
              <w:rPr>
                <w:rFonts w:ascii="Times New Roman" w:eastAsia="Times New Roman" w:hAnsi="Times New Roman"/>
                <w:b/>
                <w:w w:val="93"/>
                <w:sz w:val="18"/>
              </w:rPr>
              <w:t>min</w:t>
            </w:r>
          </w:p>
        </w:tc>
        <w:tc>
          <w:tcPr>
            <w:tcW w:w="800" w:type="dxa"/>
            <w:shd w:val="clear" w:color="auto" w:fill="auto"/>
            <w:vAlign w:val="bottom"/>
          </w:tcPr>
          <w:p w:rsidR="00D82C51" w:rsidRDefault="005515C9">
            <w:pPr>
              <w:spacing w:line="0" w:lineRule="atLeast"/>
              <w:ind w:left="5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4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ort</w:t>
            </w:r>
          </w:p>
        </w:tc>
        <w:tc>
          <w:tcPr>
            <w:tcW w:w="940" w:type="dxa"/>
            <w:shd w:val="clear" w:color="auto" w:fill="auto"/>
            <w:vAlign w:val="bottom"/>
          </w:tcPr>
          <w:p w:rsidR="00D82C51" w:rsidRDefault="005515C9">
            <w:pPr>
              <w:spacing w:line="0" w:lineRule="atLeast"/>
              <w:ind w:left="260"/>
              <w:rPr>
                <w:rFonts w:ascii="Times New Roman" w:eastAsia="Times New Roman" w:hAnsi="Times New Roman"/>
                <w:b/>
                <w:sz w:val="18"/>
              </w:rPr>
            </w:pPr>
            <w:r>
              <w:rPr>
                <w:rFonts w:ascii="Times New Roman" w:eastAsia="Times New Roman" w:hAnsi="Times New Roman"/>
                <w:b/>
                <w:sz w:val="18"/>
              </w:rPr>
              <w:t>KÇK</w:t>
            </w:r>
          </w:p>
        </w:tc>
        <w:tc>
          <w:tcPr>
            <w:tcW w:w="1020" w:type="dxa"/>
            <w:shd w:val="clear" w:color="auto" w:fill="auto"/>
            <w:vAlign w:val="bottom"/>
          </w:tcPr>
          <w:p w:rsidR="00D82C51" w:rsidRDefault="005515C9">
            <w:pPr>
              <w:spacing w:line="0" w:lineRule="atLeast"/>
              <w:ind w:left="300"/>
              <w:rPr>
                <w:rFonts w:ascii="Times New Roman" w:eastAsia="Times New Roman" w:hAnsi="Times New Roman"/>
                <w:b/>
                <w:sz w:val="18"/>
              </w:rPr>
            </w:pPr>
            <w:r>
              <w:rPr>
                <w:rFonts w:ascii="Times New Roman" w:eastAsia="Times New Roman" w:hAnsi="Times New Roman"/>
                <w:b/>
                <w:sz w:val="18"/>
              </w:rPr>
              <w:t>Doğ.</w:t>
            </w:r>
          </w:p>
        </w:tc>
        <w:tc>
          <w:tcPr>
            <w:tcW w:w="72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min</w:t>
            </w:r>
          </w:p>
        </w:tc>
        <w:tc>
          <w:tcPr>
            <w:tcW w:w="800" w:type="dxa"/>
            <w:shd w:val="clear" w:color="auto" w:fill="auto"/>
            <w:vAlign w:val="bottom"/>
          </w:tcPr>
          <w:p w:rsidR="00D82C51" w:rsidRDefault="005515C9">
            <w:pPr>
              <w:spacing w:line="0" w:lineRule="atLeast"/>
              <w:ind w:left="220"/>
              <w:rPr>
                <w:rFonts w:ascii="Times New Roman" w:eastAsia="Times New Roman" w:hAnsi="Times New Roman"/>
                <w:b/>
                <w:sz w:val="18"/>
              </w:rPr>
            </w:pPr>
            <w:r>
              <w:rPr>
                <w:rFonts w:ascii="Times New Roman" w:eastAsia="Times New Roman" w:hAnsi="Times New Roman"/>
                <w:b/>
                <w:sz w:val="18"/>
              </w:rPr>
              <w:t>mak</w:t>
            </w:r>
          </w:p>
        </w:tc>
        <w:tc>
          <w:tcPr>
            <w:tcW w:w="84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1200" w:type="dxa"/>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04"/>
        </w:trPr>
        <w:tc>
          <w:tcPr>
            <w:tcW w:w="10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0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1040" w:type="dxa"/>
            <w:shd w:val="clear" w:color="auto" w:fill="auto"/>
            <w:vAlign w:val="bottom"/>
          </w:tcPr>
          <w:p w:rsidR="00D82C51" w:rsidRDefault="005515C9">
            <w:pPr>
              <w:spacing w:line="196" w:lineRule="exact"/>
              <w:ind w:left="120"/>
              <w:rPr>
                <w:rFonts w:ascii="Times New Roman" w:eastAsia="Times New Roman" w:hAnsi="Times New Roman"/>
                <w:b/>
                <w:sz w:val="18"/>
              </w:rPr>
            </w:pPr>
            <w:r>
              <w:rPr>
                <w:rFonts w:ascii="Times New Roman" w:eastAsia="Times New Roman" w:hAnsi="Times New Roman"/>
                <w:b/>
                <w:sz w:val="18"/>
              </w:rPr>
              <w:t>YDK158</w:t>
            </w:r>
          </w:p>
        </w:tc>
        <w:tc>
          <w:tcPr>
            <w:tcW w:w="560" w:type="dxa"/>
            <w:shd w:val="clear" w:color="auto" w:fill="auto"/>
            <w:vAlign w:val="bottom"/>
          </w:tcPr>
          <w:p w:rsidR="00D82C51" w:rsidRDefault="005515C9">
            <w:pPr>
              <w:spacing w:line="196" w:lineRule="exac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196" w:lineRule="exac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0,4988</w:t>
            </w:r>
          </w:p>
        </w:tc>
        <w:tc>
          <w:tcPr>
            <w:tcW w:w="102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103,14</w:t>
            </w:r>
          </w:p>
        </w:tc>
        <w:tc>
          <w:tcPr>
            <w:tcW w:w="72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0,5088</w:t>
            </w:r>
          </w:p>
        </w:tc>
        <w:tc>
          <w:tcPr>
            <w:tcW w:w="1200" w:type="dxa"/>
            <w:shd w:val="clear" w:color="auto" w:fill="auto"/>
            <w:vAlign w:val="bottom"/>
          </w:tcPr>
          <w:p w:rsidR="00D82C51" w:rsidRDefault="005515C9">
            <w:pPr>
              <w:spacing w:line="196" w:lineRule="exac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0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YDK159</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YDK160</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YDK161</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YDK162</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YDK163</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100,75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YDK164</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YDK165</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YDK166</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104,43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YDK167</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YDK168</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YDK169</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0,4893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YDK170</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110</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YDK171</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YDK172</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YDK173</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YDK174</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YDK175</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YDK176</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YDK177</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YDK178</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YDK179</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YDK180</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YDK181</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YDK182</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YDK183</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YDK184</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YDK185</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YDK186</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YDK187</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YDK188</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YDK189</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101,5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YDK190</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YDK191</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YDK192</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YDK193</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110</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YDK194</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YDK195</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YDK196</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0,4531</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YDK197</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16096" behindDoc="1" locked="0" layoutInCell="1" allowOverlap="1">
            <wp:simplePos x="0" y="0"/>
            <wp:positionH relativeFrom="column">
              <wp:posOffset>355600</wp:posOffset>
            </wp:positionH>
            <wp:positionV relativeFrom="paragraph">
              <wp:posOffset>-5781040</wp:posOffset>
            </wp:positionV>
            <wp:extent cx="4699000" cy="1854200"/>
            <wp:effectExtent l="0" t="0" r="6350" b="0"/>
            <wp:wrapNone/>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15"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49</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62" w:name="page62"/>
      <w:bookmarkEnd w:id="62"/>
    </w:p>
    <w:p w:rsidR="00D82C51" w:rsidRDefault="005515C9">
      <w:pPr>
        <w:spacing w:line="0" w:lineRule="atLeast"/>
        <w:ind w:left="3240"/>
        <w:rPr>
          <w:rFonts w:ascii="Times New Roman" w:eastAsia="Times New Roman" w:hAnsi="Times New Roman"/>
        </w:rPr>
      </w:pPr>
      <w:r>
        <w:rPr>
          <w:rFonts w:ascii="Times New Roman" w:eastAsia="Times New Roman" w:hAnsi="Times New Roman"/>
          <w:b/>
        </w:rPr>
        <w:t xml:space="preserve">Tablo E2.1. </w:t>
      </w:r>
      <w:r>
        <w:rPr>
          <w:rFonts w:ascii="Times New Roman" w:eastAsia="Times New Roman" w:hAnsi="Times New Roman"/>
        </w:rPr>
        <w:t>Orijinal YDK</w:t>
      </w:r>
      <w:r>
        <w:rPr>
          <w:rFonts w:ascii="Times New Roman" w:eastAsia="Times New Roman" w:hAnsi="Times New Roman"/>
          <w:b/>
        </w:rPr>
        <w:t xml:space="preserve"> </w:t>
      </w:r>
      <w:r>
        <w:rPr>
          <w:rFonts w:ascii="Times New Roman" w:eastAsia="Times New Roman" w:hAnsi="Times New Roman"/>
        </w:rPr>
        <w:t>(Devamı)</w:t>
      </w:r>
    </w:p>
    <w:p w:rsidR="00D82C51" w:rsidRDefault="00D82C51">
      <w:pPr>
        <w:spacing w:line="101"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
        <w:gridCol w:w="1040"/>
        <w:gridCol w:w="560"/>
        <w:gridCol w:w="800"/>
        <w:gridCol w:w="740"/>
        <w:gridCol w:w="940"/>
        <w:gridCol w:w="1020"/>
        <w:gridCol w:w="720"/>
        <w:gridCol w:w="800"/>
        <w:gridCol w:w="840"/>
        <w:gridCol w:w="1200"/>
      </w:tblGrid>
      <w:tr w:rsidR="00D82C51">
        <w:trPr>
          <w:trHeight w:val="228"/>
        </w:trPr>
        <w:tc>
          <w:tcPr>
            <w:tcW w:w="20" w:type="dxa"/>
            <w:shd w:val="clear" w:color="auto" w:fill="auto"/>
            <w:vAlign w:val="bottom"/>
          </w:tcPr>
          <w:p w:rsidR="00D82C51" w:rsidRDefault="00D82C51">
            <w:pPr>
              <w:spacing w:line="0" w:lineRule="atLeast"/>
              <w:rPr>
                <w:rFonts w:ascii="Times New Roman" w:eastAsia="Times New Roman" w:hAnsi="Times New Roman"/>
                <w:sz w:val="19"/>
              </w:rPr>
            </w:pPr>
          </w:p>
        </w:tc>
        <w:tc>
          <w:tcPr>
            <w:tcW w:w="1040" w:type="dxa"/>
            <w:tcBorders>
              <w:top w:val="single" w:sz="8" w:space="0" w:color="auto"/>
            </w:tcBorders>
            <w:shd w:val="clear" w:color="auto" w:fill="auto"/>
            <w:vAlign w:val="bottom"/>
          </w:tcPr>
          <w:p w:rsidR="00D82C51" w:rsidRDefault="005515C9">
            <w:pPr>
              <w:spacing w:line="0" w:lineRule="atLeast"/>
              <w:ind w:left="360"/>
              <w:rPr>
                <w:rFonts w:ascii="Times New Roman" w:eastAsia="Times New Roman" w:hAnsi="Times New Roman"/>
                <w:b/>
                <w:sz w:val="18"/>
              </w:rPr>
            </w:pPr>
            <w:r>
              <w:rPr>
                <w:rFonts w:ascii="Times New Roman" w:eastAsia="Times New Roman" w:hAnsi="Times New Roman"/>
                <w:b/>
                <w:sz w:val="18"/>
              </w:rPr>
              <w:t>YDK</w:t>
            </w:r>
          </w:p>
        </w:tc>
        <w:tc>
          <w:tcPr>
            <w:tcW w:w="560" w:type="dxa"/>
            <w:tcBorders>
              <w:top w:val="single" w:sz="8" w:space="0" w:color="auto"/>
            </w:tcBorders>
            <w:shd w:val="clear" w:color="auto" w:fill="auto"/>
            <w:vAlign w:val="bottom"/>
          </w:tcPr>
          <w:p w:rsidR="00D82C51" w:rsidRDefault="00D82C51">
            <w:pPr>
              <w:spacing w:line="0" w:lineRule="atLeast"/>
              <w:rPr>
                <w:rFonts w:ascii="Times New Roman" w:eastAsia="Times New Roman" w:hAnsi="Times New Roman"/>
                <w:sz w:val="19"/>
              </w:rPr>
            </w:pPr>
          </w:p>
        </w:tc>
        <w:tc>
          <w:tcPr>
            <w:tcW w:w="1540" w:type="dxa"/>
            <w:gridSpan w:val="2"/>
            <w:tcBorders>
              <w:top w:val="single" w:sz="8" w:space="0" w:color="auto"/>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960" w:type="dxa"/>
            <w:gridSpan w:val="2"/>
            <w:tcBorders>
              <w:top w:val="single" w:sz="8" w:space="0" w:color="auto"/>
            </w:tcBorders>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Bit Bağımsızlık Kriteri</w:t>
            </w:r>
          </w:p>
        </w:tc>
        <w:tc>
          <w:tcPr>
            <w:tcW w:w="2360" w:type="dxa"/>
            <w:gridSpan w:val="3"/>
            <w:tcBorders>
              <w:top w:val="single" w:sz="8" w:space="0" w:color="auto"/>
            </w:tcBorders>
            <w:shd w:val="clear" w:color="auto" w:fill="auto"/>
            <w:vAlign w:val="bottom"/>
          </w:tcPr>
          <w:p w:rsidR="00D82C51" w:rsidRDefault="005515C9">
            <w:pPr>
              <w:spacing w:line="0" w:lineRule="atLeast"/>
              <w:ind w:left="540"/>
              <w:rPr>
                <w:rFonts w:ascii="Times New Roman" w:eastAsia="Times New Roman" w:hAnsi="Times New Roman"/>
                <w:b/>
                <w:sz w:val="18"/>
              </w:rPr>
            </w:pPr>
            <w:r>
              <w:rPr>
                <w:rFonts w:ascii="Times New Roman" w:eastAsia="Times New Roman" w:hAnsi="Times New Roman"/>
                <w:b/>
                <w:sz w:val="18"/>
              </w:rPr>
              <w:t>Katı Çığ Kriteri</w:t>
            </w:r>
          </w:p>
        </w:tc>
        <w:tc>
          <w:tcPr>
            <w:tcW w:w="1200" w:type="dxa"/>
            <w:tcBorders>
              <w:top w:val="single" w:sz="8" w:space="0" w:color="auto"/>
            </w:tcBorders>
            <w:shd w:val="clear" w:color="auto" w:fill="auto"/>
            <w:vAlign w:val="bottom"/>
          </w:tcPr>
          <w:p w:rsidR="00D82C51" w:rsidRDefault="005515C9">
            <w:pPr>
              <w:spacing w:line="0" w:lineRule="atLeas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331"/>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D82C51">
            <w:pPr>
              <w:spacing w:line="0" w:lineRule="atLeast"/>
              <w:rPr>
                <w:rFonts w:ascii="Times New Roman" w:eastAsia="Times New Roman" w:hAnsi="Times New Roman"/>
                <w:sz w:val="24"/>
              </w:rPr>
            </w:pPr>
          </w:p>
        </w:tc>
        <w:tc>
          <w:tcPr>
            <w:tcW w:w="560" w:type="dxa"/>
            <w:shd w:val="clear" w:color="auto" w:fill="auto"/>
            <w:vAlign w:val="bottom"/>
          </w:tcPr>
          <w:p w:rsidR="00D82C51" w:rsidRDefault="005515C9">
            <w:pPr>
              <w:spacing w:line="0" w:lineRule="atLeast"/>
              <w:ind w:left="260"/>
              <w:rPr>
                <w:rFonts w:ascii="Times New Roman" w:eastAsia="Times New Roman" w:hAnsi="Times New Roman"/>
                <w:b/>
                <w:w w:val="93"/>
                <w:sz w:val="18"/>
              </w:rPr>
            </w:pPr>
            <w:r>
              <w:rPr>
                <w:rFonts w:ascii="Times New Roman" w:eastAsia="Times New Roman" w:hAnsi="Times New Roman"/>
                <w:b/>
                <w:w w:val="93"/>
                <w:sz w:val="18"/>
              </w:rPr>
              <w:t>min</w:t>
            </w:r>
          </w:p>
        </w:tc>
        <w:tc>
          <w:tcPr>
            <w:tcW w:w="800" w:type="dxa"/>
            <w:shd w:val="clear" w:color="auto" w:fill="auto"/>
            <w:vAlign w:val="bottom"/>
          </w:tcPr>
          <w:p w:rsidR="00D82C51" w:rsidRDefault="005515C9">
            <w:pPr>
              <w:spacing w:line="0" w:lineRule="atLeast"/>
              <w:ind w:left="5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40" w:type="dxa"/>
            <w:shd w:val="clear" w:color="auto" w:fill="auto"/>
            <w:vAlign w:val="bottom"/>
          </w:tcPr>
          <w:p w:rsidR="00D82C51" w:rsidRDefault="005515C9">
            <w:pPr>
              <w:spacing w:line="0" w:lineRule="atLeast"/>
              <w:ind w:left="280"/>
              <w:rPr>
                <w:rFonts w:ascii="Times New Roman" w:eastAsia="Times New Roman" w:hAnsi="Times New Roman"/>
                <w:b/>
                <w:sz w:val="18"/>
              </w:rPr>
            </w:pPr>
            <w:r>
              <w:rPr>
                <w:rFonts w:ascii="Times New Roman" w:eastAsia="Times New Roman" w:hAnsi="Times New Roman"/>
                <w:b/>
                <w:sz w:val="18"/>
              </w:rPr>
              <w:t>ort</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b/>
                <w:sz w:val="18"/>
              </w:rPr>
            </w:pPr>
            <w:r>
              <w:rPr>
                <w:rFonts w:ascii="Times New Roman" w:eastAsia="Times New Roman" w:hAnsi="Times New Roman"/>
                <w:b/>
                <w:sz w:val="18"/>
              </w:rPr>
              <w:t>KÇK</w:t>
            </w:r>
          </w:p>
        </w:tc>
        <w:tc>
          <w:tcPr>
            <w:tcW w:w="1020" w:type="dxa"/>
            <w:shd w:val="clear" w:color="auto" w:fill="auto"/>
            <w:vAlign w:val="bottom"/>
          </w:tcPr>
          <w:p w:rsidR="00D82C51" w:rsidRDefault="005515C9">
            <w:pPr>
              <w:spacing w:line="0" w:lineRule="atLeast"/>
              <w:ind w:left="300"/>
              <w:rPr>
                <w:rFonts w:ascii="Times New Roman" w:eastAsia="Times New Roman" w:hAnsi="Times New Roman"/>
                <w:b/>
                <w:sz w:val="18"/>
              </w:rPr>
            </w:pPr>
            <w:r>
              <w:rPr>
                <w:rFonts w:ascii="Times New Roman" w:eastAsia="Times New Roman" w:hAnsi="Times New Roman"/>
                <w:b/>
                <w:sz w:val="18"/>
              </w:rPr>
              <w:t>Doğ.</w:t>
            </w:r>
          </w:p>
        </w:tc>
        <w:tc>
          <w:tcPr>
            <w:tcW w:w="720" w:type="dxa"/>
            <w:shd w:val="clear" w:color="auto" w:fill="auto"/>
            <w:vAlign w:val="bottom"/>
          </w:tcPr>
          <w:p w:rsidR="00D82C51" w:rsidRDefault="005515C9">
            <w:pPr>
              <w:spacing w:line="0" w:lineRule="atLeast"/>
              <w:ind w:left="180"/>
              <w:rPr>
                <w:rFonts w:ascii="Times New Roman" w:eastAsia="Times New Roman" w:hAnsi="Times New Roman"/>
                <w:b/>
                <w:sz w:val="18"/>
              </w:rPr>
            </w:pPr>
            <w:r>
              <w:rPr>
                <w:rFonts w:ascii="Times New Roman" w:eastAsia="Times New Roman" w:hAnsi="Times New Roman"/>
                <w:b/>
                <w:sz w:val="18"/>
              </w:rPr>
              <w:t>min</w:t>
            </w:r>
          </w:p>
        </w:tc>
        <w:tc>
          <w:tcPr>
            <w:tcW w:w="800" w:type="dxa"/>
            <w:shd w:val="clear" w:color="auto" w:fill="auto"/>
            <w:vAlign w:val="bottom"/>
          </w:tcPr>
          <w:p w:rsidR="00D82C51" w:rsidRDefault="005515C9">
            <w:pPr>
              <w:spacing w:line="0" w:lineRule="atLeast"/>
              <w:ind w:left="220"/>
              <w:rPr>
                <w:rFonts w:ascii="Times New Roman" w:eastAsia="Times New Roman" w:hAnsi="Times New Roman"/>
                <w:b/>
                <w:sz w:val="18"/>
              </w:rPr>
            </w:pPr>
            <w:r>
              <w:rPr>
                <w:rFonts w:ascii="Times New Roman" w:eastAsia="Times New Roman" w:hAnsi="Times New Roman"/>
                <w:b/>
                <w:sz w:val="18"/>
              </w:rPr>
              <w:t>mak</w:t>
            </w:r>
          </w:p>
        </w:tc>
        <w:tc>
          <w:tcPr>
            <w:tcW w:w="840" w:type="dxa"/>
            <w:shd w:val="clear" w:color="auto" w:fill="auto"/>
            <w:vAlign w:val="bottom"/>
          </w:tcPr>
          <w:p w:rsidR="00D82C51" w:rsidRDefault="005515C9">
            <w:pPr>
              <w:spacing w:line="0" w:lineRule="atLeast"/>
              <w:ind w:left="320"/>
              <w:rPr>
                <w:rFonts w:ascii="Times New Roman" w:eastAsia="Times New Roman" w:hAnsi="Times New Roman"/>
                <w:b/>
                <w:sz w:val="18"/>
              </w:rPr>
            </w:pPr>
            <w:r>
              <w:rPr>
                <w:rFonts w:ascii="Times New Roman" w:eastAsia="Times New Roman" w:hAnsi="Times New Roman"/>
                <w:b/>
                <w:sz w:val="18"/>
              </w:rPr>
              <w:t>ort</w:t>
            </w:r>
          </w:p>
        </w:tc>
        <w:tc>
          <w:tcPr>
            <w:tcW w:w="1200" w:type="dxa"/>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04"/>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10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5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0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1040" w:type="dxa"/>
            <w:shd w:val="clear" w:color="auto" w:fill="auto"/>
            <w:vAlign w:val="bottom"/>
          </w:tcPr>
          <w:p w:rsidR="00D82C51" w:rsidRDefault="005515C9">
            <w:pPr>
              <w:spacing w:line="196" w:lineRule="exact"/>
              <w:ind w:left="120"/>
              <w:rPr>
                <w:rFonts w:ascii="Times New Roman" w:eastAsia="Times New Roman" w:hAnsi="Times New Roman"/>
                <w:b/>
                <w:sz w:val="18"/>
              </w:rPr>
            </w:pPr>
            <w:r>
              <w:rPr>
                <w:rFonts w:ascii="Times New Roman" w:eastAsia="Times New Roman" w:hAnsi="Times New Roman"/>
                <w:b/>
                <w:sz w:val="18"/>
              </w:rPr>
              <w:t>YDK198</w:t>
            </w:r>
          </w:p>
        </w:tc>
        <w:tc>
          <w:tcPr>
            <w:tcW w:w="560" w:type="dxa"/>
            <w:shd w:val="clear" w:color="auto" w:fill="auto"/>
            <w:vAlign w:val="bottom"/>
          </w:tcPr>
          <w:p w:rsidR="00D82C51" w:rsidRDefault="005515C9">
            <w:pPr>
              <w:spacing w:line="196" w:lineRule="exac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196" w:lineRule="exac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103,25</w:t>
            </w:r>
          </w:p>
        </w:tc>
        <w:tc>
          <w:tcPr>
            <w:tcW w:w="9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0,5033</w:t>
            </w:r>
          </w:p>
        </w:tc>
        <w:tc>
          <w:tcPr>
            <w:tcW w:w="102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104,14</w:t>
            </w:r>
          </w:p>
        </w:tc>
        <w:tc>
          <w:tcPr>
            <w:tcW w:w="72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196" w:lineRule="exac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196" w:lineRule="exact"/>
              <w:jc w:val="center"/>
              <w:rPr>
                <w:rFonts w:ascii="Times New Roman" w:eastAsia="Times New Roman" w:hAnsi="Times New Roman"/>
                <w:sz w:val="18"/>
              </w:rPr>
            </w:pPr>
            <w:r>
              <w:rPr>
                <w:rFonts w:ascii="Times New Roman" w:eastAsia="Times New Roman" w:hAnsi="Times New Roman"/>
                <w:sz w:val="18"/>
              </w:rPr>
              <w:t>0,5063</w:t>
            </w:r>
          </w:p>
        </w:tc>
        <w:tc>
          <w:tcPr>
            <w:tcW w:w="1200" w:type="dxa"/>
            <w:shd w:val="clear" w:color="auto" w:fill="auto"/>
            <w:vAlign w:val="bottom"/>
          </w:tcPr>
          <w:p w:rsidR="00D82C51" w:rsidRDefault="005515C9">
            <w:pPr>
              <w:spacing w:line="196" w:lineRule="exac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0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YDK199</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YDK200</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YDK201</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YDK202</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YDK203</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YDK204</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YDK205</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YDK206</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YDK207</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0,4959</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YDK208</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102,71</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YDK209</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94</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101,75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0,5008</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YDK210</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YDK211</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98</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0,5025</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0,375</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YDK212</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92</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YDK213</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0,5031</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YDK214</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YDK215</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104,07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YDK216</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108</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0,5004</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YDK217</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104,57</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0,3438</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YDK218</w:t>
            </w:r>
          </w:p>
        </w:tc>
        <w:tc>
          <w:tcPr>
            <w:tcW w:w="560" w:type="dxa"/>
            <w:shd w:val="clear" w:color="auto" w:fill="auto"/>
            <w:vAlign w:val="bottom"/>
          </w:tcPr>
          <w:p w:rsidR="00D82C51" w:rsidRDefault="005515C9">
            <w:pPr>
              <w:spacing w:line="0" w:lineRule="atLeast"/>
              <w:ind w:left="150"/>
              <w:jc w:val="center"/>
              <w:rPr>
                <w:rFonts w:ascii="Times New Roman" w:eastAsia="Times New Roman" w:hAnsi="Times New Roman"/>
                <w:sz w:val="18"/>
              </w:rPr>
            </w:pPr>
            <w:r>
              <w:rPr>
                <w:rFonts w:ascii="Times New Roman" w:eastAsia="Times New Roman" w:hAnsi="Times New Roman"/>
                <w:sz w:val="18"/>
              </w:rPr>
              <w:t>100</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04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YDK219</w:t>
            </w:r>
          </w:p>
        </w:tc>
        <w:tc>
          <w:tcPr>
            <w:tcW w:w="560" w:type="dxa"/>
            <w:shd w:val="clear" w:color="auto" w:fill="auto"/>
            <w:vAlign w:val="bottom"/>
          </w:tcPr>
          <w:p w:rsidR="00D82C51" w:rsidRDefault="005515C9">
            <w:pPr>
              <w:spacing w:line="0" w:lineRule="atLeast"/>
              <w:ind w:left="170"/>
              <w:jc w:val="center"/>
              <w:rPr>
                <w:rFonts w:ascii="Times New Roman" w:eastAsia="Times New Roman" w:hAnsi="Times New Roman"/>
                <w:w w:val="99"/>
                <w:sz w:val="18"/>
              </w:rPr>
            </w:pPr>
            <w:r>
              <w:rPr>
                <w:rFonts w:ascii="Times New Roman" w:eastAsia="Times New Roman" w:hAnsi="Times New Roman"/>
                <w:w w:val="99"/>
                <w:sz w:val="18"/>
              </w:rPr>
              <w:t>96</w:t>
            </w:r>
          </w:p>
        </w:tc>
        <w:tc>
          <w:tcPr>
            <w:tcW w:w="80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102,25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0,5006</w:t>
            </w:r>
          </w:p>
        </w:tc>
        <w:tc>
          <w:tcPr>
            <w:tcW w:w="10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0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104"/>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5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9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0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9"/>
        </w:rPr>
        <w:drawing>
          <wp:anchor distT="0" distB="0" distL="114300" distR="114300" simplePos="0" relativeHeight="251717120" behindDoc="1" locked="0" layoutInCell="1" allowOverlap="1">
            <wp:simplePos x="0" y="0"/>
            <wp:positionH relativeFrom="column">
              <wp:posOffset>355600</wp:posOffset>
            </wp:positionH>
            <wp:positionV relativeFrom="paragraph">
              <wp:posOffset>-2304415</wp:posOffset>
            </wp:positionV>
            <wp:extent cx="4699000" cy="1854200"/>
            <wp:effectExtent l="0" t="0" r="6350" b="0"/>
            <wp:wrapNone/>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89"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50</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9" w:lineRule="exact"/>
        <w:rPr>
          <w:rFonts w:ascii="Times New Roman" w:eastAsia="Times New Roman" w:hAnsi="Times New Roman"/>
        </w:rPr>
      </w:pPr>
      <w:bookmarkStart w:id="63" w:name="page63"/>
      <w:bookmarkEnd w:id="63"/>
    </w:p>
    <w:tbl>
      <w:tblPr>
        <w:tblW w:w="0" w:type="auto"/>
        <w:tblInd w:w="400" w:type="dxa"/>
        <w:tblLayout w:type="fixed"/>
        <w:tblCellMar>
          <w:left w:w="0" w:type="dxa"/>
          <w:right w:w="0" w:type="dxa"/>
        </w:tblCellMar>
        <w:tblLook w:val="0000" w:firstRow="0" w:lastRow="0" w:firstColumn="0" w:lastColumn="0" w:noHBand="0" w:noVBand="0"/>
      </w:tblPr>
      <w:tblGrid>
        <w:gridCol w:w="900"/>
        <w:gridCol w:w="220"/>
        <w:gridCol w:w="480"/>
        <w:gridCol w:w="780"/>
        <w:gridCol w:w="720"/>
        <w:gridCol w:w="960"/>
        <w:gridCol w:w="980"/>
        <w:gridCol w:w="860"/>
        <w:gridCol w:w="720"/>
        <w:gridCol w:w="840"/>
        <w:gridCol w:w="1200"/>
      </w:tblGrid>
      <w:tr w:rsidR="00D82C51">
        <w:trPr>
          <w:trHeight w:val="322"/>
        </w:trPr>
        <w:tc>
          <w:tcPr>
            <w:tcW w:w="900" w:type="dxa"/>
            <w:shd w:val="clear" w:color="auto" w:fill="auto"/>
            <w:vAlign w:val="bottom"/>
          </w:tcPr>
          <w:p w:rsidR="00D82C51" w:rsidRDefault="005515C9">
            <w:pPr>
              <w:spacing w:line="0" w:lineRule="atLeast"/>
              <w:rPr>
                <w:rFonts w:ascii="Times New Roman" w:eastAsia="Times New Roman" w:hAnsi="Times New Roman"/>
                <w:b/>
                <w:sz w:val="28"/>
              </w:rPr>
            </w:pPr>
            <w:r>
              <w:rPr>
                <w:rFonts w:ascii="Times New Roman" w:eastAsia="Times New Roman" w:hAnsi="Times New Roman"/>
                <w:b/>
                <w:sz w:val="28"/>
              </w:rPr>
              <w:t>E</w:t>
            </w:r>
            <w:r>
              <w:rPr>
                <w:rFonts w:ascii="Times New Roman" w:eastAsia="Times New Roman" w:hAnsi="Times New Roman"/>
                <w:b/>
                <w:sz w:val="22"/>
              </w:rPr>
              <w:t>K</w:t>
            </w:r>
            <w:r>
              <w:rPr>
                <w:rFonts w:ascii="Times New Roman" w:eastAsia="Times New Roman" w:hAnsi="Times New Roman"/>
                <w:b/>
                <w:sz w:val="28"/>
              </w:rPr>
              <w:t>- 3:</w:t>
            </w:r>
          </w:p>
        </w:tc>
        <w:tc>
          <w:tcPr>
            <w:tcW w:w="3160" w:type="dxa"/>
            <w:gridSpan w:val="5"/>
            <w:shd w:val="clear" w:color="auto" w:fill="auto"/>
            <w:vAlign w:val="bottom"/>
          </w:tcPr>
          <w:p w:rsidR="00D82C51" w:rsidRDefault="005515C9">
            <w:pPr>
              <w:spacing w:line="0" w:lineRule="atLeast"/>
              <w:ind w:left="120"/>
              <w:rPr>
                <w:rFonts w:ascii="Times New Roman" w:eastAsia="Times New Roman" w:hAnsi="Times New Roman"/>
                <w:b/>
                <w:sz w:val="22"/>
              </w:rPr>
            </w:pPr>
            <w:r>
              <w:rPr>
                <w:rFonts w:ascii="Times New Roman" w:eastAsia="Times New Roman" w:hAnsi="Times New Roman"/>
                <w:b/>
                <w:sz w:val="28"/>
              </w:rPr>
              <w:t>D</w:t>
            </w:r>
            <w:r>
              <w:rPr>
                <w:rFonts w:ascii="Times New Roman" w:eastAsia="Times New Roman" w:hAnsi="Times New Roman"/>
                <w:b/>
                <w:sz w:val="22"/>
              </w:rPr>
              <w:t>EĞİŞEN</w:t>
            </w:r>
            <w:r>
              <w:rPr>
                <w:rFonts w:ascii="Times New Roman" w:eastAsia="Times New Roman" w:hAnsi="Times New Roman"/>
                <w:b/>
                <w:sz w:val="28"/>
              </w:rPr>
              <w:t xml:space="preserve"> Y</w:t>
            </w:r>
            <w:r>
              <w:rPr>
                <w:rFonts w:ascii="Times New Roman" w:eastAsia="Times New Roman" w:hAnsi="Times New Roman"/>
                <w:b/>
                <w:sz w:val="22"/>
              </w:rPr>
              <w:t>DK</w:t>
            </w:r>
            <w:r>
              <w:rPr>
                <w:rFonts w:ascii="Times New Roman" w:eastAsia="Times New Roman" w:hAnsi="Times New Roman"/>
                <w:b/>
                <w:sz w:val="28"/>
              </w:rPr>
              <w:t xml:space="preserve"> T</w:t>
            </w:r>
            <w:r>
              <w:rPr>
                <w:rFonts w:ascii="Times New Roman" w:eastAsia="Times New Roman" w:hAnsi="Times New Roman"/>
                <w:b/>
                <w:sz w:val="22"/>
              </w:rPr>
              <w:t>ABLOSU</w:t>
            </w:r>
          </w:p>
        </w:tc>
        <w:tc>
          <w:tcPr>
            <w:tcW w:w="980" w:type="dxa"/>
            <w:shd w:val="clear" w:color="auto" w:fill="auto"/>
            <w:vAlign w:val="bottom"/>
          </w:tcPr>
          <w:p w:rsidR="00D82C51" w:rsidRDefault="00D82C51">
            <w:pPr>
              <w:spacing w:line="0" w:lineRule="atLeast"/>
              <w:rPr>
                <w:rFonts w:ascii="Times New Roman" w:eastAsia="Times New Roman" w:hAnsi="Times New Roman"/>
                <w:sz w:val="24"/>
              </w:rPr>
            </w:pPr>
          </w:p>
        </w:tc>
        <w:tc>
          <w:tcPr>
            <w:tcW w:w="860" w:type="dxa"/>
            <w:shd w:val="clear" w:color="auto" w:fill="auto"/>
            <w:vAlign w:val="bottom"/>
          </w:tcPr>
          <w:p w:rsidR="00D82C51" w:rsidRDefault="00D82C51">
            <w:pPr>
              <w:spacing w:line="0" w:lineRule="atLeast"/>
              <w:rPr>
                <w:rFonts w:ascii="Times New Roman" w:eastAsia="Times New Roman" w:hAnsi="Times New Roman"/>
                <w:sz w:val="24"/>
              </w:rPr>
            </w:pPr>
          </w:p>
        </w:tc>
        <w:tc>
          <w:tcPr>
            <w:tcW w:w="720" w:type="dxa"/>
            <w:shd w:val="clear" w:color="auto" w:fill="auto"/>
            <w:vAlign w:val="bottom"/>
          </w:tcPr>
          <w:p w:rsidR="00D82C51" w:rsidRDefault="00D82C51">
            <w:pPr>
              <w:spacing w:line="0" w:lineRule="atLeast"/>
              <w:rPr>
                <w:rFonts w:ascii="Times New Roman" w:eastAsia="Times New Roman" w:hAnsi="Times New Roman"/>
                <w:sz w:val="24"/>
              </w:rPr>
            </w:pPr>
          </w:p>
        </w:tc>
        <w:tc>
          <w:tcPr>
            <w:tcW w:w="84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745"/>
        </w:trPr>
        <w:tc>
          <w:tcPr>
            <w:tcW w:w="900" w:type="dxa"/>
            <w:shd w:val="clear" w:color="auto" w:fill="auto"/>
            <w:vAlign w:val="bottom"/>
          </w:tcPr>
          <w:p w:rsidR="00D82C51" w:rsidRDefault="00D82C51">
            <w:pPr>
              <w:spacing w:line="0" w:lineRule="atLeast"/>
              <w:rPr>
                <w:rFonts w:ascii="Times New Roman" w:eastAsia="Times New Roman" w:hAnsi="Times New Roman"/>
                <w:sz w:val="24"/>
              </w:rPr>
            </w:pPr>
          </w:p>
        </w:tc>
        <w:tc>
          <w:tcPr>
            <w:tcW w:w="220" w:type="dxa"/>
            <w:shd w:val="clear" w:color="auto" w:fill="auto"/>
            <w:vAlign w:val="bottom"/>
          </w:tcPr>
          <w:p w:rsidR="00D82C51" w:rsidRDefault="00D82C51">
            <w:pPr>
              <w:spacing w:line="0" w:lineRule="atLeast"/>
              <w:rPr>
                <w:rFonts w:ascii="Times New Roman" w:eastAsia="Times New Roman" w:hAnsi="Times New Roman"/>
                <w:sz w:val="24"/>
              </w:rPr>
            </w:pPr>
          </w:p>
        </w:tc>
        <w:tc>
          <w:tcPr>
            <w:tcW w:w="480" w:type="dxa"/>
            <w:shd w:val="clear" w:color="auto" w:fill="auto"/>
            <w:vAlign w:val="bottom"/>
          </w:tcPr>
          <w:p w:rsidR="00D82C51" w:rsidRDefault="00D82C51">
            <w:pPr>
              <w:spacing w:line="0" w:lineRule="atLeast"/>
              <w:rPr>
                <w:rFonts w:ascii="Times New Roman" w:eastAsia="Times New Roman" w:hAnsi="Times New Roman"/>
                <w:sz w:val="24"/>
              </w:rPr>
            </w:pPr>
          </w:p>
        </w:tc>
        <w:tc>
          <w:tcPr>
            <w:tcW w:w="780" w:type="dxa"/>
            <w:shd w:val="clear" w:color="auto" w:fill="auto"/>
            <w:vAlign w:val="bottom"/>
          </w:tcPr>
          <w:p w:rsidR="00D82C51" w:rsidRDefault="00D82C51">
            <w:pPr>
              <w:spacing w:line="0" w:lineRule="atLeast"/>
              <w:rPr>
                <w:rFonts w:ascii="Times New Roman" w:eastAsia="Times New Roman" w:hAnsi="Times New Roman"/>
                <w:sz w:val="24"/>
              </w:rPr>
            </w:pPr>
          </w:p>
        </w:tc>
        <w:tc>
          <w:tcPr>
            <w:tcW w:w="3520" w:type="dxa"/>
            <w:gridSpan w:val="4"/>
            <w:shd w:val="clear" w:color="auto" w:fill="auto"/>
            <w:vAlign w:val="bottom"/>
          </w:tcPr>
          <w:p w:rsidR="00D82C51" w:rsidRDefault="005515C9">
            <w:pPr>
              <w:spacing w:line="0" w:lineRule="atLeast"/>
              <w:ind w:left="460"/>
              <w:rPr>
                <w:rFonts w:ascii="Times New Roman" w:eastAsia="Times New Roman" w:hAnsi="Times New Roman"/>
              </w:rPr>
            </w:pPr>
            <w:r>
              <w:rPr>
                <w:rFonts w:ascii="Times New Roman" w:eastAsia="Times New Roman" w:hAnsi="Times New Roman"/>
                <w:b/>
              </w:rPr>
              <w:t xml:space="preserve">Tablo E3.1. </w:t>
            </w:r>
            <w:r>
              <w:rPr>
                <w:rFonts w:ascii="Times New Roman" w:eastAsia="Times New Roman" w:hAnsi="Times New Roman"/>
              </w:rPr>
              <w:t>Değişen YDK (Devamı)</w:t>
            </w:r>
          </w:p>
        </w:tc>
        <w:tc>
          <w:tcPr>
            <w:tcW w:w="720" w:type="dxa"/>
            <w:shd w:val="clear" w:color="auto" w:fill="auto"/>
            <w:vAlign w:val="bottom"/>
          </w:tcPr>
          <w:p w:rsidR="00D82C51" w:rsidRDefault="00D82C51">
            <w:pPr>
              <w:spacing w:line="0" w:lineRule="atLeast"/>
              <w:rPr>
                <w:rFonts w:ascii="Times New Roman" w:eastAsia="Times New Roman" w:hAnsi="Times New Roman"/>
                <w:sz w:val="24"/>
              </w:rPr>
            </w:pPr>
          </w:p>
        </w:tc>
        <w:tc>
          <w:tcPr>
            <w:tcW w:w="840" w:type="dxa"/>
            <w:shd w:val="clear" w:color="auto" w:fill="auto"/>
            <w:vAlign w:val="bottom"/>
          </w:tcPr>
          <w:p w:rsidR="00D82C51" w:rsidRDefault="00D82C51">
            <w:pPr>
              <w:spacing w:line="0" w:lineRule="atLeast"/>
              <w:rPr>
                <w:rFonts w:ascii="Times New Roman" w:eastAsia="Times New Roman" w:hAnsi="Times New Roman"/>
                <w:sz w:val="24"/>
              </w:rPr>
            </w:pPr>
          </w:p>
        </w:tc>
        <w:tc>
          <w:tcPr>
            <w:tcW w:w="120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124"/>
        </w:trPr>
        <w:tc>
          <w:tcPr>
            <w:tcW w:w="9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2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500" w:type="dxa"/>
            <w:gridSpan w:val="2"/>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940" w:type="dxa"/>
            <w:gridSpan w:val="2"/>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2420" w:type="dxa"/>
            <w:gridSpan w:val="3"/>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c>
          <w:tcPr>
            <w:tcW w:w="12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10"/>
              </w:rPr>
            </w:pPr>
          </w:p>
        </w:tc>
      </w:tr>
      <w:tr w:rsidR="00D82C51">
        <w:trPr>
          <w:trHeight w:val="196"/>
        </w:trPr>
        <w:tc>
          <w:tcPr>
            <w:tcW w:w="900" w:type="dxa"/>
            <w:shd w:val="clear" w:color="auto" w:fill="auto"/>
            <w:vAlign w:val="bottom"/>
          </w:tcPr>
          <w:p w:rsidR="00D82C51" w:rsidRDefault="005515C9">
            <w:pPr>
              <w:spacing w:line="195" w:lineRule="exact"/>
              <w:ind w:left="360"/>
              <w:rPr>
                <w:rFonts w:ascii="Times New Roman" w:eastAsia="Times New Roman" w:hAnsi="Times New Roman"/>
                <w:b/>
                <w:sz w:val="18"/>
              </w:rPr>
            </w:pPr>
            <w:r>
              <w:rPr>
                <w:rFonts w:ascii="Times New Roman" w:eastAsia="Times New Roman" w:hAnsi="Times New Roman"/>
                <w:b/>
                <w:sz w:val="18"/>
              </w:rPr>
              <w:t>YDK</w:t>
            </w:r>
          </w:p>
        </w:tc>
        <w:tc>
          <w:tcPr>
            <w:tcW w:w="220" w:type="dxa"/>
            <w:shd w:val="clear" w:color="auto" w:fill="auto"/>
            <w:vAlign w:val="bottom"/>
          </w:tcPr>
          <w:p w:rsidR="00D82C51" w:rsidRDefault="00D82C51">
            <w:pPr>
              <w:spacing w:line="0" w:lineRule="atLeast"/>
              <w:rPr>
                <w:rFonts w:ascii="Times New Roman" w:eastAsia="Times New Roman" w:hAnsi="Times New Roman"/>
                <w:sz w:val="17"/>
              </w:rPr>
            </w:pPr>
          </w:p>
        </w:tc>
        <w:tc>
          <w:tcPr>
            <w:tcW w:w="480" w:type="dxa"/>
            <w:shd w:val="clear" w:color="auto" w:fill="auto"/>
            <w:vAlign w:val="bottom"/>
          </w:tcPr>
          <w:p w:rsidR="00D82C51" w:rsidRDefault="00D82C51">
            <w:pPr>
              <w:spacing w:line="0" w:lineRule="atLeast"/>
              <w:rPr>
                <w:rFonts w:ascii="Times New Roman" w:eastAsia="Times New Roman" w:hAnsi="Times New Roman"/>
                <w:sz w:val="17"/>
              </w:rPr>
            </w:pPr>
          </w:p>
        </w:tc>
        <w:tc>
          <w:tcPr>
            <w:tcW w:w="1500" w:type="dxa"/>
            <w:gridSpan w:val="2"/>
            <w:shd w:val="clear" w:color="auto" w:fill="auto"/>
            <w:vAlign w:val="bottom"/>
          </w:tcPr>
          <w:p w:rsidR="00D82C51" w:rsidRDefault="005515C9">
            <w:pPr>
              <w:spacing w:line="195" w:lineRule="exact"/>
              <w:rPr>
                <w:rFonts w:ascii="Times New Roman" w:eastAsia="Times New Roman" w:hAnsi="Times New Roman"/>
                <w:b/>
                <w:sz w:val="18"/>
              </w:rPr>
            </w:pPr>
            <w:r>
              <w:rPr>
                <w:rFonts w:ascii="Times New Roman" w:eastAsia="Times New Roman" w:hAnsi="Times New Roman"/>
                <w:b/>
                <w:sz w:val="18"/>
              </w:rPr>
              <w:t>Doğrusalsızlık</w:t>
            </w:r>
          </w:p>
        </w:tc>
        <w:tc>
          <w:tcPr>
            <w:tcW w:w="1940" w:type="dxa"/>
            <w:gridSpan w:val="2"/>
            <w:shd w:val="clear" w:color="auto" w:fill="auto"/>
            <w:vAlign w:val="bottom"/>
          </w:tcPr>
          <w:p w:rsidR="00D82C51" w:rsidRDefault="005515C9">
            <w:pPr>
              <w:spacing w:line="195" w:lineRule="exact"/>
              <w:ind w:left="80"/>
              <w:rPr>
                <w:rFonts w:ascii="Times New Roman" w:eastAsia="Times New Roman" w:hAnsi="Times New Roman"/>
                <w:b/>
                <w:sz w:val="18"/>
              </w:rPr>
            </w:pPr>
            <w:r>
              <w:rPr>
                <w:rFonts w:ascii="Times New Roman" w:eastAsia="Times New Roman" w:hAnsi="Times New Roman"/>
                <w:b/>
                <w:sz w:val="18"/>
              </w:rPr>
              <w:t>Bit Bağımsızlık Kriteri</w:t>
            </w:r>
          </w:p>
        </w:tc>
        <w:tc>
          <w:tcPr>
            <w:tcW w:w="2420" w:type="dxa"/>
            <w:gridSpan w:val="3"/>
            <w:shd w:val="clear" w:color="auto" w:fill="auto"/>
            <w:vAlign w:val="bottom"/>
          </w:tcPr>
          <w:p w:rsidR="00D82C51" w:rsidRDefault="005515C9">
            <w:pPr>
              <w:spacing w:line="195" w:lineRule="exact"/>
              <w:ind w:right="10"/>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shd w:val="clear" w:color="auto" w:fill="auto"/>
            <w:vAlign w:val="bottom"/>
          </w:tcPr>
          <w:p w:rsidR="00D82C51" w:rsidRDefault="005515C9">
            <w:pPr>
              <w:spacing w:line="195" w:lineRule="exac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104"/>
        </w:trPr>
        <w:tc>
          <w:tcPr>
            <w:tcW w:w="900" w:type="dxa"/>
            <w:shd w:val="clear" w:color="auto" w:fill="auto"/>
            <w:vAlign w:val="bottom"/>
          </w:tcPr>
          <w:p w:rsidR="00D82C51" w:rsidRDefault="00D82C51">
            <w:pPr>
              <w:spacing w:line="0" w:lineRule="atLeast"/>
              <w:rPr>
                <w:rFonts w:ascii="Times New Roman" w:eastAsia="Times New Roman" w:hAnsi="Times New Roman"/>
                <w:sz w:val="9"/>
              </w:rPr>
            </w:pPr>
          </w:p>
        </w:tc>
        <w:tc>
          <w:tcPr>
            <w:tcW w:w="220" w:type="dxa"/>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vMerge w:val="restart"/>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96"/>
        </w:trPr>
        <w:tc>
          <w:tcPr>
            <w:tcW w:w="900" w:type="dxa"/>
            <w:shd w:val="clear" w:color="auto" w:fill="auto"/>
            <w:vAlign w:val="bottom"/>
          </w:tcPr>
          <w:p w:rsidR="00D82C51" w:rsidRDefault="00D82C51">
            <w:pPr>
              <w:spacing w:line="0" w:lineRule="atLeast"/>
              <w:rPr>
                <w:rFonts w:ascii="Times New Roman" w:eastAsia="Times New Roman" w:hAnsi="Times New Roman"/>
                <w:sz w:val="17"/>
              </w:rPr>
            </w:pPr>
          </w:p>
        </w:tc>
        <w:tc>
          <w:tcPr>
            <w:tcW w:w="220" w:type="dxa"/>
            <w:shd w:val="clear" w:color="auto" w:fill="auto"/>
            <w:vAlign w:val="bottom"/>
          </w:tcPr>
          <w:p w:rsidR="00D82C51" w:rsidRDefault="00D82C51">
            <w:pPr>
              <w:spacing w:line="0" w:lineRule="atLeast"/>
              <w:rPr>
                <w:rFonts w:ascii="Times New Roman" w:eastAsia="Times New Roman" w:hAnsi="Times New Roman"/>
                <w:sz w:val="17"/>
              </w:rPr>
            </w:pPr>
          </w:p>
        </w:tc>
        <w:tc>
          <w:tcPr>
            <w:tcW w:w="480" w:type="dxa"/>
            <w:shd w:val="clear" w:color="auto" w:fill="auto"/>
            <w:vAlign w:val="bottom"/>
          </w:tcPr>
          <w:p w:rsidR="00D82C51" w:rsidRDefault="005515C9">
            <w:pPr>
              <w:spacing w:line="195" w:lineRule="exact"/>
              <w:ind w:left="180"/>
              <w:rPr>
                <w:rFonts w:ascii="Times New Roman" w:eastAsia="Times New Roman" w:hAnsi="Times New Roman"/>
                <w:b/>
                <w:w w:val="93"/>
                <w:sz w:val="18"/>
              </w:rPr>
            </w:pPr>
            <w:r>
              <w:rPr>
                <w:rFonts w:ascii="Times New Roman" w:eastAsia="Times New Roman" w:hAnsi="Times New Roman"/>
                <w:b/>
                <w:w w:val="93"/>
                <w:sz w:val="18"/>
              </w:rPr>
              <w:t>min</w:t>
            </w:r>
          </w:p>
        </w:tc>
        <w:tc>
          <w:tcPr>
            <w:tcW w:w="780" w:type="dxa"/>
            <w:shd w:val="clear" w:color="auto" w:fill="auto"/>
            <w:vAlign w:val="bottom"/>
          </w:tcPr>
          <w:p w:rsidR="00D82C51" w:rsidRDefault="005515C9">
            <w:pPr>
              <w:spacing w:line="195" w:lineRule="exact"/>
              <w:ind w:left="7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20" w:type="dxa"/>
            <w:shd w:val="clear" w:color="auto" w:fill="auto"/>
            <w:vAlign w:val="bottom"/>
          </w:tcPr>
          <w:p w:rsidR="00D82C51" w:rsidRDefault="005515C9">
            <w:pPr>
              <w:spacing w:line="195" w:lineRule="exact"/>
              <w:ind w:left="280"/>
              <w:rPr>
                <w:rFonts w:ascii="Times New Roman" w:eastAsia="Times New Roman" w:hAnsi="Times New Roman"/>
                <w:b/>
                <w:sz w:val="18"/>
              </w:rPr>
            </w:pPr>
            <w:r>
              <w:rPr>
                <w:rFonts w:ascii="Times New Roman" w:eastAsia="Times New Roman" w:hAnsi="Times New Roman"/>
                <w:b/>
                <w:sz w:val="18"/>
              </w:rPr>
              <w:t>ort</w:t>
            </w:r>
          </w:p>
        </w:tc>
        <w:tc>
          <w:tcPr>
            <w:tcW w:w="96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KÇK</w:t>
            </w:r>
          </w:p>
        </w:tc>
        <w:tc>
          <w:tcPr>
            <w:tcW w:w="980" w:type="dxa"/>
            <w:shd w:val="clear" w:color="auto" w:fill="auto"/>
            <w:vAlign w:val="bottom"/>
          </w:tcPr>
          <w:p w:rsidR="00D82C51" w:rsidRDefault="005515C9">
            <w:pPr>
              <w:spacing w:line="195" w:lineRule="exact"/>
              <w:ind w:left="260"/>
              <w:rPr>
                <w:rFonts w:ascii="Times New Roman" w:eastAsia="Times New Roman" w:hAnsi="Times New Roman"/>
                <w:b/>
                <w:sz w:val="18"/>
              </w:rPr>
            </w:pPr>
            <w:r>
              <w:rPr>
                <w:rFonts w:ascii="Times New Roman" w:eastAsia="Times New Roman" w:hAnsi="Times New Roman"/>
                <w:b/>
                <w:sz w:val="18"/>
              </w:rPr>
              <w:t>Doğ.</w:t>
            </w:r>
          </w:p>
        </w:tc>
        <w:tc>
          <w:tcPr>
            <w:tcW w:w="860" w:type="dxa"/>
            <w:shd w:val="clear" w:color="auto" w:fill="auto"/>
            <w:vAlign w:val="bottom"/>
          </w:tcPr>
          <w:p w:rsidR="00D82C51" w:rsidRDefault="005515C9">
            <w:pPr>
              <w:spacing w:line="195" w:lineRule="exact"/>
              <w:ind w:left="180"/>
              <w:rPr>
                <w:rFonts w:ascii="Times New Roman" w:eastAsia="Times New Roman" w:hAnsi="Times New Roman"/>
                <w:b/>
                <w:sz w:val="18"/>
              </w:rPr>
            </w:pPr>
            <w:r>
              <w:rPr>
                <w:rFonts w:ascii="Times New Roman" w:eastAsia="Times New Roman" w:hAnsi="Times New Roman"/>
                <w:b/>
                <w:sz w:val="18"/>
              </w:rPr>
              <w:t>min</w:t>
            </w:r>
          </w:p>
        </w:tc>
        <w:tc>
          <w:tcPr>
            <w:tcW w:w="720" w:type="dxa"/>
            <w:shd w:val="clear" w:color="auto" w:fill="auto"/>
            <w:vAlign w:val="bottom"/>
          </w:tcPr>
          <w:p w:rsidR="00D82C51" w:rsidRDefault="005515C9">
            <w:pPr>
              <w:spacing w:line="195" w:lineRule="exact"/>
              <w:ind w:right="1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4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ort</w:t>
            </w:r>
          </w:p>
        </w:tc>
        <w:tc>
          <w:tcPr>
            <w:tcW w:w="1200" w:type="dxa"/>
            <w:vMerge/>
            <w:shd w:val="clear" w:color="auto" w:fill="auto"/>
            <w:vAlign w:val="bottom"/>
          </w:tcPr>
          <w:p w:rsidR="00D82C51" w:rsidRDefault="00D82C51">
            <w:pPr>
              <w:spacing w:line="0" w:lineRule="atLeast"/>
              <w:rPr>
                <w:rFonts w:ascii="Times New Roman" w:eastAsia="Times New Roman" w:hAnsi="Times New Roman"/>
                <w:sz w:val="17"/>
              </w:rPr>
            </w:pPr>
          </w:p>
        </w:tc>
      </w:tr>
      <w:tr w:rsidR="00D82C51">
        <w:trPr>
          <w:trHeight w:val="106"/>
        </w:trPr>
        <w:tc>
          <w:tcPr>
            <w:tcW w:w="9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00" w:type="dxa"/>
            <w:gridSpan w:val="2"/>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96"/>
        </w:trPr>
        <w:tc>
          <w:tcPr>
            <w:tcW w:w="900" w:type="dxa"/>
            <w:shd w:val="clear" w:color="auto" w:fill="auto"/>
            <w:vAlign w:val="bottom"/>
          </w:tcPr>
          <w:p w:rsidR="00D82C51" w:rsidRDefault="005515C9">
            <w:pPr>
              <w:spacing w:line="195" w:lineRule="exact"/>
              <w:ind w:left="120"/>
              <w:rPr>
                <w:rFonts w:ascii="Times New Roman" w:eastAsia="Times New Roman" w:hAnsi="Times New Roman"/>
                <w:b/>
                <w:sz w:val="18"/>
              </w:rPr>
            </w:pPr>
            <w:r>
              <w:rPr>
                <w:rFonts w:ascii="Times New Roman" w:eastAsia="Times New Roman" w:hAnsi="Times New Roman"/>
                <w:b/>
                <w:sz w:val="18"/>
              </w:rPr>
              <w:t>YDK_1</w:t>
            </w:r>
          </w:p>
        </w:tc>
        <w:tc>
          <w:tcPr>
            <w:tcW w:w="700" w:type="dxa"/>
            <w:gridSpan w:val="2"/>
            <w:shd w:val="clear" w:color="auto" w:fill="auto"/>
            <w:vAlign w:val="bottom"/>
          </w:tcPr>
          <w:p w:rsidR="00D82C51" w:rsidRDefault="005515C9">
            <w:pPr>
              <w:spacing w:line="195" w:lineRule="exac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195" w:lineRule="exac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195" w:lineRule="exact"/>
              <w:ind w:left="10"/>
              <w:jc w:val="center"/>
              <w:rPr>
                <w:rFonts w:ascii="Times New Roman" w:eastAsia="Times New Roman" w:hAnsi="Times New Roman"/>
                <w:sz w:val="18"/>
              </w:rPr>
            </w:pPr>
            <w:r>
              <w:rPr>
                <w:rFonts w:ascii="Times New Roman" w:eastAsia="Times New Roman" w:hAnsi="Times New Roman"/>
                <w:sz w:val="18"/>
              </w:rPr>
              <w:t>0,5015</w:t>
            </w:r>
          </w:p>
        </w:tc>
        <w:tc>
          <w:tcPr>
            <w:tcW w:w="98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102,93</w:t>
            </w:r>
          </w:p>
        </w:tc>
        <w:tc>
          <w:tcPr>
            <w:tcW w:w="860" w:type="dxa"/>
            <w:shd w:val="clear" w:color="auto" w:fill="auto"/>
            <w:vAlign w:val="bottom"/>
          </w:tcPr>
          <w:p w:rsidR="00D82C51" w:rsidRDefault="005515C9">
            <w:pPr>
              <w:spacing w:line="195" w:lineRule="exac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195" w:lineRule="exact"/>
              <w:ind w:right="10"/>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195" w:lineRule="exac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0,5049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102,64</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YDK_3</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YDK_4</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0,4062</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0,4219</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YDK_6</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102,5</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0,4062</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YDK_7</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102,71</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0,3594</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YDK_8</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0,4062</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YDK_9</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0,4062</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YDK_10</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YDK_11</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YDK_12</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YDK_13</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0,5011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YDK_14</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YDK_15</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0,375</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YDK_16</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0,375</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YDK_17</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0,4062</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0,5125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YDK_18</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0,4375</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YDK_19</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0,3594</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YDK_20</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0,4062</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YDK_21</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0,4062</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YDK_22</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0,4219</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YDK_23</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105,75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YDK_24</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104,86</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0,4062</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16</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YDK_25</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0,375</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YDK_26</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0,5033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104,07</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0,4219</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YDK_27</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0,5046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0,4219</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5"/>
                <w:sz w:val="18"/>
              </w:rPr>
            </w:pPr>
            <w:r>
              <w:rPr>
                <w:rFonts w:ascii="Times New Roman" w:eastAsia="Times New Roman" w:hAnsi="Times New Roman"/>
                <w:w w:val="95"/>
                <w:sz w:val="18"/>
              </w:rPr>
              <w:t>0,51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YDK_28</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0,5062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0,4219</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YDK_29</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0,3594</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YDK_30</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104,79</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YDK_31</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w w:val="97"/>
                <w:sz w:val="18"/>
              </w:rPr>
            </w:pPr>
            <w:r>
              <w:rPr>
                <w:rFonts w:ascii="Times New Roman" w:eastAsia="Times New Roman" w:hAnsi="Times New Roman"/>
                <w:w w:val="97"/>
                <w:sz w:val="18"/>
              </w:rPr>
              <w:t>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102,64</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0,4219</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YDK_32</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YDK_33</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101,5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0,375</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YDK_34</w:t>
            </w:r>
          </w:p>
        </w:tc>
        <w:tc>
          <w:tcPr>
            <w:tcW w:w="700" w:type="dxa"/>
            <w:gridSpan w:val="2"/>
            <w:shd w:val="clear" w:color="auto" w:fill="auto"/>
            <w:vAlign w:val="bottom"/>
          </w:tcPr>
          <w:p w:rsidR="00D82C51" w:rsidRDefault="005515C9">
            <w:pPr>
              <w:spacing w:line="0" w:lineRule="atLeast"/>
              <w:ind w:left="289"/>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105,25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102,43</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0,4062</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YDK_35</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101,79</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0,3906</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0,5081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YDK_36</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0,4062</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90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YDK_37</w:t>
            </w:r>
          </w:p>
        </w:tc>
        <w:tc>
          <w:tcPr>
            <w:tcW w:w="700" w:type="dxa"/>
            <w:gridSpan w:val="2"/>
            <w:shd w:val="clear" w:color="auto" w:fill="auto"/>
            <w:vAlign w:val="bottom"/>
          </w:tcPr>
          <w:p w:rsidR="00D82C51" w:rsidRDefault="005515C9">
            <w:pPr>
              <w:spacing w:line="0" w:lineRule="atLeast"/>
              <w:ind w:left="309"/>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w:t>
            </w:r>
          </w:p>
        </w:tc>
        <w:tc>
          <w:tcPr>
            <w:tcW w:w="860" w:type="dxa"/>
            <w:shd w:val="clear" w:color="auto" w:fill="auto"/>
            <w:vAlign w:val="bottom"/>
          </w:tcPr>
          <w:p w:rsidR="00D82C51" w:rsidRDefault="005515C9">
            <w:pPr>
              <w:spacing w:line="0" w:lineRule="atLeast"/>
              <w:ind w:right="110"/>
              <w:jc w:val="center"/>
              <w:rPr>
                <w:rFonts w:ascii="Times New Roman" w:eastAsia="Times New Roman" w:hAnsi="Times New Roman"/>
                <w:sz w:val="18"/>
              </w:rPr>
            </w:pPr>
            <w:r>
              <w:rPr>
                <w:rFonts w:ascii="Times New Roman" w:eastAsia="Times New Roman" w:hAnsi="Times New Roman"/>
                <w:sz w:val="18"/>
              </w:rPr>
              <w:t>04219</w:t>
            </w:r>
          </w:p>
        </w:tc>
        <w:tc>
          <w:tcPr>
            <w:tcW w:w="72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18144" behindDoc="1" locked="0" layoutInCell="1" allowOverlap="1">
            <wp:simplePos x="0" y="0"/>
            <wp:positionH relativeFrom="column">
              <wp:posOffset>355600</wp:posOffset>
            </wp:positionH>
            <wp:positionV relativeFrom="paragraph">
              <wp:posOffset>-5718175</wp:posOffset>
            </wp:positionV>
            <wp:extent cx="4699000" cy="1854200"/>
            <wp:effectExtent l="0" t="0" r="6350" b="0"/>
            <wp:wrapNone/>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313"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51</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64" w:name="page64"/>
      <w:bookmarkEnd w:id="64"/>
    </w:p>
    <w:p w:rsidR="00D82C51" w:rsidRDefault="005515C9">
      <w:pPr>
        <w:spacing w:line="0" w:lineRule="atLeast"/>
        <w:ind w:left="3240"/>
        <w:rPr>
          <w:rFonts w:ascii="Times New Roman" w:eastAsia="Times New Roman" w:hAnsi="Times New Roman"/>
        </w:rPr>
      </w:pPr>
      <w:r>
        <w:rPr>
          <w:rFonts w:ascii="Times New Roman" w:eastAsia="Times New Roman" w:hAnsi="Times New Roman"/>
          <w:b/>
        </w:rPr>
        <w:t xml:space="preserve">Tablo E3.1. </w:t>
      </w:r>
      <w:r>
        <w:rPr>
          <w:rFonts w:ascii="Times New Roman" w:eastAsia="Times New Roman" w:hAnsi="Times New Roman"/>
        </w:rPr>
        <w:t>Değişen YDK (Devamı)</w:t>
      </w:r>
    </w:p>
    <w:p w:rsidR="00D82C51" w:rsidRDefault="00D82C51">
      <w:pPr>
        <w:spacing w:line="101"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120"/>
        <w:gridCol w:w="480"/>
        <w:gridCol w:w="780"/>
        <w:gridCol w:w="720"/>
        <w:gridCol w:w="960"/>
        <w:gridCol w:w="980"/>
        <w:gridCol w:w="740"/>
        <w:gridCol w:w="840"/>
        <w:gridCol w:w="840"/>
        <w:gridCol w:w="1200"/>
      </w:tblGrid>
      <w:tr w:rsidR="00D82C51">
        <w:trPr>
          <w:trHeight w:val="218"/>
        </w:trPr>
        <w:tc>
          <w:tcPr>
            <w:tcW w:w="1120" w:type="dxa"/>
            <w:tcBorders>
              <w:top w:val="single" w:sz="8" w:space="0" w:color="7F7F7F"/>
            </w:tcBorders>
            <w:shd w:val="clear" w:color="auto" w:fill="auto"/>
            <w:vAlign w:val="bottom"/>
          </w:tcPr>
          <w:p w:rsidR="00D82C51" w:rsidRDefault="005515C9">
            <w:pPr>
              <w:spacing w:line="0" w:lineRule="atLeast"/>
              <w:ind w:left="360"/>
              <w:rPr>
                <w:rFonts w:ascii="Times New Roman" w:eastAsia="Times New Roman" w:hAnsi="Times New Roman"/>
                <w:b/>
                <w:sz w:val="18"/>
              </w:rPr>
            </w:pPr>
            <w:r>
              <w:rPr>
                <w:rFonts w:ascii="Times New Roman" w:eastAsia="Times New Roman" w:hAnsi="Times New Roman"/>
                <w:b/>
                <w:sz w:val="18"/>
              </w:rPr>
              <w:t>YDK</w:t>
            </w:r>
          </w:p>
        </w:tc>
        <w:tc>
          <w:tcPr>
            <w:tcW w:w="48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1500" w:type="dxa"/>
            <w:gridSpan w:val="2"/>
            <w:tcBorders>
              <w:top w:val="single" w:sz="8" w:space="0" w:color="7F7F7F"/>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940" w:type="dxa"/>
            <w:gridSpan w:val="2"/>
            <w:tcBorders>
              <w:top w:val="single" w:sz="8" w:space="0" w:color="7F7F7F"/>
            </w:tcBorders>
            <w:shd w:val="clear" w:color="auto" w:fill="auto"/>
            <w:vAlign w:val="bottom"/>
          </w:tcPr>
          <w:p w:rsidR="00D82C51" w:rsidRDefault="005515C9">
            <w:pPr>
              <w:spacing w:line="0" w:lineRule="atLeast"/>
              <w:ind w:left="80"/>
              <w:rPr>
                <w:rFonts w:ascii="Times New Roman" w:eastAsia="Times New Roman" w:hAnsi="Times New Roman"/>
                <w:b/>
                <w:sz w:val="18"/>
              </w:rPr>
            </w:pPr>
            <w:r>
              <w:rPr>
                <w:rFonts w:ascii="Times New Roman" w:eastAsia="Times New Roman" w:hAnsi="Times New Roman"/>
                <w:b/>
                <w:sz w:val="18"/>
              </w:rPr>
              <w:t>Bit Bağımsızlık Kriteri</w:t>
            </w:r>
          </w:p>
        </w:tc>
        <w:tc>
          <w:tcPr>
            <w:tcW w:w="2420" w:type="dxa"/>
            <w:gridSpan w:val="3"/>
            <w:tcBorders>
              <w:top w:val="single" w:sz="8" w:space="0" w:color="7F7F7F"/>
            </w:tcBorders>
            <w:shd w:val="clear" w:color="auto" w:fill="auto"/>
            <w:vAlign w:val="bottom"/>
          </w:tcPr>
          <w:p w:rsidR="00D82C51" w:rsidRDefault="005515C9">
            <w:pPr>
              <w:spacing w:line="0" w:lineRule="atLeast"/>
              <w:ind w:right="10"/>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tcBorders>
              <w:top w:val="single" w:sz="8" w:space="0" w:color="7F7F7F"/>
            </w:tcBorders>
            <w:shd w:val="clear" w:color="auto" w:fill="auto"/>
            <w:vAlign w:val="bottom"/>
          </w:tcPr>
          <w:p w:rsidR="00D82C51" w:rsidRDefault="005515C9">
            <w:pPr>
              <w:spacing w:line="0" w:lineRule="atLeas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104"/>
        </w:trPr>
        <w:tc>
          <w:tcPr>
            <w:tcW w:w="1120" w:type="dxa"/>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vMerge w:val="restart"/>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96"/>
        </w:trPr>
        <w:tc>
          <w:tcPr>
            <w:tcW w:w="1120" w:type="dxa"/>
            <w:shd w:val="clear" w:color="auto" w:fill="auto"/>
            <w:vAlign w:val="bottom"/>
          </w:tcPr>
          <w:p w:rsidR="00D82C51" w:rsidRDefault="00D82C51">
            <w:pPr>
              <w:spacing w:line="0" w:lineRule="atLeast"/>
              <w:rPr>
                <w:rFonts w:ascii="Times New Roman" w:eastAsia="Times New Roman" w:hAnsi="Times New Roman"/>
                <w:sz w:val="17"/>
              </w:rPr>
            </w:pPr>
          </w:p>
        </w:tc>
        <w:tc>
          <w:tcPr>
            <w:tcW w:w="480" w:type="dxa"/>
            <w:shd w:val="clear" w:color="auto" w:fill="auto"/>
            <w:vAlign w:val="bottom"/>
          </w:tcPr>
          <w:p w:rsidR="00D82C51" w:rsidRDefault="005515C9">
            <w:pPr>
              <w:spacing w:line="195" w:lineRule="exact"/>
              <w:ind w:left="180"/>
              <w:rPr>
                <w:rFonts w:ascii="Times New Roman" w:eastAsia="Times New Roman" w:hAnsi="Times New Roman"/>
                <w:b/>
                <w:w w:val="93"/>
                <w:sz w:val="18"/>
              </w:rPr>
            </w:pPr>
            <w:r>
              <w:rPr>
                <w:rFonts w:ascii="Times New Roman" w:eastAsia="Times New Roman" w:hAnsi="Times New Roman"/>
                <w:b/>
                <w:w w:val="93"/>
                <w:sz w:val="18"/>
              </w:rPr>
              <w:t>min</w:t>
            </w:r>
          </w:p>
        </w:tc>
        <w:tc>
          <w:tcPr>
            <w:tcW w:w="780" w:type="dxa"/>
            <w:shd w:val="clear" w:color="auto" w:fill="auto"/>
            <w:vAlign w:val="bottom"/>
          </w:tcPr>
          <w:p w:rsidR="00D82C51" w:rsidRDefault="005515C9">
            <w:pPr>
              <w:spacing w:line="195" w:lineRule="exact"/>
              <w:ind w:left="7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20" w:type="dxa"/>
            <w:shd w:val="clear" w:color="auto" w:fill="auto"/>
            <w:vAlign w:val="bottom"/>
          </w:tcPr>
          <w:p w:rsidR="00D82C51" w:rsidRDefault="005515C9">
            <w:pPr>
              <w:spacing w:line="195" w:lineRule="exact"/>
              <w:ind w:left="280"/>
              <w:rPr>
                <w:rFonts w:ascii="Times New Roman" w:eastAsia="Times New Roman" w:hAnsi="Times New Roman"/>
                <w:b/>
                <w:sz w:val="18"/>
              </w:rPr>
            </w:pPr>
            <w:r>
              <w:rPr>
                <w:rFonts w:ascii="Times New Roman" w:eastAsia="Times New Roman" w:hAnsi="Times New Roman"/>
                <w:b/>
                <w:sz w:val="18"/>
              </w:rPr>
              <w:t>ort</w:t>
            </w:r>
          </w:p>
        </w:tc>
        <w:tc>
          <w:tcPr>
            <w:tcW w:w="96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KÇK</w:t>
            </w:r>
          </w:p>
        </w:tc>
        <w:tc>
          <w:tcPr>
            <w:tcW w:w="980" w:type="dxa"/>
            <w:shd w:val="clear" w:color="auto" w:fill="auto"/>
            <w:vAlign w:val="bottom"/>
          </w:tcPr>
          <w:p w:rsidR="00D82C51" w:rsidRDefault="005515C9">
            <w:pPr>
              <w:spacing w:line="195" w:lineRule="exact"/>
              <w:ind w:left="260"/>
              <w:rPr>
                <w:rFonts w:ascii="Times New Roman" w:eastAsia="Times New Roman" w:hAnsi="Times New Roman"/>
                <w:b/>
                <w:sz w:val="18"/>
              </w:rPr>
            </w:pPr>
            <w:r>
              <w:rPr>
                <w:rFonts w:ascii="Times New Roman" w:eastAsia="Times New Roman" w:hAnsi="Times New Roman"/>
                <w:b/>
                <w:sz w:val="18"/>
              </w:rPr>
              <w:t>Doğ.</w:t>
            </w:r>
          </w:p>
        </w:tc>
        <w:tc>
          <w:tcPr>
            <w:tcW w:w="740" w:type="dxa"/>
            <w:shd w:val="clear" w:color="auto" w:fill="auto"/>
            <w:vAlign w:val="bottom"/>
          </w:tcPr>
          <w:p w:rsidR="00D82C51" w:rsidRDefault="005515C9">
            <w:pPr>
              <w:spacing w:line="195" w:lineRule="exact"/>
              <w:ind w:left="180"/>
              <w:rPr>
                <w:rFonts w:ascii="Times New Roman" w:eastAsia="Times New Roman" w:hAnsi="Times New Roman"/>
                <w:b/>
                <w:sz w:val="18"/>
              </w:rPr>
            </w:pPr>
            <w:r>
              <w:rPr>
                <w:rFonts w:ascii="Times New Roman" w:eastAsia="Times New Roman" w:hAnsi="Times New Roman"/>
                <w:b/>
                <w:sz w:val="18"/>
              </w:rPr>
              <w:t>min</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4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ort</w:t>
            </w:r>
          </w:p>
        </w:tc>
        <w:tc>
          <w:tcPr>
            <w:tcW w:w="1200" w:type="dxa"/>
            <w:vMerge/>
            <w:shd w:val="clear" w:color="auto" w:fill="auto"/>
            <w:vAlign w:val="bottom"/>
          </w:tcPr>
          <w:p w:rsidR="00D82C51" w:rsidRDefault="00D82C51">
            <w:pPr>
              <w:spacing w:line="0" w:lineRule="atLeast"/>
              <w:rPr>
                <w:rFonts w:ascii="Times New Roman" w:eastAsia="Times New Roman" w:hAnsi="Times New Roman"/>
                <w:sz w:val="17"/>
              </w:rPr>
            </w:pPr>
          </w:p>
        </w:tc>
      </w:tr>
      <w:tr w:rsidR="00D82C51">
        <w:trPr>
          <w:trHeight w:val="106"/>
        </w:trPr>
        <w:tc>
          <w:tcPr>
            <w:tcW w:w="11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86"/>
        </w:trPr>
        <w:tc>
          <w:tcPr>
            <w:tcW w:w="1120" w:type="dxa"/>
            <w:shd w:val="clear" w:color="auto" w:fill="auto"/>
            <w:vAlign w:val="bottom"/>
          </w:tcPr>
          <w:p w:rsidR="00D82C51" w:rsidRDefault="005515C9">
            <w:pPr>
              <w:spacing w:line="187" w:lineRule="exact"/>
              <w:ind w:left="120"/>
              <w:rPr>
                <w:rFonts w:ascii="Times New Roman" w:eastAsia="Times New Roman" w:hAnsi="Times New Roman"/>
                <w:b/>
                <w:sz w:val="18"/>
              </w:rPr>
            </w:pPr>
            <w:r>
              <w:rPr>
                <w:rFonts w:ascii="Times New Roman" w:eastAsia="Times New Roman" w:hAnsi="Times New Roman"/>
                <w:b/>
                <w:sz w:val="18"/>
              </w:rPr>
              <w:t>YDK_38</w:t>
            </w:r>
          </w:p>
        </w:tc>
        <w:tc>
          <w:tcPr>
            <w:tcW w:w="480" w:type="dxa"/>
            <w:shd w:val="clear" w:color="auto" w:fill="auto"/>
            <w:vAlign w:val="bottom"/>
          </w:tcPr>
          <w:p w:rsidR="00D82C51" w:rsidRDefault="005515C9">
            <w:pPr>
              <w:spacing w:line="187" w:lineRule="exac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187" w:lineRule="exac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187" w:lineRule="exac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187" w:lineRule="exact"/>
              <w:ind w:left="10"/>
              <w:jc w:val="center"/>
              <w:rPr>
                <w:rFonts w:ascii="Times New Roman" w:eastAsia="Times New Roman" w:hAnsi="Times New Roman"/>
                <w:sz w:val="18"/>
              </w:rPr>
            </w:pPr>
            <w:r>
              <w:rPr>
                <w:rFonts w:ascii="Times New Roman" w:eastAsia="Times New Roman" w:hAnsi="Times New Roman"/>
                <w:sz w:val="18"/>
              </w:rPr>
              <w:t>0,4936</w:t>
            </w:r>
          </w:p>
        </w:tc>
        <w:tc>
          <w:tcPr>
            <w:tcW w:w="98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102,79</w:t>
            </w:r>
          </w:p>
        </w:tc>
        <w:tc>
          <w:tcPr>
            <w:tcW w:w="7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0,4939</w:t>
            </w:r>
          </w:p>
        </w:tc>
        <w:tc>
          <w:tcPr>
            <w:tcW w:w="1200" w:type="dxa"/>
            <w:shd w:val="clear" w:color="auto" w:fill="auto"/>
            <w:vAlign w:val="bottom"/>
          </w:tcPr>
          <w:p w:rsidR="00D82C51" w:rsidRDefault="005515C9">
            <w:pPr>
              <w:spacing w:line="187" w:lineRule="exac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09"/>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YDK_39</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YDK_40</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w w:val="97"/>
                <w:sz w:val="18"/>
              </w:rPr>
            </w:pPr>
            <w:r>
              <w:rPr>
                <w:rFonts w:ascii="Times New Roman" w:eastAsia="Times New Roman" w:hAnsi="Times New Roman"/>
                <w:w w:val="97"/>
                <w:sz w:val="18"/>
              </w:rPr>
              <w:t>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YDK_41</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103,07</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YDK_42</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YDK_43</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YDK_44</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YDK_45</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104,07</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YDK_46</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3"/>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YDK_47</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0,5083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YDK_48</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YDK_49</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0,5043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YDK_50</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0,5012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YDK_52</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5"/>
                <w:sz w:val="18"/>
              </w:rPr>
            </w:pPr>
            <w:r>
              <w:rPr>
                <w:rFonts w:ascii="Times New Roman" w:eastAsia="Times New Roman" w:hAnsi="Times New Roman"/>
                <w:w w:val="95"/>
                <w:sz w:val="18"/>
              </w:rPr>
              <w:t>0,51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YDK_54</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YDK_55</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YDK_56</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YDK_57</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0,5031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YDK_58</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105,25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YDK_59</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0,5015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YDK_60</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YDK_61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YDK_62</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YDK_63</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101,5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YDK_64</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88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100,25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YDK_65</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YDK_66</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103,07</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YDK_67</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0,4923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102,86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YDK_68</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105,25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5"/>
                <w:sz w:val="18"/>
              </w:rPr>
            </w:pPr>
            <w:r>
              <w:rPr>
                <w:rFonts w:ascii="Times New Roman" w:eastAsia="Times New Roman" w:hAnsi="Times New Roman"/>
                <w:w w:val="95"/>
                <w:sz w:val="18"/>
              </w:rPr>
              <w:t>0,51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YDK_69</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YDK_70</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3"/>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YDK_71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105,75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YDK_72</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0,5052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YDK_73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0,5015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YDK_74</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YDK_75</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101,5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0,5017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YDK_76</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YDK_77</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19168" behindDoc="1" locked="0" layoutInCell="1" allowOverlap="1">
            <wp:simplePos x="0" y="0"/>
            <wp:positionH relativeFrom="column">
              <wp:posOffset>355600</wp:posOffset>
            </wp:positionH>
            <wp:positionV relativeFrom="paragraph">
              <wp:posOffset>-5768975</wp:posOffset>
            </wp:positionV>
            <wp:extent cx="4699000" cy="1854200"/>
            <wp:effectExtent l="0" t="0" r="6350" b="0"/>
            <wp:wrapNone/>
            <wp:docPr id="128" name="Resi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34"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52</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65" w:name="page65"/>
      <w:bookmarkEnd w:id="65"/>
    </w:p>
    <w:p w:rsidR="00D82C51" w:rsidRDefault="005515C9">
      <w:pPr>
        <w:spacing w:line="0" w:lineRule="atLeast"/>
        <w:ind w:left="3240"/>
        <w:rPr>
          <w:rFonts w:ascii="Times New Roman" w:eastAsia="Times New Roman" w:hAnsi="Times New Roman"/>
        </w:rPr>
      </w:pPr>
      <w:r>
        <w:rPr>
          <w:rFonts w:ascii="Times New Roman" w:eastAsia="Times New Roman" w:hAnsi="Times New Roman"/>
          <w:b/>
        </w:rPr>
        <w:t xml:space="preserve">Tablo E3.1. </w:t>
      </w:r>
      <w:r>
        <w:rPr>
          <w:rFonts w:ascii="Times New Roman" w:eastAsia="Times New Roman" w:hAnsi="Times New Roman"/>
        </w:rPr>
        <w:t>Değişen YDK (Devamı)</w:t>
      </w:r>
    </w:p>
    <w:p w:rsidR="00D82C51" w:rsidRDefault="00D82C51">
      <w:pPr>
        <w:spacing w:line="101"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120"/>
        <w:gridCol w:w="480"/>
        <w:gridCol w:w="780"/>
        <w:gridCol w:w="720"/>
        <w:gridCol w:w="960"/>
        <w:gridCol w:w="980"/>
        <w:gridCol w:w="740"/>
        <w:gridCol w:w="840"/>
        <w:gridCol w:w="840"/>
        <w:gridCol w:w="1200"/>
      </w:tblGrid>
      <w:tr w:rsidR="00D82C51">
        <w:trPr>
          <w:trHeight w:val="218"/>
        </w:trPr>
        <w:tc>
          <w:tcPr>
            <w:tcW w:w="1120" w:type="dxa"/>
            <w:tcBorders>
              <w:top w:val="single" w:sz="8" w:space="0" w:color="7F7F7F"/>
            </w:tcBorders>
            <w:shd w:val="clear" w:color="auto" w:fill="auto"/>
            <w:vAlign w:val="bottom"/>
          </w:tcPr>
          <w:p w:rsidR="00D82C51" w:rsidRDefault="005515C9">
            <w:pPr>
              <w:spacing w:line="0" w:lineRule="atLeast"/>
              <w:ind w:left="360"/>
              <w:rPr>
                <w:rFonts w:ascii="Times New Roman" w:eastAsia="Times New Roman" w:hAnsi="Times New Roman"/>
                <w:b/>
                <w:sz w:val="18"/>
              </w:rPr>
            </w:pPr>
            <w:r>
              <w:rPr>
                <w:rFonts w:ascii="Times New Roman" w:eastAsia="Times New Roman" w:hAnsi="Times New Roman"/>
                <w:b/>
                <w:sz w:val="18"/>
              </w:rPr>
              <w:t>YDK</w:t>
            </w:r>
          </w:p>
        </w:tc>
        <w:tc>
          <w:tcPr>
            <w:tcW w:w="48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1500" w:type="dxa"/>
            <w:gridSpan w:val="2"/>
            <w:tcBorders>
              <w:top w:val="single" w:sz="8" w:space="0" w:color="7F7F7F"/>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940" w:type="dxa"/>
            <w:gridSpan w:val="2"/>
            <w:tcBorders>
              <w:top w:val="single" w:sz="8" w:space="0" w:color="7F7F7F"/>
            </w:tcBorders>
            <w:shd w:val="clear" w:color="auto" w:fill="auto"/>
            <w:vAlign w:val="bottom"/>
          </w:tcPr>
          <w:p w:rsidR="00D82C51" w:rsidRDefault="005515C9">
            <w:pPr>
              <w:spacing w:line="0" w:lineRule="atLeast"/>
              <w:ind w:left="80"/>
              <w:rPr>
                <w:rFonts w:ascii="Times New Roman" w:eastAsia="Times New Roman" w:hAnsi="Times New Roman"/>
                <w:b/>
                <w:sz w:val="18"/>
              </w:rPr>
            </w:pPr>
            <w:r>
              <w:rPr>
                <w:rFonts w:ascii="Times New Roman" w:eastAsia="Times New Roman" w:hAnsi="Times New Roman"/>
                <w:b/>
                <w:sz w:val="18"/>
              </w:rPr>
              <w:t>Bit Bağımsızlık Kriteri</w:t>
            </w:r>
          </w:p>
        </w:tc>
        <w:tc>
          <w:tcPr>
            <w:tcW w:w="2420" w:type="dxa"/>
            <w:gridSpan w:val="3"/>
            <w:tcBorders>
              <w:top w:val="single" w:sz="8" w:space="0" w:color="7F7F7F"/>
            </w:tcBorders>
            <w:shd w:val="clear" w:color="auto" w:fill="auto"/>
            <w:vAlign w:val="bottom"/>
          </w:tcPr>
          <w:p w:rsidR="00D82C51" w:rsidRDefault="005515C9">
            <w:pPr>
              <w:spacing w:line="0" w:lineRule="atLeast"/>
              <w:ind w:right="10"/>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tcBorders>
              <w:top w:val="single" w:sz="8" w:space="0" w:color="7F7F7F"/>
            </w:tcBorders>
            <w:shd w:val="clear" w:color="auto" w:fill="auto"/>
            <w:vAlign w:val="bottom"/>
          </w:tcPr>
          <w:p w:rsidR="00D82C51" w:rsidRDefault="005515C9">
            <w:pPr>
              <w:spacing w:line="0" w:lineRule="atLeas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104"/>
        </w:trPr>
        <w:tc>
          <w:tcPr>
            <w:tcW w:w="1120" w:type="dxa"/>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vMerge w:val="restart"/>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96"/>
        </w:trPr>
        <w:tc>
          <w:tcPr>
            <w:tcW w:w="1120" w:type="dxa"/>
            <w:shd w:val="clear" w:color="auto" w:fill="auto"/>
            <w:vAlign w:val="bottom"/>
          </w:tcPr>
          <w:p w:rsidR="00D82C51" w:rsidRDefault="00D82C51">
            <w:pPr>
              <w:spacing w:line="0" w:lineRule="atLeast"/>
              <w:rPr>
                <w:rFonts w:ascii="Times New Roman" w:eastAsia="Times New Roman" w:hAnsi="Times New Roman"/>
                <w:sz w:val="17"/>
              </w:rPr>
            </w:pPr>
          </w:p>
        </w:tc>
        <w:tc>
          <w:tcPr>
            <w:tcW w:w="480" w:type="dxa"/>
            <w:shd w:val="clear" w:color="auto" w:fill="auto"/>
            <w:vAlign w:val="bottom"/>
          </w:tcPr>
          <w:p w:rsidR="00D82C51" w:rsidRDefault="005515C9">
            <w:pPr>
              <w:spacing w:line="195" w:lineRule="exact"/>
              <w:ind w:left="180"/>
              <w:rPr>
                <w:rFonts w:ascii="Times New Roman" w:eastAsia="Times New Roman" w:hAnsi="Times New Roman"/>
                <w:b/>
                <w:w w:val="93"/>
                <w:sz w:val="18"/>
              </w:rPr>
            </w:pPr>
            <w:r>
              <w:rPr>
                <w:rFonts w:ascii="Times New Roman" w:eastAsia="Times New Roman" w:hAnsi="Times New Roman"/>
                <w:b/>
                <w:w w:val="93"/>
                <w:sz w:val="18"/>
              </w:rPr>
              <w:t>min</w:t>
            </w:r>
          </w:p>
        </w:tc>
        <w:tc>
          <w:tcPr>
            <w:tcW w:w="780" w:type="dxa"/>
            <w:shd w:val="clear" w:color="auto" w:fill="auto"/>
            <w:vAlign w:val="bottom"/>
          </w:tcPr>
          <w:p w:rsidR="00D82C51" w:rsidRDefault="005515C9">
            <w:pPr>
              <w:spacing w:line="195" w:lineRule="exact"/>
              <w:ind w:left="7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20" w:type="dxa"/>
            <w:shd w:val="clear" w:color="auto" w:fill="auto"/>
            <w:vAlign w:val="bottom"/>
          </w:tcPr>
          <w:p w:rsidR="00D82C51" w:rsidRDefault="005515C9">
            <w:pPr>
              <w:spacing w:line="195" w:lineRule="exact"/>
              <w:ind w:left="280"/>
              <w:rPr>
                <w:rFonts w:ascii="Times New Roman" w:eastAsia="Times New Roman" w:hAnsi="Times New Roman"/>
                <w:b/>
                <w:sz w:val="18"/>
              </w:rPr>
            </w:pPr>
            <w:r>
              <w:rPr>
                <w:rFonts w:ascii="Times New Roman" w:eastAsia="Times New Roman" w:hAnsi="Times New Roman"/>
                <w:b/>
                <w:sz w:val="18"/>
              </w:rPr>
              <w:t>ort</w:t>
            </w:r>
          </w:p>
        </w:tc>
        <w:tc>
          <w:tcPr>
            <w:tcW w:w="96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KÇK</w:t>
            </w:r>
          </w:p>
        </w:tc>
        <w:tc>
          <w:tcPr>
            <w:tcW w:w="980" w:type="dxa"/>
            <w:shd w:val="clear" w:color="auto" w:fill="auto"/>
            <w:vAlign w:val="bottom"/>
          </w:tcPr>
          <w:p w:rsidR="00D82C51" w:rsidRDefault="005515C9">
            <w:pPr>
              <w:spacing w:line="195" w:lineRule="exact"/>
              <w:ind w:left="260"/>
              <w:rPr>
                <w:rFonts w:ascii="Times New Roman" w:eastAsia="Times New Roman" w:hAnsi="Times New Roman"/>
                <w:b/>
                <w:sz w:val="18"/>
              </w:rPr>
            </w:pPr>
            <w:r>
              <w:rPr>
                <w:rFonts w:ascii="Times New Roman" w:eastAsia="Times New Roman" w:hAnsi="Times New Roman"/>
                <w:b/>
                <w:sz w:val="18"/>
              </w:rPr>
              <w:t>Doğ.</w:t>
            </w:r>
          </w:p>
        </w:tc>
        <w:tc>
          <w:tcPr>
            <w:tcW w:w="740" w:type="dxa"/>
            <w:shd w:val="clear" w:color="auto" w:fill="auto"/>
            <w:vAlign w:val="bottom"/>
          </w:tcPr>
          <w:p w:rsidR="00D82C51" w:rsidRDefault="005515C9">
            <w:pPr>
              <w:spacing w:line="195" w:lineRule="exact"/>
              <w:ind w:left="180"/>
              <w:rPr>
                <w:rFonts w:ascii="Times New Roman" w:eastAsia="Times New Roman" w:hAnsi="Times New Roman"/>
                <w:b/>
                <w:sz w:val="18"/>
              </w:rPr>
            </w:pPr>
            <w:r>
              <w:rPr>
                <w:rFonts w:ascii="Times New Roman" w:eastAsia="Times New Roman" w:hAnsi="Times New Roman"/>
                <w:b/>
                <w:sz w:val="18"/>
              </w:rPr>
              <w:t>min</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4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ort</w:t>
            </w:r>
          </w:p>
        </w:tc>
        <w:tc>
          <w:tcPr>
            <w:tcW w:w="1200" w:type="dxa"/>
            <w:vMerge/>
            <w:shd w:val="clear" w:color="auto" w:fill="auto"/>
            <w:vAlign w:val="bottom"/>
          </w:tcPr>
          <w:p w:rsidR="00D82C51" w:rsidRDefault="00D82C51">
            <w:pPr>
              <w:spacing w:line="0" w:lineRule="atLeast"/>
              <w:rPr>
                <w:rFonts w:ascii="Times New Roman" w:eastAsia="Times New Roman" w:hAnsi="Times New Roman"/>
                <w:sz w:val="17"/>
              </w:rPr>
            </w:pPr>
          </w:p>
        </w:tc>
      </w:tr>
      <w:tr w:rsidR="00D82C51">
        <w:trPr>
          <w:trHeight w:val="106"/>
        </w:trPr>
        <w:tc>
          <w:tcPr>
            <w:tcW w:w="11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86"/>
        </w:trPr>
        <w:tc>
          <w:tcPr>
            <w:tcW w:w="1120" w:type="dxa"/>
            <w:shd w:val="clear" w:color="auto" w:fill="auto"/>
            <w:vAlign w:val="bottom"/>
          </w:tcPr>
          <w:p w:rsidR="00D82C51" w:rsidRDefault="005515C9">
            <w:pPr>
              <w:spacing w:line="187" w:lineRule="exact"/>
              <w:ind w:left="120"/>
              <w:rPr>
                <w:rFonts w:ascii="Times New Roman" w:eastAsia="Times New Roman" w:hAnsi="Times New Roman"/>
                <w:b/>
                <w:sz w:val="18"/>
              </w:rPr>
            </w:pPr>
            <w:r>
              <w:rPr>
                <w:rFonts w:ascii="Times New Roman" w:eastAsia="Times New Roman" w:hAnsi="Times New Roman"/>
                <w:b/>
                <w:sz w:val="18"/>
              </w:rPr>
              <w:t>YDK_78</w:t>
            </w:r>
          </w:p>
        </w:tc>
        <w:tc>
          <w:tcPr>
            <w:tcW w:w="480" w:type="dxa"/>
            <w:shd w:val="clear" w:color="auto" w:fill="auto"/>
            <w:vAlign w:val="bottom"/>
          </w:tcPr>
          <w:p w:rsidR="00D82C51" w:rsidRDefault="005515C9">
            <w:pPr>
              <w:spacing w:line="187" w:lineRule="exac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187" w:lineRule="exac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102</w:t>
            </w:r>
          </w:p>
        </w:tc>
        <w:tc>
          <w:tcPr>
            <w:tcW w:w="960" w:type="dxa"/>
            <w:shd w:val="clear" w:color="auto" w:fill="auto"/>
            <w:vAlign w:val="bottom"/>
          </w:tcPr>
          <w:p w:rsidR="00D82C51" w:rsidRDefault="005515C9">
            <w:pPr>
              <w:spacing w:line="187" w:lineRule="exact"/>
              <w:ind w:left="10"/>
              <w:jc w:val="center"/>
              <w:rPr>
                <w:rFonts w:ascii="Times New Roman" w:eastAsia="Times New Roman" w:hAnsi="Times New Roman"/>
                <w:sz w:val="18"/>
              </w:rPr>
            </w:pPr>
            <w:r>
              <w:rPr>
                <w:rFonts w:ascii="Times New Roman" w:eastAsia="Times New Roman" w:hAnsi="Times New Roman"/>
                <w:sz w:val="18"/>
              </w:rPr>
              <w:t>0,5008</w:t>
            </w:r>
          </w:p>
        </w:tc>
        <w:tc>
          <w:tcPr>
            <w:tcW w:w="98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102,5</w:t>
            </w:r>
          </w:p>
        </w:tc>
        <w:tc>
          <w:tcPr>
            <w:tcW w:w="7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0,5137</w:t>
            </w:r>
          </w:p>
        </w:tc>
        <w:tc>
          <w:tcPr>
            <w:tcW w:w="1200" w:type="dxa"/>
            <w:shd w:val="clear" w:color="auto" w:fill="auto"/>
            <w:vAlign w:val="bottom"/>
          </w:tcPr>
          <w:p w:rsidR="00D82C51" w:rsidRDefault="005515C9">
            <w:pPr>
              <w:spacing w:line="187" w:lineRule="exac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09"/>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YDK_79</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YDK_80</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YDK_81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YDK_82</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0,3281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YDK_83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104,64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YDK_84</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YDK_85</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YDK_86</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3"/>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YDK_87</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YDK_88</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101,25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0,4934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YDK_89</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0,5093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YDK_90</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YDK_91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102,86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YDK_92</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103,07</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YDK_93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YDK_94</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YDK_95</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0,5061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YDK_96</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101,75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YDK_97</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YDK_98</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YDK_99</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YDK_100</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YDK_101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YDK_102</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101</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YDK_103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YDK_104</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0,5011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YDK_105</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0,5059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YDK_106</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0,5054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YDK_107</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101,75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YDK_108</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w w:val="97"/>
                <w:sz w:val="18"/>
              </w:rPr>
            </w:pPr>
            <w:r>
              <w:rPr>
                <w:rFonts w:ascii="Times New Roman" w:eastAsia="Times New Roman" w:hAnsi="Times New Roman"/>
                <w:w w:val="97"/>
                <w:sz w:val="18"/>
              </w:rPr>
              <w:t>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YDK_109</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YDK_110</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0,5038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3"/>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YDK_111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YDK_112</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YDK_113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YDK_114</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YDK_115</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0,5048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YDK_116</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YDK_117</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20192" behindDoc="1" locked="0" layoutInCell="1" allowOverlap="1">
            <wp:simplePos x="0" y="0"/>
            <wp:positionH relativeFrom="column">
              <wp:posOffset>355600</wp:posOffset>
            </wp:positionH>
            <wp:positionV relativeFrom="paragraph">
              <wp:posOffset>-5768975</wp:posOffset>
            </wp:positionV>
            <wp:extent cx="4699000" cy="1854200"/>
            <wp:effectExtent l="0" t="0" r="6350" b="0"/>
            <wp:wrapNone/>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34"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53</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66" w:name="page66"/>
      <w:bookmarkEnd w:id="66"/>
    </w:p>
    <w:p w:rsidR="00D82C51" w:rsidRDefault="005515C9">
      <w:pPr>
        <w:spacing w:line="0" w:lineRule="atLeast"/>
        <w:ind w:left="3240"/>
        <w:rPr>
          <w:rFonts w:ascii="Times New Roman" w:eastAsia="Times New Roman" w:hAnsi="Times New Roman"/>
        </w:rPr>
      </w:pPr>
      <w:r>
        <w:rPr>
          <w:rFonts w:ascii="Times New Roman" w:eastAsia="Times New Roman" w:hAnsi="Times New Roman"/>
          <w:b/>
        </w:rPr>
        <w:t xml:space="preserve">Tablo E3.1. </w:t>
      </w:r>
      <w:r>
        <w:rPr>
          <w:rFonts w:ascii="Times New Roman" w:eastAsia="Times New Roman" w:hAnsi="Times New Roman"/>
        </w:rPr>
        <w:t>Değişen YDK (Devamı)</w:t>
      </w:r>
    </w:p>
    <w:p w:rsidR="00D82C51" w:rsidRDefault="00D82C51">
      <w:pPr>
        <w:spacing w:line="101"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120"/>
        <w:gridCol w:w="480"/>
        <w:gridCol w:w="780"/>
        <w:gridCol w:w="720"/>
        <w:gridCol w:w="960"/>
        <w:gridCol w:w="980"/>
        <w:gridCol w:w="740"/>
        <w:gridCol w:w="840"/>
        <w:gridCol w:w="840"/>
        <w:gridCol w:w="1200"/>
      </w:tblGrid>
      <w:tr w:rsidR="00D82C51">
        <w:trPr>
          <w:trHeight w:val="218"/>
        </w:trPr>
        <w:tc>
          <w:tcPr>
            <w:tcW w:w="1120" w:type="dxa"/>
            <w:tcBorders>
              <w:top w:val="single" w:sz="8" w:space="0" w:color="7F7F7F"/>
            </w:tcBorders>
            <w:shd w:val="clear" w:color="auto" w:fill="auto"/>
            <w:vAlign w:val="bottom"/>
          </w:tcPr>
          <w:p w:rsidR="00D82C51" w:rsidRDefault="005515C9">
            <w:pPr>
              <w:spacing w:line="0" w:lineRule="atLeast"/>
              <w:ind w:left="360"/>
              <w:rPr>
                <w:rFonts w:ascii="Times New Roman" w:eastAsia="Times New Roman" w:hAnsi="Times New Roman"/>
                <w:b/>
                <w:sz w:val="18"/>
              </w:rPr>
            </w:pPr>
            <w:r>
              <w:rPr>
                <w:rFonts w:ascii="Times New Roman" w:eastAsia="Times New Roman" w:hAnsi="Times New Roman"/>
                <w:b/>
                <w:sz w:val="18"/>
              </w:rPr>
              <w:t>YDK</w:t>
            </w:r>
          </w:p>
        </w:tc>
        <w:tc>
          <w:tcPr>
            <w:tcW w:w="48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1500" w:type="dxa"/>
            <w:gridSpan w:val="2"/>
            <w:tcBorders>
              <w:top w:val="single" w:sz="8" w:space="0" w:color="7F7F7F"/>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940" w:type="dxa"/>
            <w:gridSpan w:val="2"/>
            <w:tcBorders>
              <w:top w:val="single" w:sz="8" w:space="0" w:color="7F7F7F"/>
            </w:tcBorders>
            <w:shd w:val="clear" w:color="auto" w:fill="auto"/>
            <w:vAlign w:val="bottom"/>
          </w:tcPr>
          <w:p w:rsidR="00D82C51" w:rsidRDefault="005515C9">
            <w:pPr>
              <w:spacing w:line="0" w:lineRule="atLeast"/>
              <w:ind w:left="80"/>
              <w:rPr>
                <w:rFonts w:ascii="Times New Roman" w:eastAsia="Times New Roman" w:hAnsi="Times New Roman"/>
                <w:b/>
                <w:sz w:val="18"/>
              </w:rPr>
            </w:pPr>
            <w:r>
              <w:rPr>
                <w:rFonts w:ascii="Times New Roman" w:eastAsia="Times New Roman" w:hAnsi="Times New Roman"/>
                <w:b/>
                <w:sz w:val="18"/>
              </w:rPr>
              <w:t>Bit Bağımsızlık Kriteri</w:t>
            </w:r>
          </w:p>
        </w:tc>
        <w:tc>
          <w:tcPr>
            <w:tcW w:w="2420" w:type="dxa"/>
            <w:gridSpan w:val="3"/>
            <w:tcBorders>
              <w:top w:val="single" w:sz="8" w:space="0" w:color="7F7F7F"/>
            </w:tcBorders>
            <w:shd w:val="clear" w:color="auto" w:fill="auto"/>
            <w:vAlign w:val="bottom"/>
          </w:tcPr>
          <w:p w:rsidR="00D82C51" w:rsidRDefault="005515C9">
            <w:pPr>
              <w:spacing w:line="0" w:lineRule="atLeast"/>
              <w:ind w:right="10"/>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tcBorders>
              <w:top w:val="single" w:sz="8" w:space="0" w:color="7F7F7F"/>
            </w:tcBorders>
            <w:shd w:val="clear" w:color="auto" w:fill="auto"/>
            <w:vAlign w:val="bottom"/>
          </w:tcPr>
          <w:p w:rsidR="00D82C51" w:rsidRDefault="005515C9">
            <w:pPr>
              <w:spacing w:line="0" w:lineRule="atLeas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104"/>
        </w:trPr>
        <w:tc>
          <w:tcPr>
            <w:tcW w:w="1120" w:type="dxa"/>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vMerge w:val="restart"/>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96"/>
        </w:trPr>
        <w:tc>
          <w:tcPr>
            <w:tcW w:w="1120" w:type="dxa"/>
            <w:shd w:val="clear" w:color="auto" w:fill="auto"/>
            <w:vAlign w:val="bottom"/>
          </w:tcPr>
          <w:p w:rsidR="00D82C51" w:rsidRDefault="00D82C51">
            <w:pPr>
              <w:spacing w:line="0" w:lineRule="atLeast"/>
              <w:rPr>
                <w:rFonts w:ascii="Times New Roman" w:eastAsia="Times New Roman" w:hAnsi="Times New Roman"/>
                <w:sz w:val="17"/>
              </w:rPr>
            </w:pPr>
          </w:p>
        </w:tc>
        <w:tc>
          <w:tcPr>
            <w:tcW w:w="480" w:type="dxa"/>
            <w:shd w:val="clear" w:color="auto" w:fill="auto"/>
            <w:vAlign w:val="bottom"/>
          </w:tcPr>
          <w:p w:rsidR="00D82C51" w:rsidRDefault="005515C9">
            <w:pPr>
              <w:spacing w:line="195" w:lineRule="exact"/>
              <w:ind w:left="180"/>
              <w:rPr>
                <w:rFonts w:ascii="Times New Roman" w:eastAsia="Times New Roman" w:hAnsi="Times New Roman"/>
                <w:b/>
                <w:w w:val="93"/>
                <w:sz w:val="18"/>
              </w:rPr>
            </w:pPr>
            <w:r>
              <w:rPr>
                <w:rFonts w:ascii="Times New Roman" w:eastAsia="Times New Roman" w:hAnsi="Times New Roman"/>
                <w:b/>
                <w:w w:val="93"/>
                <w:sz w:val="18"/>
              </w:rPr>
              <w:t>min</w:t>
            </w:r>
          </w:p>
        </w:tc>
        <w:tc>
          <w:tcPr>
            <w:tcW w:w="780" w:type="dxa"/>
            <w:shd w:val="clear" w:color="auto" w:fill="auto"/>
            <w:vAlign w:val="bottom"/>
          </w:tcPr>
          <w:p w:rsidR="00D82C51" w:rsidRDefault="005515C9">
            <w:pPr>
              <w:spacing w:line="195" w:lineRule="exact"/>
              <w:ind w:left="7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20" w:type="dxa"/>
            <w:shd w:val="clear" w:color="auto" w:fill="auto"/>
            <w:vAlign w:val="bottom"/>
          </w:tcPr>
          <w:p w:rsidR="00D82C51" w:rsidRDefault="005515C9">
            <w:pPr>
              <w:spacing w:line="195" w:lineRule="exact"/>
              <w:ind w:left="280"/>
              <w:rPr>
                <w:rFonts w:ascii="Times New Roman" w:eastAsia="Times New Roman" w:hAnsi="Times New Roman"/>
                <w:b/>
                <w:sz w:val="18"/>
              </w:rPr>
            </w:pPr>
            <w:r>
              <w:rPr>
                <w:rFonts w:ascii="Times New Roman" w:eastAsia="Times New Roman" w:hAnsi="Times New Roman"/>
                <w:b/>
                <w:sz w:val="18"/>
              </w:rPr>
              <w:t>ort</w:t>
            </w:r>
          </w:p>
        </w:tc>
        <w:tc>
          <w:tcPr>
            <w:tcW w:w="96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KÇK</w:t>
            </w:r>
          </w:p>
        </w:tc>
        <w:tc>
          <w:tcPr>
            <w:tcW w:w="980" w:type="dxa"/>
            <w:shd w:val="clear" w:color="auto" w:fill="auto"/>
            <w:vAlign w:val="bottom"/>
          </w:tcPr>
          <w:p w:rsidR="00D82C51" w:rsidRDefault="005515C9">
            <w:pPr>
              <w:spacing w:line="195" w:lineRule="exact"/>
              <w:ind w:left="260"/>
              <w:rPr>
                <w:rFonts w:ascii="Times New Roman" w:eastAsia="Times New Roman" w:hAnsi="Times New Roman"/>
                <w:b/>
                <w:sz w:val="18"/>
              </w:rPr>
            </w:pPr>
            <w:r>
              <w:rPr>
                <w:rFonts w:ascii="Times New Roman" w:eastAsia="Times New Roman" w:hAnsi="Times New Roman"/>
                <w:b/>
                <w:sz w:val="18"/>
              </w:rPr>
              <w:t>Doğ.</w:t>
            </w:r>
          </w:p>
        </w:tc>
        <w:tc>
          <w:tcPr>
            <w:tcW w:w="740" w:type="dxa"/>
            <w:shd w:val="clear" w:color="auto" w:fill="auto"/>
            <w:vAlign w:val="bottom"/>
          </w:tcPr>
          <w:p w:rsidR="00D82C51" w:rsidRDefault="005515C9">
            <w:pPr>
              <w:spacing w:line="195" w:lineRule="exact"/>
              <w:ind w:right="170"/>
              <w:jc w:val="right"/>
              <w:rPr>
                <w:rFonts w:ascii="Times New Roman" w:eastAsia="Times New Roman" w:hAnsi="Times New Roman"/>
                <w:b/>
                <w:sz w:val="18"/>
              </w:rPr>
            </w:pPr>
            <w:r>
              <w:rPr>
                <w:rFonts w:ascii="Times New Roman" w:eastAsia="Times New Roman" w:hAnsi="Times New Roman"/>
                <w:b/>
                <w:sz w:val="18"/>
              </w:rPr>
              <w:t>min</w:t>
            </w:r>
          </w:p>
        </w:tc>
        <w:tc>
          <w:tcPr>
            <w:tcW w:w="840" w:type="dxa"/>
            <w:shd w:val="clear" w:color="auto" w:fill="auto"/>
            <w:vAlign w:val="bottom"/>
          </w:tcPr>
          <w:p w:rsidR="00D82C51" w:rsidRDefault="005515C9">
            <w:pPr>
              <w:spacing w:line="195" w:lineRule="exac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4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ort</w:t>
            </w:r>
          </w:p>
        </w:tc>
        <w:tc>
          <w:tcPr>
            <w:tcW w:w="1200" w:type="dxa"/>
            <w:vMerge/>
            <w:shd w:val="clear" w:color="auto" w:fill="auto"/>
            <w:vAlign w:val="bottom"/>
          </w:tcPr>
          <w:p w:rsidR="00D82C51" w:rsidRDefault="00D82C51">
            <w:pPr>
              <w:spacing w:line="0" w:lineRule="atLeast"/>
              <w:rPr>
                <w:rFonts w:ascii="Times New Roman" w:eastAsia="Times New Roman" w:hAnsi="Times New Roman"/>
                <w:sz w:val="17"/>
              </w:rPr>
            </w:pPr>
          </w:p>
        </w:tc>
      </w:tr>
      <w:tr w:rsidR="00D82C51">
        <w:trPr>
          <w:trHeight w:val="106"/>
        </w:trPr>
        <w:tc>
          <w:tcPr>
            <w:tcW w:w="11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86"/>
        </w:trPr>
        <w:tc>
          <w:tcPr>
            <w:tcW w:w="1120" w:type="dxa"/>
            <w:shd w:val="clear" w:color="auto" w:fill="auto"/>
            <w:vAlign w:val="bottom"/>
          </w:tcPr>
          <w:p w:rsidR="00D82C51" w:rsidRDefault="005515C9">
            <w:pPr>
              <w:spacing w:line="187" w:lineRule="exact"/>
              <w:ind w:left="120"/>
              <w:rPr>
                <w:rFonts w:ascii="Times New Roman" w:eastAsia="Times New Roman" w:hAnsi="Times New Roman"/>
                <w:b/>
                <w:sz w:val="18"/>
              </w:rPr>
            </w:pPr>
            <w:r>
              <w:rPr>
                <w:rFonts w:ascii="Times New Roman" w:eastAsia="Times New Roman" w:hAnsi="Times New Roman"/>
                <w:b/>
                <w:sz w:val="18"/>
              </w:rPr>
              <w:t>YDK_118</w:t>
            </w:r>
          </w:p>
        </w:tc>
        <w:tc>
          <w:tcPr>
            <w:tcW w:w="480" w:type="dxa"/>
            <w:shd w:val="clear" w:color="auto" w:fill="auto"/>
            <w:vAlign w:val="bottom"/>
          </w:tcPr>
          <w:p w:rsidR="00D82C51" w:rsidRDefault="005515C9">
            <w:pPr>
              <w:spacing w:line="187" w:lineRule="exac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187" w:lineRule="exac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187" w:lineRule="exac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187" w:lineRule="exact"/>
              <w:ind w:left="10"/>
              <w:jc w:val="center"/>
              <w:rPr>
                <w:rFonts w:ascii="Times New Roman" w:eastAsia="Times New Roman" w:hAnsi="Times New Roman"/>
                <w:sz w:val="18"/>
              </w:rPr>
            </w:pPr>
            <w:r>
              <w:rPr>
                <w:rFonts w:ascii="Times New Roman" w:eastAsia="Times New Roman" w:hAnsi="Times New Roman"/>
                <w:sz w:val="18"/>
              </w:rPr>
              <w:t>0,499</w:t>
            </w:r>
          </w:p>
        </w:tc>
        <w:tc>
          <w:tcPr>
            <w:tcW w:w="98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103,64</w:t>
            </w:r>
          </w:p>
        </w:tc>
        <w:tc>
          <w:tcPr>
            <w:tcW w:w="7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0,5037</w:t>
            </w:r>
          </w:p>
        </w:tc>
        <w:tc>
          <w:tcPr>
            <w:tcW w:w="1200" w:type="dxa"/>
            <w:shd w:val="clear" w:color="auto" w:fill="auto"/>
            <w:vAlign w:val="bottom"/>
          </w:tcPr>
          <w:p w:rsidR="00D82C51" w:rsidRDefault="005515C9">
            <w:pPr>
              <w:spacing w:line="187" w:lineRule="exac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09"/>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YDK_119</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0,4928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YDK_120</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0,5064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0,5083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YDK_121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YDK_122</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YDK_123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103,07</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YDK_124</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0,4934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YDK_125</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YDK_126</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3"/>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YDK_127</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0,5088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YDK_128</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102,14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0,5154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YDK_129</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0,5045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102,5</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YDK_130</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YDK_131</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YDK_132</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YDK_133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YDK_134</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YDK_135</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0,3438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YDK_136</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YDK_137</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0,4943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YDK_138</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0,5018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0,5142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YDK_139</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0,5017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0,5095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YDK_140</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0,5034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YDK_141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0,5017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YDK_142</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YDK_143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YDK_144</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101,75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YDK_145</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0,4934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YDK_146</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106,25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0,5047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YDK_147</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0,5047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YDK_148</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740" w:type="dxa"/>
            <w:shd w:val="clear" w:color="auto" w:fill="auto"/>
            <w:vAlign w:val="bottom"/>
          </w:tcPr>
          <w:p w:rsidR="00D82C51" w:rsidRDefault="005515C9">
            <w:pPr>
              <w:spacing w:line="0" w:lineRule="atLeast"/>
              <w:ind w:right="90"/>
              <w:jc w:val="right"/>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YDK_149</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0,5052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YDK_150</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0,3594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0,4856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3"/>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YDK_151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YDK_152</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YDK_153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0,4923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YDK_154</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YDK_155</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101,5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0,5016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YDK_156</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0,5042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YDK_157</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104,86</w:t>
            </w:r>
          </w:p>
        </w:tc>
        <w:tc>
          <w:tcPr>
            <w:tcW w:w="7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21216" behindDoc="1" locked="0" layoutInCell="1" allowOverlap="1">
            <wp:simplePos x="0" y="0"/>
            <wp:positionH relativeFrom="column">
              <wp:posOffset>355600</wp:posOffset>
            </wp:positionH>
            <wp:positionV relativeFrom="paragraph">
              <wp:posOffset>-5768975</wp:posOffset>
            </wp:positionV>
            <wp:extent cx="4699000" cy="1854200"/>
            <wp:effectExtent l="0" t="0" r="6350" b="0"/>
            <wp:wrapNone/>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34"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54</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67" w:name="page67"/>
      <w:bookmarkEnd w:id="67"/>
    </w:p>
    <w:p w:rsidR="00D82C51" w:rsidRDefault="005515C9">
      <w:pPr>
        <w:spacing w:line="0" w:lineRule="atLeast"/>
        <w:ind w:left="3240"/>
        <w:rPr>
          <w:rFonts w:ascii="Times New Roman" w:eastAsia="Times New Roman" w:hAnsi="Times New Roman"/>
        </w:rPr>
      </w:pPr>
      <w:r>
        <w:rPr>
          <w:rFonts w:ascii="Times New Roman" w:eastAsia="Times New Roman" w:hAnsi="Times New Roman"/>
          <w:b/>
        </w:rPr>
        <w:t xml:space="preserve">Tablo E3.1. </w:t>
      </w:r>
      <w:r>
        <w:rPr>
          <w:rFonts w:ascii="Times New Roman" w:eastAsia="Times New Roman" w:hAnsi="Times New Roman"/>
        </w:rPr>
        <w:t>Değişen YDK (Devamı)</w:t>
      </w:r>
    </w:p>
    <w:p w:rsidR="00D82C51" w:rsidRDefault="00D82C51">
      <w:pPr>
        <w:spacing w:line="101" w:lineRule="exact"/>
        <w:rPr>
          <w:rFonts w:ascii="Times New Roman" w:eastAsia="Times New Roman" w:hAnsi="Times New Roman"/>
        </w:rPr>
      </w:pPr>
    </w:p>
    <w:tbl>
      <w:tblPr>
        <w:tblW w:w="0" w:type="auto"/>
        <w:tblInd w:w="400" w:type="dxa"/>
        <w:tblLayout w:type="fixed"/>
        <w:tblCellMar>
          <w:left w:w="0" w:type="dxa"/>
          <w:right w:w="0" w:type="dxa"/>
        </w:tblCellMar>
        <w:tblLook w:val="0000" w:firstRow="0" w:lastRow="0" w:firstColumn="0" w:lastColumn="0" w:noHBand="0" w:noVBand="0"/>
      </w:tblPr>
      <w:tblGrid>
        <w:gridCol w:w="1120"/>
        <w:gridCol w:w="480"/>
        <w:gridCol w:w="780"/>
        <w:gridCol w:w="720"/>
        <w:gridCol w:w="980"/>
        <w:gridCol w:w="940"/>
        <w:gridCol w:w="780"/>
        <w:gridCol w:w="820"/>
        <w:gridCol w:w="840"/>
        <w:gridCol w:w="1200"/>
      </w:tblGrid>
      <w:tr w:rsidR="00D82C51">
        <w:trPr>
          <w:trHeight w:val="218"/>
        </w:trPr>
        <w:tc>
          <w:tcPr>
            <w:tcW w:w="1120" w:type="dxa"/>
            <w:tcBorders>
              <w:top w:val="single" w:sz="8" w:space="0" w:color="7F7F7F"/>
            </w:tcBorders>
            <w:shd w:val="clear" w:color="auto" w:fill="auto"/>
            <w:vAlign w:val="bottom"/>
          </w:tcPr>
          <w:p w:rsidR="00D82C51" w:rsidRDefault="005515C9">
            <w:pPr>
              <w:spacing w:line="0" w:lineRule="atLeast"/>
              <w:ind w:left="360"/>
              <w:rPr>
                <w:rFonts w:ascii="Times New Roman" w:eastAsia="Times New Roman" w:hAnsi="Times New Roman"/>
                <w:b/>
                <w:sz w:val="18"/>
              </w:rPr>
            </w:pPr>
            <w:r>
              <w:rPr>
                <w:rFonts w:ascii="Times New Roman" w:eastAsia="Times New Roman" w:hAnsi="Times New Roman"/>
                <w:b/>
                <w:sz w:val="18"/>
              </w:rPr>
              <w:t>YDK</w:t>
            </w:r>
          </w:p>
        </w:tc>
        <w:tc>
          <w:tcPr>
            <w:tcW w:w="48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1500" w:type="dxa"/>
            <w:gridSpan w:val="2"/>
            <w:tcBorders>
              <w:top w:val="single" w:sz="8" w:space="0" w:color="7F7F7F"/>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920" w:type="dxa"/>
            <w:gridSpan w:val="2"/>
            <w:tcBorders>
              <w:top w:val="single" w:sz="8" w:space="0" w:color="7F7F7F"/>
            </w:tcBorders>
            <w:shd w:val="clear" w:color="auto" w:fill="auto"/>
            <w:vAlign w:val="bottom"/>
          </w:tcPr>
          <w:p w:rsidR="00D82C51" w:rsidRDefault="005515C9">
            <w:pPr>
              <w:spacing w:line="0" w:lineRule="atLeast"/>
              <w:ind w:left="80"/>
              <w:rPr>
                <w:rFonts w:ascii="Times New Roman" w:eastAsia="Times New Roman" w:hAnsi="Times New Roman"/>
                <w:b/>
                <w:sz w:val="18"/>
              </w:rPr>
            </w:pPr>
            <w:r>
              <w:rPr>
                <w:rFonts w:ascii="Times New Roman" w:eastAsia="Times New Roman" w:hAnsi="Times New Roman"/>
                <w:b/>
                <w:sz w:val="18"/>
              </w:rPr>
              <w:t>Bit Bağımsızlık Kriteri</w:t>
            </w:r>
          </w:p>
        </w:tc>
        <w:tc>
          <w:tcPr>
            <w:tcW w:w="2440" w:type="dxa"/>
            <w:gridSpan w:val="3"/>
            <w:tcBorders>
              <w:top w:val="single" w:sz="8" w:space="0" w:color="7F7F7F"/>
            </w:tcBorders>
            <w:shd w:val="clear" w:color="auto" w:fill="auto"/>
            <w:vAlign w:val="bottom"/>
          </w:tcPr>
          <w:p w:rsidR="00D82C51" w:rsidRDefault="005515C9">
            <w:pPr>
              <w:spacing w:line="0" w:lineRule="atLeast"/>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tcBorders>
              <w:top w:val="single" w:sz="8" w:space="0" w:color="7F7F7F"/>
            </w:tcBorders>
            <w:shd w:val="clear" w:color="auto" w:fill="auto"/>
            <w:vAlign w:val="bottom"/>
          </w:tcPr>
          <w:p w:rsidR="00D82C51" w:rsidRDefault="005515C9">
            <w:pPr>
              <w:spacing w:line="0" w:lineRule="atLeas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104"/>
        </w:trPr>
        <w:tc>
          <w:tcPr>
            <w:tcW w:w="1120" w:type="dxa"/>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vMerge w:val="restart"/>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96"/>
        </w:trPr>
        <w:tc>
          <w:tcPr>
            <w:tcW w:w="1120" w:type="dxa"/>
            <w:shd w:val="clear" w:color="auto" w:fill="auto"/>
            <w:vAlign w:val="bottom"/>
          </w:tcPr>
          <w:p w:rsidR="00D82C51" w:rsidRDefault="00D82C51">
            <w:pPr>
              <w:spacing w:line="0" w:lineRule="atLeast"/>
              <w:rPr>
                <w:rFonts w:ascii="Times New Roman" w:eastAsia="Times New Roman" w:hAnsi="Times New Roman"/>
                <w:sz w:val="17"/>
              </w:rPr>
            </w:pPr>
          </w:p>
        </w:tc>
        <w:tc>
          <w:tcPr>
            <w:tcW w:w="480" w:type="dxa"/>
            <w:shd w:val="clear" w:color="auto" w:fill="auto"/>
            <w:vAlign w:val="bottom"/>
          </w:tcPr>
          <w:p w:rsidR="00D82C51" w:rsidRDefault="005515C9">
            <w:pPr>
              <w:spacing w:line="195" w:lineRule="exact"/>
              <w:ind w:left="180"/>
              <w:rPr>
                <w:rFonts w:ascii="Times New Roman" w:eastAsia="Times New Roman" w:hAnsi="Times New Roman"/>
                <w:b/>
                <w:w w:val="93"/>
                <w:sz w:val="18"/>
              </w:rPr>
            </w:pPr>
            <w:r>
              <w:rPr>
                <w:rFonts w:ascii="Times New Roman" w:eastAsia="Times New Roman" w:hAnsi="Times New Roman"/>
                <w:b/>
                <w:w w:val="93"/>
                <w:sz w:val="18"/>
              </w:rPr>
              <w:t>min</w:t>
            </w:r>
          </w:p>
        </w:tc>
        <w:tc>
          <w:tcPr>
            <w:tcW w:w="780" w:type="dxa"/>
            <w:shd w:val="clear" w:color="auto" w:fill="auto"/>
            <w:vAlign w:val="bottom"/>
          </w:tcPr>
          <w:p w:rsidR="00D82C51" w:rsidRDefault="005515C9">
            <w:pPr>
              <w:spacing w:line="195" w:lineRule="exact"/>
              <w:ind w:left="7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20" w:type="dxa"/>
            <w:shd w:val="clear" w:color="auto" w:fill="auto"/>
            <w:vAlign w:val="bottom"/>
          </w:tcPr>
          <w:p w:rsidR="00D82C51" w:rsidRDefault="005515C9">
            <w:pPr>
              <w:spacing w:line="195" w:lineRule="exact"/>
              <w:ind w:left="280"/>
              <w:rPr>
                <w:rFonts w:ascii="Times New Roman" w:eastAsia="Times New Roman" w:hAnsi="Times New Roman"/>
                <w:b/>
                <w:sz w:val="18"/>
              </w:rPr>
            </w:pPr>
            <w:r>
              <w:rPr>
                <w:rFonts w:ascii="Times New Roman" w:eastAsia="Times New Roman" w:hAnsi="Times New Roman"/>
                <w:b/>
                <w:sz w:val="18"/>
              </w:rPr>
              <w:t>ort</w:t>
            </w:r>
          </w:p>
        </w:tc>
        <w:tc>
          <w:tcPr>
            <w:tcW w:w="98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KÇK</w:t>
            </w:r>
          </w:p>
        </w:tc>
        <w:tc>
          <w:tcPr>
            <w:tcW w:w="940" w:type="dxa"/>
            <w:shd w:val="clear" w:color="auto" w:fill="auto"/>
            <w:vAlign w:val="bottom"/>
          </w:tcPr>
          <w:p w:rsidR="00D82C51" w:rsidRDefault="005515C9">
            <w:pPr>
              <w:spacing w:line="195" w:lineRule="exact"/>
              <w:ind w:left="240"/>
              <w:rPr>
                <w:rFonts w:ascii="Times New Roman" w:eastAsia="Times New Roman" w:hAnsi="Times New Roman"/>
                <w:b/>
                <w:sz w:val="18"/>
              </w:rPr>
            </w:pPr>
            <w:r>
              <w:rPr>
                <w:rFonts w:ascii="Times New Roman" w:eastAsia="Times New Roman" w:hAnsi="Times New Roman"/>
                <w:b/>
                <w:sz w:val="18"/>
              </w:rPr>
              <w:t>Doğ.</w:t>
            </w:r>
          </w:p>
        </w:tc>
        <w:tc>
          <w:tcPr>
            <w:tcW w:w="780" w:type="dxa"/>
            <w:shd w:val="clear" w:color="auto" w:fill="auto"/>
            <w:vAlign w:val="bottom"/>
          </w:tcPr>
          <w:p w:rsidR="00D82C51" w:rsidRDefault="005515C9">
            <w:pPr>
              <w:spacing w:line="195" w:lineRule="exact"/>
              <w:ind w:left="200"/>
              <w:rPr>
                <w:rFonts w:ascii="Times New Roman" w:eastAsia="Times New Roman" w:hAnsi="Times New Roman"/>
                <w:b/>
                <w:sz w:val="18"/>
              </w:rPr>
            </w:pPr>
            <w:r>
              <w:rPr>
                <w:rFonts w:ascii="Times New Roman" w:eastAsia="Times New Roman" w:hAnsi="Times New Roman"/>
                <w:b/>
                <w:sz w:val="18"/>
              </w:rPr>
              <w:t>min</w:t>
            </w:r>
          </w:p>
        </w:tc>
        <w:tc>
          <w:tcPr>
            <w:tcW w:w="820" w:type="dxa"/>
            <w:shd w:val="clear" w:color="auto" w:fill="auto"/>
            <w:vAlign w:val="bottom"/>
          </w:tcPr>
          <w:p w:rsidR="00D82C51" w:rsidRDefault="005515C9">
            <w:pPr>
              <w:spacing w:line="195" w:lineRule="exac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4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ort</w:t>
            </w:r>
          </w:p>
        </w:tc>
        <w:tc>
          <w:tcPr>
            <w:tcW w:w="1200" w:type="dxa"/>
            <w:vMerge/>
            <w:shd w:val="clear" w:color="auto" w:fill="auto"/>
            <w:vAlign w:val="bottom"/>
          </w:tcPr>
          <w:p w:rsidR="00D82C51" w:rsidRDefault="00D82C51">
            <w:pPr>
              <w:spacing w:line="0" w:lineRule="atLeast"/>
              <w:rPr>
                <w:rFonts w:ascii="Times New Roman" w:eastAsia="Times New Roman" w:hAnsi="Times New Roman"/>
                <w:sz w:val="17"/>
              </w:rPr>
            </w:pPr>
          </w:p>
        </w:tc>
      </w:tr>
      <w:tr w:rsidR="00D82C51">
        <w:trPr>
          <w:trHeight w:val="106"/>
        </w:trPr>
        <w:tc>
          <w:tcPr>
            <w:tcW w:w="11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86"/>
        </w:trPr>
        <w:tc>
          <w:tcPr>
            <w:tcW w:w="1120" w:type="dxa"/>
            <w:shd w:val="clear" w:color="auto" w:fill="auto"/>
            <w:vAlign w:val="bottom"/>
          </w:tcPr>
          <w:p w:rsidR="00D82C51" w:rsidRDefault="005515C9">
            <w:pPr>
              <w:spacing w:line="187" w:lineRule="exact"/>
              <w:ind w:left="120"/>
              <w:rPr>
                <w:rFonts w:ascii="Times New Roman" w:eastAsia="Times New Roman" w:hAnsi="Times New Roman"/>
                <w:b/>
                <w:sz w:val="18"/>
              </w:rPr>
            </w:pPr>
            <w:r>
              <w:rPr>
                <w:rFonts w:ascii="Times New Roman" w:eastAsia="Times New Roman" w:hAnsi="Times New Roman"/>
                <w:b/>
                <w:sz w:val="18"/>
              </w:rPr>
              <w:t>YDK_158</w:t>
            </w:r>
          </w:p>
        </w:tc>
        <w:tc>
          <w:tcPr>
            <w:tcW w:w="480" w:type="dxa"/>
            <w:shd w:val="clear" w:color="auto" w:fill="auto"/>
            <w:vAlign w:val="bottom"/>
          </w:tcPr>
          <w:p w:rsidR="00D82C51" w:rsidRDefault="005515C9">
            <w:pPr>
              <w:spacing w:line="187" w:lineRule="exac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187" w:lineRule="exac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187" w:lineRule="exact"/>
              <w:jc w:val="center"/>
              <w:rPr>
                <w:rFonts w:ascii="Times New Roman" w:eastAsia="Times New Roman" w:hAnsi="Times New Roman"/>
                <w:w w:val="98"/>
                <w:sz w:val="18"/>
              </w:rPr>
            </w:pPr>
            <w:r>
              <w:rPr>
                <w:rFonts w:ascii="Times New Roman" w:eastAsia="Times New Roman" w:hAnsi="Times New Roman"/>
                <w:w w:val="98"/>
                <w:sz w:val="18"/>
              </w:rPr>
              <w:t>105,5</w:t>
            </w:r>
          </w:p>
        </w:tc>
        <w:tc>
          <w:tcPr>
            <w:tcW w:w="98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0,505</w:t>
            </w:r>
          </w:p>
        </w:tc>
        <w:tc>
          <w:tcPr>
            <w:tcW w:w="9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103,79</w:t>
            </w:r>
          </w:p>
        </w:tc>
        <w:tc>
          <w:tcPr>
            <w:tcW w:w="78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0,4998</w:t>
            </w:r>
          </w:p>
        </w:tc>
        <w:tc>
          <w:tcPr>
            <w:tcW w:w="1200" w:type="dxa"/>
            <w:shd w:val="clear" w:color="auto" w:fill="auto"/>
            <w:vAlign w:val="bottom"/>
          </w:tcPr>
          <w:p w:rsidR="00D82C51" w:rsidRDefault="005515C9">
            <w:pPr>
              <w:spacing w:line="187" w:lineRule="exac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09"/>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YDK_159</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110</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YDK_160</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0,4999</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YDK_161</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103,07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YDK_162</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0,4991</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YDK_163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103,36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YDK_164</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0,5036</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0,4929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YDK_165</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YDK_166</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3"/>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YDK_167</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0,4944</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YDK_168</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0,5028</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14</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YDK_169</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0,4941</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0,6562</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YDK_170</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0,5008</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YDK_171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0,4948</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YDK_172</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0,4972</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0,5081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YDK_173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0,5036</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YDK_174</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102,07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YDK_175</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0,4969</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YDK_176</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0,4957</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YDK_177</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103,57</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YDK_178</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0,4987</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YDK_179</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102,86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YDK_180</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0,4967</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0,4219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YDK_181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104</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7"/>
                <w:sz w:val="18"/>
              </w:rPr>
            </w:pPr>
            <w:r>
              <w:rPr>
                <w:rFonts w:ascii="Times New Roman" w:eastAsia="Times New Roman" w:hAnsi="Times New Roman"/>
                <w:w w:val="97"/>
                <w:sz w:val="18"/>
              </w:rPr>
              <w:t>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YDK_182</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YDK_183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YDK_184</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0,4979</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102,71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YDK_185</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w:t>
            </w:r>
          </w:p>
        </w:tc>
        <w:tc>
          <w:tcPr>
            <w:tcW w:w="980" w:type="dxa"/>
            <w:shd w:val="clear" w:color="auto" w:fill="auto"/>
            <w:vAlign w:val="bottom"/>
          </w:tcPr>
          <w:p w:rsidR="00D82C51" w:rsidRDefault="005515C9">
            <w:pPr>
              <w:spacing w:line="0" w:lineRule="atLeast"/>
              <w:ind w:left="300"/>
              <w:rPr>
                <w:rFonts w:ascii="Times New Roman" w:eastAsia="Times New Roman" w:hAnsi="Times New Roman"/>
                <w:sz w:val="18"/>
              </w:rPr>
            </w:pPr>
            <w:r>
              <w:rPr>
                <w:rFonts w:ascii="Times New Roman" w:eastAsia="Times New Roman" w:hAnsi="Times New Roman"/>
                <w:sz w:val="18"/>
              </w:rPr>
              <w:t>0,4923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104,43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YDK_186</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0,4976</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103,64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0,6406</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YDK_187</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0,5038</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YDK_188</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0,5019</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YDK_189</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0,4993</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YDK_190</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3"/>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YDK_191</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0,5007</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0,499</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YDK_192</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0,5062</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104,43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w w:val="99"/>
                <w:sz w:val="18"/>
              </w:rPr>
            </w:pPr>
            <w:r>
              <w:rPr>
                <w:rFonts w:ascii="Times New Roman" w:eastAsia="Times New Roman" w:hAnsi="Times New Roman"/>
                <w:w w:val="99"/>
                <w:sz w:val="18"/>
              </w:rPr>
              <w:t>0</w:t>
            </w:r>
            <w:proofErr w:type="gramStart"/>
            <w:r>
              <w:rPr>
                <w:rFonts w:ascii="Times New Roman" w:eastAsia="Times New Roman" w:hAnsi="Times New Roman"/>
                <w:w w:val="99"/>
                <w:sz w:val="18"/>
              </w:rPr>
              <w:t>,,</w:t>
            </w:r>
            <w:proofErr w:type="gramEnd"/>
            <w:r>
              <w:rPr>
                <w:rFonts w:ascii="Times New Roman" w:eastAsia="Times New Roman" w:hAnsi="Times New Roman"/>
                <w:w w:val="99"/>
                <w:sz w:val="18"/>
              </w:rPr>
              <w:t>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YDK_193</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0,4989</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YDK_194</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0,5059</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YDK_195</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105,75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0,4982</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103,43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YDK_196</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0,5011</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104,43</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0,5066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YDK_197</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9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104,79</w:t>
            </w:r>
          </w:p>
        </w:tc>
        <w:tc>
          <w:tcPr>
            <w:tcW w:w="7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22240" behindDoc="1" locked="0" layoutInCell="1" allowOverlap="1">
            <wp:simplePos x="0" y="0"/>
            <wp:positionH relativeFrom="column">
              <wp:posOffset>355600</wp:posOffset>
            </wp:positionH>
            <wp:positionV relativeFrom="paragraph">
              <wp:posOffset>-5768975</wp:posOffset>
            </wp:positionV>
            <wp:extent cx="4699000" cy="1854200"/>
            <wp:effectExtent l="0" t="0" r="6350" b="0"/>
            <wp:wrapNone/>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34"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55</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54" w:lineRule="exact"/>
        <w:rPr>
          <w:rFonts w:ascii="Times New Roman" w:eastAsia="Times New Roman" w:hAnsi="Times New Roman"/>
        </w:rPr>
      </w:pPr>
      <w:bookmarkStart w:id="68" w:name="page68"/>
      <w:bookmarkEnd w:id="68"/>
    </w:p>
    <w:p w:rsidR="00D82C51" w:rsidRDefault="005515C9">
      <w:pPr>
        <w:spacing w:line="0" w:lineRule="atLeast"/>
        <w:ind w:left="3240"/>
        <w:rPr>
          <w:rFonts w:ascii="Times New Roman" w:eastAsia="Times New Roman" w:hAnsi="Times New Roman"/>
        </w:rPr>
      </w:pPr>
      <w:r>
        <w:rPr>
          <w:rFonts w:ascii="Times New Roman" w:eastAsia="Times New Roman" w:hAnsi="Times New Roman"/>
          <w:b/>
        </w:rPr>
        <w:t xml:space="preserve">Tablo E3.1. </w:t>
      </w:r>
      <w:r>
        <w:rPr>
          <w:rFonts w:ascii="Times New Roman" w:eastAsia="Times New Roman" w:hAnsi="Times New Roman"/>
        </w:rPr>
        <w:t>Değişen YDK (Devamı)</w:t>
      </w:r>
    </w:p>
    <w:p w:rsidR="00D82C51" w:rsidRDefault="00D82C51">
      <w:pPr>
        <w:spacing w:line="101"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
        <w:gridCol w:w="1120"/>
        <w:gridCol w:w="480"/>
        <w:gridCol w:w="780"/>
        <w:gridCol w:w="720"/>
        <w:gridCol w:w="960"/>
        <w:gridCol w:w="980"/>
        <w:gridCol w:w="760"/>
        <w:gridCol w:w="820"/>
        <w:gridCol w:w="840"/>
        <w:gridCol w:w="1200"/>
      </w:tblGrid>
      <w:tr w:rsidR="00D82C51">
        <w:trPr>
          <w:trHeight w:val="218"/>
        </w:trPr>
        <w:tc>
          <w:tcPr>
            <w:tcW w:w="20" w:type="dxa"/>
            <w:shd w:val="clear" w:color="auto" w:fill="auto"/>
            <w:vAlign w:val="bottom"/>
          </w:tcPr>
          <w:p w:rsidR="00D82C51" w:rsidRDefault="00D82C51">
            <w:pPr>
              <w:spacing w:line="0" w:lineRule="atLeast"/>
              <w:rPr>
                <w:rFonts w:ascii="Times New Roman" w:eastAsia="Times New Roman" w:hAnsi="Times New Roman"/>
                <w:sz w:val="18"/>
              </w:rPr>
            </w:pPr>
          </w:p>
        </w:tc>
        <w:tc>
          <w:tcPr>
            <w:tcW w:w="1120" w:type="dxa"/>
            <w:tcBorders>
              <w:top w:val="single" w:sz="8" w:space="0" w:color="7F7F7F"/>
            </w:tcBorders>
            <w:shd w:val="clear" w:color="auto" w:fill="auto"/>
            <w:vAlign w:val="bottom"/>
          </w:tcPr>
          <w:p w:rsidR="00D82C51" w:rsidRDefault="005515C9">
            <w:pPr>
              <w:spacing w:line="0" w:lineRule="atLeast"/>
              <w:ind w:left="360"/>
              <w:rPr>
                <w:rFonts w:ascii="Times New Roman" w:eastAsia="Times New Roman" w:hAnsi="Times New Roman"/>
                <w:b/>
                <w:sz w:val="18"/>
              </w:rPr>
            </w:pPr>
            <w:r>
              <w:rPr>
                <w:rFonts w:ascii="Times New Roman" w:eastAsia="Times New Roman" w:hAnsi="Times New Roman"/>
                <w:b/>
                <w:sz w:val="18"/>
              </w:rPr>
              <w:t>YDK</w:t>
            </w:r>
          </w:p>
        </w:tc>
        <w:tc>
          <w:tcPr>
            <w:tcW w:w="480" w:type="dxa"/>
            <w:tcBorders>
              <w:top w:val="single" w:sz="8" w:space="0" w:color="7F7F7F"/>
            </w:tcBorders>
            <w:shd w:val="clear" w:color="auto" w:fill="auto"/>
            <w:vAlign w:val="bottom"/>
          </w:tcPr>
          <w:p w:rsidR="00D82C51" w:rsidRDefault="00D82C51">
            <w:pPr>
              <w:spacing w:line="0" w:lineRule="atLeast"/>
              <w:rPr>
                <w:rFonts w:ascii="Times New Roman" w:eastAsia="Times New Roman" w:hAnsi="Times New Roman"/>
                <w:sz w:val="18"/>
              </w:rPr>
            </w:pPr>
          </w:p>
        </w:tc>
        <w:tc>
          <w:tcPr>
            <w:tcW w:w="1500" w:type="dxa"/>
            <w:gridSpan w:val="2"/>
            <w:tcBorders>
              <w:top w:val="single" w:sz="8" w:space="0" w:color="7F7F7F"/>
            </w:tcBorders>
            <w:shd w:val="clear" w:color="auto" w:fill="auto"/>
            <w:vAlign w:val="bottom"/>
          </w:tcPr>
          <w:p w:rsidR="00D82C51" w:rsidRDefault="005515C9">
            <w:pPr>
              <w:spacing w:line="0" w:lineRule="atLeast"/>
              <w:rPr>
                <w:rFonts w:ascii="Times New Roman" w:eastAsia="Times New Roman" w:hAnsi="Times New Roman"/>
                <w:b/>
                <w:sz w:val="18"/>
              </w:rPr>
            </w:pPr>
            <w:r>
              <w:rPr>
                <w:rFonts w:ascii="Times New Roman" w:eastAsia="Times New Roman" w:hAnsi="Times New Roman"/>
                <w:b/>
                <w:sz w:val="18"/>
              </w:rPr>
              <w:t>Doğrusalsızlık</w:t>
            </w:r>
          </w:p>
        </w:tc>
        <w:tc>
          <w:tcPr>
            <w:tcW w:w="1940" w:type="dxa"/>
            <w:gridSpan w:val="2"/>
            <w:tcBorders>
              <w:top w:val="single" w:sz="8" w:space="0" w:color="7F7F7F"/>
            </w:tcBorders>
            <w:shd w:val="clear" w:color="auto" w:fill="auto"/>
            <w:vAlign w:val="bottom"/>
          </w:tcPr>
          <w:p w:rsidR="00D82C51" w:rsidRDefault="005515C9">
            <w:pPr>
              <w:spacing w:line="0" w:lineRule="atLeast"/>
              <w:ind w:left="80"/>
              <w:rPr>
                <w:rFonts w:ascii="Times New Roman" w:eastAsia="Times New Roman" w:hAnsi="Times New Roman"/>
                <w:b/>
                <w:sz w:val="18"/>
              </w:rPr>
            </w:pPr>
            <w:r>
              <w:rPr>
                <w:rFonts w:ascii="Times New Roman" w:eastAsia="Times New Roman" w:hAnsi="Times New Roman"/>
                <w:b/>
                <w:sz w:val="18"/>
              </w:rPr>
              <w:t>Bit Bağımsızlık Kriteri</w:t>
            </w:r>
          </w:p>
        </w:tc>
        <w:tc>
          <w:tcPr>
            <w:tcW w:w="2420" w:type="dxa"/>
            <w:gridSpan w:val="3"/>
            <w:tcBorders>
              <w:top w:val="single" w:sz="8" w:space="0" w:color="7F7F7F"/>
            </w:tcBorders>
            <w:shd w:val="clear" w:color="auto" w:fill="auto"/>
            <w:vAlign w:val="bottom"/>
          </w:tcPr>
          <w:p w:rsidR="00D82C51" w:rsidRDefault="005515C9">
            <w:pPr>
              <w:spacing w:line="0" w:lineRule="atLeast"/>
              <w:ind w:right="10"/>
              <w:jc w:val="center"/>
              <w:rPr>
                <w:rFonts w:ascii="Times New Roman" w:eastAsia="Times New Roman" w:hAnsi="Times New Roman"/>
                <w:b/>
                <w:w w:val="99"/>
                <w:sz w:val="18"/>
              </w:rPr>
            </w:pPr>
            <w:r>
              <w:rPr>
                <w:rFonts w:ascii="Times New Roman" w:eastAsia="Times New Roman" w:hAnsi="Times New Roman"/>
                <w:b/>
                <w:w w:val="99"/>
                <w:sz w:val="18"/>
              </w:rPr>
              <w:t>Katı Çığ Kriteri</w:t>
            </w:r>
          </w:p>
        </w:tc>
        <w:tc>
          <w:tcPr>
            <w:tcW w:w="1200" w:type="dxa"/>
            <w:tcBorders>
              <w:top w:val="single" w:sz="8" w:space="0" w:color="7F7F7F"/>
            </w:tcBorders>
            <w:shd w:val="clear" w:color="auto" w:fill="auto"/>
            <w:vAlign w:val="bottom"/>
          </w:tcPr>
          <w:p w:rsidR="00D82C51" w:rsidRDefault="005515C9">
            <w:pPr>
              <w:spacing w:line="0" w:lineRule="atLeast"/>
              <w:ind w:right="70"/>
              <w:jc w:val="right"/>
              <w:rPr>
                <w:rFonts w:ascii="Times New Roman" w:eastAsia="Times New Roman" w:hAnsi="Times New Roman"/>
                <w:b/>
                <w:sz w:val="18"/>
              </w:rPr>
            </w:pPr>
            <w:r>
              <w:rPr>
                <w:rFonts w:ascii="Times New Roman" w:eastAsia="Times New Roman" w:hAnsi="Times New Roman"/>
                <w:b/>
                <w:sz w:val="18"/>
              </w:rPr>
              <w:t>Maksimum</w:t>
            </w:r>
          </w:p>
        </w:tc>
      </w:tr>
      <w:tr w:rsidR="00D82C51">
        <w:trPr>
          <w:trHeight w:val="104"/>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1120" w:type="dxa"/>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vMerge w:val="restart"/>
            <w:shd w:val="clear" w:color="auto" w:fill="auto"/>
            <w:vAlign w:val="bottom"/>
          </w:tcPr>
          <w:p w:rsidR="00D82C51" w:rsidRDefault="005515C9">
            <w:pPr>
              <w:spacing w:line="0" w:lineRule="atLeast"/>
              <w:ind w:right="150"/>
              <w:jc w:val="right"/>
              <w:rPr>
                <w:rFonts w:ascii="Times New Roman" w:eastAsia="Times New Roman" w:hAnsi="Times New Roman"/>
                <w:b/>
                <w:sz w:val="18"/>
              </w:rPr>
            </w:pPr>
            <w:r>
              <w:rPr>
                <w:rFonts w:ascii="Times New Roman" w:eastAsia="Times New Roman" w:hAnsi="Times New Roman"/>
                <w:b/>
                <w:sz w:val="18"/>
              </w:rPr>
              <w:t>I/O XOR</w:t>
            </w:r>
          </w:p>
        </w:tc>
      </w:tr>
      <w:tr w:rsidR="00D82C51">
        <w:trPr>
          <w:trHeight w:val="196"/>
        </w:trPr>
        <w:tc>
          <w:tcPr>
            <w:tcW w:w="20" w:type="dxa"/>
            <w:shd w:val="clear" w:color="auto" w:fill="auto"/>
            <w:vAlign w:val="bottom"/>
          </w:tcPr>
          <w:p w:rsidR="00D82C51" w:rsidRDefault="00D82C51">
            <w:pPr>
              <w:spacing w:line="0" w:lineRule="atLeast"/>
              <w:rPr>
                <w:rFonts w:ascii="Times New Roman" w:eastAsia="Times New Roman" w:hAnsi="Times New Roman"/>
                <w:sz w:val="17"/>
              </w:rPr>
            </w:pPr>
          </w:p>
        </w:tc>
        <w:tc>
          <w:tcPr>
            <w:tcW w:w="1120" w:type="dxa"/>
            <w:shd w:val="clear" w:color="auto" w:fill="auto"/>
            <w:vAlign w:val="bottom"/>
          </w:tcPr>
          <w:p w:rsidR="00D82C51" w:rsidRDefault="00D82C51">
            <w:pPr>
              <w:spacing w:line="0" w:lineRule="atLeast"/>
              <w:rPr>
                <w:rFonts w:ascii="Times New Roman" w:eastAsia="Times New Roman" w:hAnsi="Times New Roman"/>
                <w:sz w:val="17"/>
              </w:rPr>
            </w:pPr>
          </w:p>
        </w:tc>
        <w:tc>
          <w:tcPr>
            <w:tcW w:w="480" w:type="dxa"/>
            <w:shd w:val="clear" w:color="auto" w:fill="auto"/>
            <w:vAlign w:val="bottom"/>
          </w:tcPr>
          <w:p w:rsidR="00D82C51" w:rsidRDefault="005515C9">
            <w:pPr>
              <w:spacing w:line="195" w:lineRule="exact"/>
              <w:ind w:left="180"/>
              <w:rPr>
                <w:rFonts w:ascii="Times New Roman" w:eastAsia="Times New Roman" w:hAnsi="Times New Roman"/>
                <w:b/>
                <w:w w:val="93"/>
                <w:sz w:val="18"/>
              </w:rPr>
            </w:pPr>
            <w:r>
              <w:rPr>
                <w:rFonts w:ascii="Times New Roman" w:eastAsia="Times New Roman" w:hAnsi="Times New Roman"/>
                <w:b/>
                <w:w w:val="93"/>
                <w:sz w:val="18"/>
              </w:rPr>
              <w:t>min</w:t>
            </w:r>
          </w:p>
        </w:tc>
        <w:tc>
          <w:tcPr>
            <w:tcW w:w="780" w:type="dxa"/>
            <w:shd w:val="clear" w:color="auto" w:fill="auto"/>
            <w:vAlign w:val="bottom"/>
          </w:tcPr>
          <w:p w:rsidR="00D82C51" w:rsidRDefault="005515C9">
            <w:pPr>
              <w:spacing w:line="195" w:lineRule="exact"/>
              <w:ind w:left="70"/>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720" w:type="dxa"/>
            <w:shd w:val="clear" w:color="auto" w:fill="auto"/>
            <w:vAlign w:val="bottom"/>
          </w:tcPr>
          <w:p w:rsidR="00D82C51" w:rsidRDefault="005515C9">
            <w:pPr>
              <w:spacing w:line="195" w:lineRule="exact"/>
              <w:ind w:left="280"/>
              <w:rPr>
                <w:rFonts w:ascii="Times New Roman" w:eastAsia="Times New Roman" w:hAnsi="Times New Roman"/>
                <w:b/>
                <w:sz w:val="18"/>
              </w:rPr>
            </w:pPr>
            <w:r>
              <w:rPr>
                <w:rFonts w:ascii="Times New Roman" w:eastAsia="Times New Roman" w:hAnsi="Times New Roman"/>
                <w:b/>
                <w:sz w:val="18"/>
              </w:rPr>
              <w:t>ort</w:t>
            </w:r>
          </w:p>
        </w:tc>
        <w:tc>
          <w:tcPr>
            <w:tcW w:w="96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KÇK</w:t>
            </w:r>
          </w:p>
        </w:tc>
        <w:tc>
          <w:tcPr>
            <w:tcW w:w="980" w:type="dxa"/>
            <w:shd w:val="clear" w:color="auto" w:fill="auto"/>
            <w:vAlign w:val="bottom"/>
          </w:tcPr>
          <w:p w:rsidR="00D82C51" w:rsidRDefault="005515C9">
            <w:pPr>
              <w:spacing w:line="195" w:lineRule="exact"/>
              <w:ind w:left="260"/>
              <w:rPr>
                <w:rFonts w:ascii="Times New Roman" w:eastAsia="Times New Roman" w:hAnsi="Times New Roman"/>
                <w:b/>
                <w:sz w:val="18"/>
              </w:rPr>
            </w:pPr>
            <w:r>
              <w:rPr>
                <w:rFonts w:ascii="Times New Roman" w:eastAsia="Times New Roman" w:hAnsi="Times New Roman"/>
                <w:b/>
                <w:sz w:val="18"/>
              </w:rPr>
              <w:t>Doğ.</w:t>
            </w:r>
          </w:p>
        </w:tc>
        <w:tc>
          <w:tcPr>
            <w:tcW w:w="760" w:type="dxa"/>
            <w:shd w:val="clear" w:color="auto" w:fill="auto"/>
            <w:vAlign w:val="bottom"/>
          </w:tcPr>
          <w:p w:rsidR="00D82C51" w:rsidRDefault="005515C9">
            <w:pPr>
              <w:spacing w:line="195" w:lineRule="exact"/>
              <w:ind w:right="190"/>
              <w:jc w:val="right"/>
              <w:rPr>
                <w:rFonts w:ascii="Times New Roman" w:eastAsia="Times New Roman" w:hAnsi="Times New Roman"/>
                <w:b/>
                <w:sz w:val="18"/>
              </w:rPr>
            </w:pPr>
            <w:r>
              <w:rPr>
                <w:rFonts w:ascii="Times New Roman" w:eastAsia="Times New Roman" w:hAnsi="Times New Roman"/>
                <w:b/>
                <w:sz w:val="18"/>
              </w:rPr>
              <w:t>min</w:t>
            </w:r>
          </w:p>
        </w:tc>
        <w:tc>
          <w:tcPr>
            <w:tcW w:w="820" w:type="dxa"/>
            <w:shd w:val="clear" w:color="auto" w:fill="auto"/>
            <w:vAlign w:val="bottom"/>
          </w:tcPr>
          <w:p w:rsidR="00D82C51" w:rsidRDefault="005515C9">
            <w:pPr>
              <w:spacing w:line="195" w:lineRule="exact"/>
              <w:jc w:val="center"/>
              <w:rPr>
                <w:rFonts w:ascii="Times New Roman" w:eastAsia="Times New Roman" w:hAnsi="Times New Roman"/>
                <w:b/>
                <w:w w:val="99"/>
                <w:sz w:val="18"/>
              </w:rPr>
            </w:pPr>
            <w:r>
              <w:rPr>
                <w:rFonts w:ascii="Times New Roman" w:eastAsia="Times New Roman" w:hAnsi="Times New Roman"/>
                <w:b/>
                <w:w w:val="99"/>
                <w:sz w:val="18"/>
              </w:rPr>
              <w:t>mak</w:t>
            </w:r>
          </w:p>
        </w:tc>
        <w:tc>
          <w:tcPr>
            <w:tcW w:w="840" w:type="dxa"/>
            <w:shd w:val="clear" w:color="auto" w:fill="auto"/>
            <w:vAlign w:val="bottom"/>
          </w:tcPr>
          <w:p w:rsidR="00D82C51" w:rsidRDefault="005515C9">
            <w:pPr>
              <w:spacing w:line="195" w:lineRule="exact"/>
              <w:ind w:left="320"/>
              <w:rPr>
                <w:rFonts w:ascii="Times New Roman" w:eastAsia="Times New Roman" w:hAnsi="Times New Roman"/>
                <w:b/>
                <w:sz w:val="18"/>
              </w:rPr>
            </w:pPr>
            <w:r>
              <w:rPr>
                <w:rFonts w:ascii="Times New Roman" w:eastAsia="Times New Roman" w:hAnsi="Times New Roman"/>
                <w:b/>
                <w:sz w:val="18"/>
              </w:rPr>
              <w:t>ort</w:t>
            </w:r>
          </w:p>
        </w:tc>
        <w:tc>
          <w:tcPr>
            <w:tcW w:w="1200" w:type="dxa"/>
            <w:vMerge/>
            <w:shd w:val="clear" w:color="auto" w:fill="auto"/>
            <w:vAlign w:val="bottom"/>
          </w:tcPr>
          <w:p w:rsidR="00D82C51" w:rsidRDefault="00D82C51">
            <w:pPr>
              <w:spacing w:line="0" w:lineRule="atLeast"/>
              <w:rPr>
                <w:rFonts w:ascii="Times New Roman" w:eastAsia="Times New Roman" w:hAnsi="Times New Roman"/>
                <w:sz w:val="17"/>
              </w:rPr>
            </w:pPr>
          </w:p>
        </w:tc>
      </w:tr>
      <w:tr w:rsidR="00D82C51">
        <w:trPr>
          <w:trHeight w:val="106"/>
        </w:trPr>
        <w:tc>
          <w:tcPr>
            <w:tcW w:w="20" w:type="dxa"/>
            <w:shd w:val="clear" w:color="auto" w:fill="auto"/>
            <w:vAlign w:val="bottom"/>
          </w:tcPr>
          <w:p w:rsidR="00D82C51" w:rsidRDefault="00D82C51">
            <w:pPr>
              <w:spacing w:line="0" w:lineRule="atLeast"/>
              <w:rPr>
                <w:rFonts w:ascii="Times New Roman" w:eastAsia="Times New Roman" w:hAnsi="Times New Roman"/>
                <w:sz w:val="9"/>
              </w:rPr>
            </w:pPr>
          </w:p>
        </w:tc>
        <w:tc>
          <w:tcPr>
            <w:tcW w:w="11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76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9"/>
              </w:rPr>
            </w:pPr>
          </w:p>
        </w:tc>
      </w:tr>
      <w:tr w:rsidR="00D82C51">
        <w:trPr>
          <w:trHeight w:val="186"/>
        </w:trPr>
        <w:tc>
          <w:tcPr>
            <w:tcW w:w="20" w:type="dxa"/>
            <w:shd w:val="clear" w:color="auto" w:fill="auto"/>
            <w:vAlign w:val="bottom"/>
          </w:tcPr>
          <w:p w:rsidR="00D82C51" w:rsidRDefault="00D82C51">
            <w:pPr>
              <w:spacing w:line="0" w:lineRule="atLeast"/>
              <w:rPr>
                <w:rFonts w:ascii="Times New Roman" w:eastAsia="Times New Roman" w:hAnsi="Times New Roman"/>
                <w:sz w:val="16"/>
              </w:rPr>
            </w:pPr>
          </w:p>
        </w:tc>
        <w:tc>
          <w:tcPr>
            <w:tcW w:w="1120" w:type="dxa"/>
            <w:shd w:val="clear" w:color="auto" w:fill="auto"/>
            <w:vAlign w:val="bottom"/>
          </w:tcPr>
          <w:p w:rsidR="00D82C51" w:rsidRDefault="005515C9">
            <w:pPr>
              <w:spacing w:line="187" w:lineRule="exact"/>
              <w:ind w:left="120"/>
              <w:rPr>
                <w:rFonts w:ascii="Times New Roman" w:eastAsia="Times New Roman" w:hAnsi="Times New Roman"/>
                <w:b/>
                <w:sz w:val="18"/>
              </w:rPr>
            </w:pPr>
            <w:r>
              <w:rPr>
                <w:rFonts w:ascii="Times New Roman" w:eastAsia="Times New Roman" w:hAnsi="Times New Roman"/>
                <w:b/>
                <w:sz w:val="18"/>
              </w:rPr>
              <w:t>YDK_198</w:t>
            </w:r>
          </w:p>
        </w:tc>
        <w:tc>
          <w:tcPr>
            <w:tcW w:w="480" w:type="dxa"/>
            <w:shd w:val="clear" w:color="auto" w:fill="auto"/>
            <w:vAlign w:val="bottom"/>
          </w:tcPr>
          <w:p w:rsidR="00D82C51" w:rsidRDefault="005515C9">
            <w:pPr>
              <w:spacing w:line="187" w:lineRule="exac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187" w:lineRule="exac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104</w:t>
            </w:r>
          </w:p>
        </w:tc>
        <w:tc>
          <w:tcPr>
            <w:tcW w:w="960" w:type="dxa"/>
            <w:shd w:val="clear" w:color="auto" w:fill="auto"/>
            <w:vAlign w:val="bottom"/>
          </w:tcPr>
          <w:p w:rsidR="00D82C51" w:rsidRDefault="005515C9">
            <w:pPr>
              <w:spacing w:line="187" w:lineRule="exact"/>
              <w:ind w:left="10"/>
              <w:jc w:val="center"/>
              <w:rPr>
                <w:rFonts w:ascii="Times New Roman" w:eastAsia="Times New Roman" w:hAnsi="Times New Roman"/>
                <w:sz w:val="18"/>
              </w:rPr>
            </w:pPr>
            <w:r>
              <w:rPr>
                <w:rFonts w:ascii="Times New Roman" w:eastAsia="Times New Roman" w:hAnsi="Times New Roman"/>
                <w:sz w:val="18"/>
              </w:rPr>
              <w:t>0,505</w:t>
            </w:r>
          </w:p>
        </w:tc>
        <w:tc>
          <w:tcPr>
            <w:tcW w:w="98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104,21</w:t>
            </w:r>
          </w:p>
        </w:tc>
        <w:tc>
          <w:tcPr>
            <w:tcW w:w="760" w:type="dxa"/>
            <w:shd w:val="clear" w:color="auto" w:fill="auto"/>
            <w:vAlign w:val="bottom"/>
          </w:tcPr>
          <w:p w:rsidR="00D82C51" w:rsidRDefault="005515C9">
            <w:pPr>
              <w:spacing w:line="187" w:lineRule="exact"/>
              <w:ind w:right="10"/>
              <w:jc w:val="center"/>
              <w:rPr>
                <w:rFonts w:ascii="Times New Roman" w:eastAsia="Times New Roman" w:hAnsi="Times New Roman"/>
                <w:sz w:val="18"/>
              </w:rPr>
            </w:pPr>
            <w:r>
              <w:rPr>
                <w:rFonts w:ascii="Times New Roman" w:eastAsia="Times New Roman" w:hAnsi="Times New Roman"/>
                <w:sz w:val="18"/>
              </w:rPr>
              <w:t>0,4219</w:t>
            </w:r>
          </w:p>
        </w:tc>
        <w:tc>
          <w:tcPr>
            <w:tcW w:w="82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187" w:lineRule="exact"/>
              <w:jc w:val="center"/>
              <w:rPr>
                <w:rFonts w:ascii="Times New Roman" w:eastAsia="Times New Roman" w:hAnsi="Times New Roman"/>
                <w:sz w:val="18"/>
              </w:rPr>
            </w:pPr>
            <w:r>
              <w:rPr>
                <w:rFonts w:ascii="Times New Roman" w:eastAsia="Times New Roman" w:hAnsi="Times New Roman"/>
                <w:sz w:val="18"/>
              </w:rPr>
              <w:t>0,5017</w:t>
            </w:r>
          </w:p>
        </w:tc>
        <w:tc>
          <w:tcPr>
            <w:tcW w:w="1200" w:type="dxa"/>
            <w:shd w:val="clear" w:color="auto" w:fill="auto"/>
            <w:vAlign w:val="bottom"/>
          </w:tcPr>
          <w:p w:rsidR="00D82C51" w:rsidRDefault="005515C9">
            <w:pPr>
              <w:spacing w:line="187" w:lineRule="exac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09"/>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YDK_199</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0,4973</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YDK_200</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104,21</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w w:val="95"/>
                <w:sz w:val="18"/>
              </w:rPr>
            </w:pPr>
            <w:r>
              <w:rPr>
                <w:rFonts w:ascii="Times New Roman" w:eastAsia="Times New Roman" w:hAnsi="Times New Roman"/>
                <w:w w:val="95"/>
                <w:sz w:val="18"/>
              </w:rPr>
              <w:t>0,51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YDK_201</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0,5052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103,71</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0,5024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YDK_202</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0,501</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0,5073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YDK_203</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0,5032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YDK_204</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YDK_205</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60" w:type="dxa"/>
            <w:shd w:val="clear" w:color="auto" w:fill="auto"/>
            <w:vAlign w:val="bottom"/>
          </w:tcPr>
          <w:p w:rsidR="00D82C51" w:rsidRDefault="005515C9">
            <w:pPr>
              <w:spacing w:line="0" w:lineRule="atLeast"/>
              <w:ind w:right="70"/>
              <w:jc w:val="right"/>
              <w:rPr>
                <w:rFonts w:ascii="Times New Roman" w:eastAsia="Times New Roman" w:hAnsi="Times New Roman"/>
                <w:sz w:val="18"/>
              </w:rPr>
            </w:pPr>
            <w:r>
              <w:rPr>
                <w:rFonts w:ascii="Times New Roman" w:eastAsia="Times New Roman" w:hAnsi="Times New Roman"/>
                <w:sz w:val="18"/>
              </w:rPr>
              <w:t>0,4219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0,5044</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YDK_206</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105,5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103,21</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3"/>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YDK_207</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0,5035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0,5046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YDK_208</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102</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104,14</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0,4062</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0,4946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YDK_209</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0,4985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103,29</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0,5095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YDK_210</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103,5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103,93</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YDK_211</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0,502</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0,4971</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YDK_212</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104,5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0,4924</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102,43</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0,4219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0,5012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YDK_213</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0,496</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104,36</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0,4983</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10</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YDK_214</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0,4979</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104,07</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0,4219</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0,625</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YDK_215</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96</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8"/>
                <w:sz w:val="18"/>
              </w:rPr>
            </w:pPr>
            <w:r>
              <w:rPr>
                <w:rFonts w:ascii="Times New Roman" w:eastAsia="Times New Roman" w:hAnsi="Times New Roman"/>
                <w:w w:val="98"/>
                <w:sz w:val="18"/>
              </w:rPr>
              <w:t>102,5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w w:val="97"/>
                <w:sz w:val="18"/>
              </w:rPr>
            </w:pPr>
            <w:r>
              <w:rPr>
                <w:rFonts w:ascii="Times New Roman" w:eastAsia="Times New Roman" w:hAnsi="Times New Roman"/>
                <w:w w:val="97"/>
                <w:sz w:val="18"/>
              </w:rPr>
              <w:t>0,5</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103,5</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0,375</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0,5002</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YDK_216</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105,25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0,4978</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103,79</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0,4907</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YDK_217</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98</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103,25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0,5007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103,14</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0,3594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0,6094</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0,5056</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2"/>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YDK_218</w:t>
            </w:r>
          </w:p>
        </w:tc>
        <w:tc>
          <w:tcPr>
            <w:tcW w:w="480" w:type="dxa"/>
            <w:shd w:val="clear" w:color="auto" w:fill="auto"/>
            <w:vAlign w:val="bottom"/>
          </w:tcPr>
          <w:p w:rsidR="00D82C51" w:rsidRDefault="005515C9">
            <w:pPr>
              <w:spacing w:line="0" w:lineRule="atLeast"/>
              <w:ind w:left="70"/>
              <w:jc w:val="center"/>
              <w:rPr>
                <w:rFonts w:ascii="Times New Roman" w:eastAsia="Times New Roman" w:hAnsi="Times New Roman"/>
                <w:sz w:val="18"/>
              </w:rPr>
            </w:pPr>
            <w:r>
              <w:rPr>
                <w:rFonts w:ascii="Times New Roman" w:eastAsia="Times New Roman" w:hAnsi="Times New Roman"/>
                <w:sz w:val="18"/>
              </w:rPr>
              <w:t>100</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106</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0,4977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103,86</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0,3594</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0,5781</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0,498</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310"/>
        </w:trPr>
        <w:tc>
          <w:tcPr>
            <w:tcW w:w="20" w:type="dxa"/>
            <w:shd w:val="clear" w:color="auto" w:fill="auto"/>
            <w:vAlign w:val="bottom"/>
          </w:tcPr>
          <w:p w:rsidR="00D82C51" w:rsidRDefault="00D82C51">
            <w:pPr>
              <w:spacing w:line="0" w:lineRule="atLeast"/>
              <w:rPr>
                <w:rFonts w:ascii="Times New Roman" w:eastAsia="Times New Roman" w:hAnsi="Times New Roman"/>
                <w:sz w:val="24"/>
              </w:rPr>
            </w:pPr>
          </w:p>
        </w:tc>
        <w:tc>
          <w:tcPr>
            <w:tcW w:w="1120" w:type="dxa"/>
            <w:shd w:val="clear" w:color="auto" w:fill="auto"/>
            <w:vAlign w:val="bottom"/>
          </w:tcPr>
          <w:p w:rsidR="00D82C51" w:rsidRDefault="005515C9">
            <w:pPr>
              <w:spacing w:line="0" w:lineRule="atLeast"/>
              <w:ind w:left="120"/>
              <w:rPr>
                <w:rFonts w:ascii="Times New Roman" w:eastAsia="Times New Roman" w:hAnsi="Times New Roman"/>
                <w:b/>
                <w:sz w:val="18"/>
              </w:rPr>
            </w:pPr>
            <w:r>
              <w:rPr>
                <w:rFonts w:ascii="Times New Roman" w:eastAsia="Times New Roman" w:hAnsi="Times New Roman"/>
                <w:b/>
                <w:sz w:val="18"/>
              </w:rPr>
              <w:t>YDK_219</w:t>
            </w:r>
          </w:p>
        </w:tc>
        <w:tc>
          <w:tcPr>
            <w:tcW w:w="480" w:type="dxa"/>
            <w:shd w:val="clear" w:color="auto" w:fill="auto"/>
            <w:vAlign w:val="bottom"/>
          </w:tcPr>
          <w:p w:rsidR="00D82C51" w:rsidRDefault="005515C9">
            <w:pPr>
              <w:spacing w:line="0" w:lineRule="atLeast"/>
              <w:ind w:left="90"/>
              <w:jc w:val="center"/>
              <w:rPr>
                <w:rFonts w:ascii="Times New Roman" w:eastAsia="Times New Roman" w:hAnsi="Times New Roman"/>
                <w:w w:val="99"/>
                <w:sz w:val="18"/>
              </w:rPr>
            </w:pPr>
            <w:r>
              <w:rPr>
                <w:rFonts w:ascii="Times New Roman" w:eastAsia="Times New Roman" w:hAnsi="Times New Roman"/>
                <w:w w:val="99"/>
                <w:sz w:val="18"/>
              </w:rPr>
              <w:t>94</w:t>
            </w:r>
          </w:p>
        </w:tc>
        <w:tc>
          <w:tcPr>
            <w:tcW w:w="780" w:type="dxa"/>
            <w:shd w:val="clear" w:color="auto" w:fill="auto"/>
            <w:vAlign w:val="bottom"/>
          </w:tcPr>
          <w:p w:rsidR="00D82C51" w:rsidRDefault="005515C9">
            <w:pPr>
              <w:spacing w:line="0" w:lineRule="atLeast"/>
              <w:ind w:left="70"/>
              <w:jc w:val="center"/>
              <w:rPr>
                <w:rFonts w:ascii="Times New Roman" w:eastAsia="Times New Roman" w:hAnsi="Times New Roman"/>
                <w:w w:val="96"/>
                <w:sz w:val="18"/>
              </w:rPr>
            </w:pPr>
            <w:r>
              <w:rPr>
                <w:rFonts w:ascii="Times New Roman" w:eastAsia="Times New Roman" w:hAnsi="Times New Roman"/>
                <w:w w:val="96"/>
                <w:sz w:val="18"/>
              </w:rPr>
              <w:t>108</w:t>
            </w:r>
          </w:p>
        </w:tc>
        <w:tc>
          <w:tcPr>
            <w:tcW w:w="72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102,75</w:t>
            </w:r>
          </w:p>
        </w:tc>
        <w:tc>
          <w:tcPr>
            <w:tcW w:w="960" w:type="dxa"/>
            <w:shd w:val="clear" w:color="auto" w:fill="auto"/>
            <w:vAlign w:val="bottom"/>
          </w:tcPr>
          <w:p w:rsidR="00D82C51" w:rsidRDefault="005515C9">
            <w:pPr>
              <w:spacing w:line="0" w:lineRule="atLeast"/>
              <w:ind w:left="10"/>
              <w:jc w:val="center"/>
              <w:rPr>
                <w:rFonts w:ascii="Times New Roman" w:eastAsia="Times New Roman" w:hAnsi="Times New Roman"/>
                <w:sz w:val="18"/>
              </w:rPr>
            </w:pPr>
            <w:r>
              <w:rPr>
                <w:rFonts w:ascii="Times New Roman" w:eastAsia="Times New Roman" w:hAnsi="Times New Roman"/>
                <w:sz w:val="18"/>
              </w:rPr>
              <w:t>0,4957</w:t>
            </w:r>
          </w:p>
        </w:tc>
        <w:tc>
          <w:tcPr>
            <w:tcW w:w="980" w:type="dxa"/>
            <w:shd w:val="clear" w:color="auto" w:fill="auto"/>
            <w:vAlign w:val="bottom"/>
          </w:tcPr>
          <w:p w:rsidR="00D82C51" w:rsidRDefault="005515C9">
            <w:pPr>
              <w:spacing w:line="0" w:lineRule="atLeast"/>
              <w:jc w:val="center"/>
              <w:rPr>
                <w:rFonts w:ascii="Times New Roman" w:eastAsia="Times New Roman" w:hAnsi="Times New Roman"/>
                <w:w w:val="96"/>
                <w:sz w:val="18"/>
              </w:rPr>
            </w:pPr>
            <w:r>
              <w:rPr>
                <w:rFonts w:ascii="Times New Roman" w:eastAsia="Times New Roman" w:hAnsi="Times New Roman"/>
                <w:w w:val="96"/>
                <w:sz w:val="18"/>
              </w:rPr>
              <w:t>104</w:t>
            </w:r>
          </w:p>
        </w:tc>
        <w:tc>
          <w:tcPr>
            <w:tcW w:w="760" w:type="dxa"/>
            <w:shd w:val="clear" w:color="auto" w:fill="auto"/>
            <w:vAlign w:val="bottom"/>
          </w:tcPr>
          <w:p w:rsidR="00D82C51" w:rsidRDefault="005515C9">
            <w:pPr>
              <w:spacing w:line="0" w:lineRule="atLeast"/>
              <w:ind w:right="10"/>
              <w:jc w:val="center"/>
              <w:rPr>
                <w:rFonts w:ascii="Times New Roman" w:eastAsia="Times New Roman" w:hAnsi="Times New Roman"/>
                <w:sz w:val="18"/>
              </w:rPr>
            </w:pPr>
            <w:r>
              <w:rPr>
                <w:rFonts w:ascii="Times New Roman" w:eastAsia="Times New Roman" w:hAnsi="Times New Roman"/>
                <w:sz w:val="18"/>
              </w:rPr>
              <w:t>0,3906</w:t>
            </w:r>
          </w:p>
        </w:tc>
        <w:tc>
          <w:tcPr>
            <w:tcW w:w="82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0,5938</w:t>
            </w:r>
          </w:p>
        </w:tc>
        <w:tc>
          <w:tcPr>
            <w:tcW w:w="840" w:type="dxa"/>
            <w:shd w:val="clear" w:color="auto" w:fill="auto"/>
            <w:vAlign w:val="bottom"/>
          </w:tcPr>
          <w:p w:rsidR="00D82C51" w:rsidRDefault="005515C9">
            <w:pPr>
              <w:spacing w:line="0" w:lineRule="atLeast"/>
              <w:jc w:val="center"/>
              <w:rPr>
                <w:rFonts w:ascii="Times New Roman" w:eastAsia="Times New Roman" w:hAnsi="Times New Roman"/>
                <w:sz w:val="18"/>
              </w:rPr>
            </w:pPr>
            <w:r>
              <w:rPr>
                <w:rFonts w:ascii="Times New Roman" w:eastAsia="Times New Roman" w:hAnsi="Times New Roman"/>
                <w:sz w:val="18"/>
              </w:rPr>
              <w:t>0,5105</w:t>
            </w:r>
          </w:p>
        </w:tc>
        <w:tc>
          <w:tcPr>
            <w:tcW w:w="1200" w:type="dxa"/>
            <w:shd w:val="clear" w:color="auto" w:fill="auto"/>
            <w:vAlign w:val="bottom"/>
          </w:tcPr>
          <w:p w:rsidR="00D82C51" w:rsidRDefault="005515C9">
            <w:pPr>
              <w:spacing w:line="0" w:lineRule="atLeast"/>
              <w:ind w:right="30"/>
              <w:jc w:val="right"/>
              <w:rPr>
                <w:rFonts w:ascii="Times New Roman" w:eastAsia="Times New Roman" w:hAnsi="Times New Roman"/>
                <w:sz w:val="18"/>
              </w:rPr>
            </w:pPr>
            <w:r>
              <w:rPr>
                <w:rFonts w:ascii="Times New Roman" w:eastAsia="Times New Roman" w:hAnsi="Times New Roman"/>
                <w:sz w:val="18"/>
              </w:rPr>
              <w:t>12</w:t>
            </w:r>
          </w:p>
        </w:tc>
      </w:tr>
      <w:tr w:rsidR="00D82C51">
        <w:trPr>
          <w:trHeight w:val="106"/>
        </w:trPr>
        <w:tc>
          <w:tcPr>
            <w:tcW w:w="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1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4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9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98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76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2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84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c>
          <w:tcPr>
            <w:tcW w:w="1200" w:type="dxa"/>
            <w:tcBorders>
              <w:bottom w:val="single" w:sz="8" w:space="0" w:color="7F7F7F"/>
            </w:tcBorders>
            <w:shd w:val="clear" w:color="auto" w:fill="auto"/>
            <w:vAlign w:val="bottom"/>
          </w:tcPr>
          <w:p w:rsidR="00D82C51" w:rsidRDefault="00D82C51">
            <w:pPr>
              <w:spacing w:line="0" w:lineRule="atLeast"/>
              <w:rPr>
                <w:rFonts w:ascii="Times New Roman" w:eastAsia="Times New Roman" w:hAnsi="Times New Roman"/>
                <w:sz w:val="9"/>
              </w:rPr>
            </w:pP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sz w:val="9"/>
        </w:rPr>
        <w:drawing>
          <wp:anchor distT="0" distB="0" distL="114300" distR="114300" simplePos="0" relativeHeight="251723264" behindDoc="1" locked="0" layoutInCell="1" allowOverlap="1">
            <wp:simplePos x="0" y="0"/>
            <wp:positionH relativeFrom="column">
              <wp:posOffset>355600</wp:posOffset>
            </wp:positionH>
            <wp:positionV relativeFrom="paragraph">
              <wp:posOffset>-2298700</wp:posOffset>
            </wp:positionV>
            <wp:extent cx="4699000" cy="1854200"/>
            <wp:effectExtent l="0" t="0" r="6350" b="0"/>
            <wp:wrapNone/>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00" w:lineRule="exact"/>
        <w:rPr>
          <w:rFonts w:ascii="Times New Roman" w:eastAsia="Times New Roman" w:hAnsi="Times New Roman"/>
        </w:rPr>
      </w:pPr>
    </w:p>
    <w:p w:rsidR="00D82C51" w:rsidRDefault="00D82C51">
      <w:pPr>
        <w:spacing w:line="299" w:lineRule="exact"/>
        <w:rPr>
          <w:rFonts w:ascii="Times New Roman" w:eastAsia="Times New Roman" w:hAnsi="Times New Roman"/>
        </w:rPr>
      </w:pPr>
    </w:p>
    <w:p w:rsidR="00D82C51" w:rsidRDefault="005515C9">
      <w:pPr>
        <w:spacing w:line="0" w:lineRule="atLeast"/>
        <w:ind w:right="-399"/>
        <w:jc w:val="center"/>
        <w:rPr>
          <w:rFonts w:ascii="Times New Roman" w:eastAsia="Times New Roman" w:hAnsi="Times New Roman"/>
        </w:rPr>
      </w:pPr>
      <w:r>
        <w:rPr>
          <w:rFonts w:ascii="Times New Roman" w:eastAsia="Times New Roman" w:hAnsi="Times New Roman"/>
        </w:rPr>
        <w:t>56</w:t>
      </w:r>
    </w:p>
    <w:p w:rsidR="00D82C51" w:rsidRDefault="00D82C51">
      <w:pPr>
        <w:spacing w:line="0" w:lineRule="atLeast"/>
        <w:ind w:right="-399"/>
        <w:jc w:val="center"/>
        <w:rPr>
          <w:rFonts w:ascii="Times New Roman" w:eastAsia="Times New Roman" w:hAnsi="Times New Roman"/>
        </w:rPr>
        <w:sectPr w:rsidR="00D82C51">
          <w:pgSz w:w="11900" w:h="16838"/>
          <w:pgMar w:top="1440" w:right="1406" w:bottom="786" w:left="1440" w:header="0" w:footer="0" w:gutter="0"/>
          <w:cols w:space="0" w:equalWidth="0">
            <w:col w:w="9060"/>
          </w:cols>
          <w:docGrid w:linePitch="360"/>
        </w:sectPr>
      </w:pPr>
    </w:p>
    <w:p w:rsidR="00D82C51" w:rsidRDefault="00D82C51">
      <w:pPr>
        <w:spacing w:line="260" w:lineRule="exact"/>
        <w:rPr>
          <w:rFonts w:ascii="Times New Roman" w:eastAsia="Times New Roman" w:hAnsi="Times New Roman"/>
        </w:rPr>
      </w:pPr>
      <w:bookmarkStart w:id="69" w:name="page69"/>
      <w:bookmarkEnd w:id="69"/>
    </w:p>
    <w:p w:rsidR="00D82C51" w:rsidRDefault="005515C9">
      <w:pPr>
        <w:spacing w:line="0" w:lineRule="atLeast"/>
        <w:ind w:left="400"/>
        <w:rPr>
          <w:rFonts w:ascii="Times New Roman" w:eastAsia="Times New Roman" w:hAnsi="Times New Roman"/>
          <w:b/>
          <w:sz w:val="25"/>
        </w:rPr>
      </w:pPr>
      <w:r>
        <w:rPr>
          <w:rFonts w:ascii="Times New Roman" w:eastAsia="Times New Roman" w:hAnsi="Times New Roman"/>
          <w:b/>
          <w:sz w:val="32"/>
        </w:rPr>
        <w:t>Ö</w:t>
      </w:r>
      <w:r>
        <w:rPr>
          <w:rFonts w:ascii="Times New Roman" w:eastAsia="Times New Roman" w:hAnsi="Times New Roman"/>
          <w:b/>
          <w:sz w:val="25"/>
        </w:rPr>
        <w:t>ZGEÇMİŞ</w:t>
      </w:r>
    </w:p>
    <w:p w:rsidR="00D82C51" w:rsidRDefault="00D82C51">
      <w:pPr>
        <w:spacing w:line="200" w:lineRule="exact"/>
        <w:rPr>
          <w:rFonts w:ascii="Times New Roman" w:eastAsia="Times New Roman" w:hAnsi="Times New Roman"/>
        </w:rPr>
      </w:pPr>
    </w:p>
    <w:p w:rsidR="00D82C51" w:rsidRDefault="00D82C51">
      <w:pPr>
        <w:spacing w:line="279" w:lineRule="exact"/>
        <w:rPr>
          <w:rFonts w:ascii="Times New Roman" w:eastAsia="Times New Roman" w:hAnsi="Times New Roman"/>
        </w:rPr>
      </w:pPr>
    </w:p>
    <w:tbl>
      <w:tblPr>
        <w:tblW w:w="0" w:type="auto"/>
        <w:tblInd w:w="380" w:type="dxa"/>
        <w:tblLayout w:type="fixed"/>
        <w:tblCellMar>
          <w:left w:w="0" w:type="dxa"/>
          <w:right w:w="0" w:type="dxa"/>
        </w:tblCellMar>
        <w:tblLook w:val="0000" w:firstRow="0" w:lastRow="0" w:firstColumn="0" w:lastColumn="0" w:noHBand="0" w:noVBand="0"/>
      </w:tblPr>
      <w:tblGrid>
        <w:gridCol w:w="2020"/>
        <w:gridCol w:w="6680"/>
      </w:tblGrid>
      <w:tr w:rsidR="00D82C51">
        <w:trPr>
          <w:trHeight w:val="276"/>
        </w:trPr>
        <w:tc>
          <w:tcPr>
            <w:tcW w:w="2020" w:type="dxa"/>
            <w:shd w:val="clear" w:color="auto" w:fill="auto"/>
            <w:vAlign w:val="bottom"/>
          </w:tcPr>
          <w:p w:rsidR="00D82C51" w:rsidRDefault="00D82C51">
            <w:pPr>
              <w:spacing w:line="0" w:lineRule="atLeast"/>
              <w:rPr>
                <w:rFonts w:ascii="Times New Roman" w:eastAsia="Times New Roman" w:hAnsi="Times New Roman"/>
                <w:sz w:val="23"/>
              </w:rPr>
            </w:pPr>
          </w:p>
        </w:tc>
        <w:tc>
          <w:tcPr>
            <w:tcW w:w="6680" w:type="dxa"/>
            <w:shd w:val="clear" w:color="auto" w:fill="auto"/>
            <w:vAlign w:val="bottom"/>
          </w:tcPr>
          <w:p w:rsidR="00D82C51" w:rsidRDefault="005515C9">
            <w:pPr>
              <w:spacing w:line="0" w:lineRule="atLeast"/>
              <w:ind w:left="1120"/>
              <w:rPr>
                <w:rFonts w:ascii="Times New Roman" w:eastAsia="Times New Roman" w:hAnsi="Times New Roman"/>
                <w:b/>
                <w:sz w:val="24"/>
              </w:rPr>
            </w:pPr>
            <w:r>
              <w:rPr>
                <w:rFonts w:ascii="Times New Roman" w:eastAsia="Times New Roman" w:hAnsi="Times New Roman"/>
                <w:b/>
                <w:sz w:val="24"/>
              </w:rPr>
              <w:t>Yaşar Selim BAHÇECİ</w:t>
            </w:r>
          </w:p>
        </w:tc>
      </w:tr>
      <w:tr w:rsidR="00D82C51">
        <w:trPr>
          <w:trHeight w:val="539"/>
        </w:trPr>
        <w:tc>
          <w:tcPr>
            <w:tcW w:w="2020" w:type="dxa"/>
            <w:shd w:val="clear" w:color="auto" w:fill="auto"/>
            <w:vAlign w:val="bottom"/>
          </w:tcPr>
          <w:p w:rsidR="00D82C51" w:rsidRDefault="005515C9">
            <w:pPr>
              <w:spacing w:line="0" w:lineRule="atLeast"/>
              <w:ind w:left="20"/>
              <w:rPr>
                <w:rFonts w:ascii="Times New Roman" w:eastAsia="Times New Roman" w:hAnsi="Times New Roman"/>
                <w:b/>
              </w:rPr>
            </w:pPr>
            <w:r>
              <w:rPr>
                <w:rFonts w:ascii="Times New Roman" w:eastAsia="Times New Roman" w:hAnsi="Times New Roman"/>
                <w:b/>
              </w:rPr>
              <w:t>KİŞİSEL BİLGİLER</w:t>
            </w:r>
          </w:p>
        </w:tc>
        <w:tc>
          <w:tcPr>
            <w:tcW w:w="668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54"/>
        </w:trPr>
        <w:tc>
          <w:tcPr>
            <w:tcW w:w="20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4"/>
              </w:rPr>
            </w:pPr>
          </w:p>
        </w:tc>
        <w:tc>
          <w:tcPr>
            <w:tcW w:w="66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4"/>
              </w:rPr>
            </w:pPr>
          </w:p>
        </w:tc>
      </w:tr>
      <w:tr w:rsidR="00D82C51">
        <w:trPr>
          <w:trHeight w:val="212"/>
        </w:trPr>
        <w:tc>
          <w:tcPr>
            <w:tcW w:w="2020" w:type="dxa"/>
            <w:shd w:val="clear" w:color="auto" w:fill="auto"/>
            <w:vAlign w:val="bottom"/>
          </w:tcPr>
          <w:p w:rsidR="00D82C51" w:rsidRDefault="005515C9">
            <w:pPr>
              <w:spacing w:line="211" w:lineRule="exact"/>
              <w:ind w:left="600"/>
              <w:rPr>
                <w:rFonts w:ascii="Times New Roman" w:eastAsia="Times New Roman" w:hAnsi="Times New Roman"/>
                <w:b/>
              </w:rPr>
            </w:pPr>
            <w:r>
              <w:rPr>
                <w:rFonts w:ascii="Times New Roman" w:eastAsia="Times New Roman" w:hAnsi="Times New Roman"/>
                <w:b/>
              </w:rPr>
              <w:t>Doğum Yeri</w:t>
            </w:r>
          </w:p>
        </w:tc>
        <w:tc>
          <w:tcPr>
            <w:tcW w:w="6680" w:type="dxa"/>
            <w:shd w:val="clear" w:color="auto" w:fill="auto"/>
            <w:vAlign w:val="bottom"/>
          </w:tcPr>
          <w:p w:rsidR="00D82C51" w:rsidRDefault="005515C9">
            <w:pPr>
              <w:spacing w:line="211" w:lineRule="exact"/>
              <w:ind w:left="140"/>
              <w:rPr>
                <w:rFonts w:ascii="Times New Roman" w:eastAsia="Times New Roman" w:hAnsi="Times New Roman"/>
              </w:rPr>
            </w:pPr>
            <w:r>
              <w:rPr>
                <w:rFonts w:ascii="Times New Roman" w:eastAsia="Times New Roman" w:hAnsi="Times New Roman"/>
                <w:b/>
              </w:rPr>
              <w:t xml:space="preserve">: </w:t>
            </w:r>
            <w:r>
              <w:rPr>
                <w:rFonts w:ascii="Times New Roman" w:eastAsia="Times New Roman" w:hAnsi="Times New Roman"/>
              </w:rPr>
              <w:t>Pertek</w:t>
            </w:r>
          </w:p>
        </w:tc>
      </w:tr>
      <w:tr w:rsidR="00D82C51">
        <w:trPr>
          <w:trHeight w:val="288"/>
        </w:trPr>
        <w:tc>
          <w:tcPr>
            <w:tcW w:w="2020" w:type="dxa"/>
            <w:shd w:val="clear" w:color="auto" w:fill="auto"/>
            <w:vAlign w:val="bottom"/>
          </w:tcPr>
          <w:p w:rsidR="00D82C51" w:rsidRDefault="005515C9">
            <w:pPr>
              <w:spacing w:line="0" w:lineRule="atLeast"/>
              <w:ind w:left="600"/>
              <w:rPr>
                <w:rFonts w:ascii="Times New Roman" w:eastAsia="Times New Roman" w:hAnsi="Times New Roman"/>
                <w:b/>
              </w:rPr>
            </w:pPr>
            <w:r>
              <w:rPr>
                <w:rFonts w:ascii="Times New Roman" w:eastAsia="Times New Roman" w:hAnsi="Times New Roman"/>
                <w:b/>
              </w:rPr>
              <w:t>Doğum Yılı</w:t>
            </w:r>
          </w:p>
        </w:tc>
        <w:tc>
          <w:tcPr>
            <w:tcW w:w="6680" w:type="dxa"/>
            <w:shd w:val="clear" w:color="auto" w:fill="auto"/>
            <w:vAlign w:val="bottom"/>
          </w:tcPr>
          <w:p w:rsidR="00D82C51" w:rsidRDefault="005515C9">
            <w:pPr>
              <w:spacing w:line="0" w:lineRule="atLeast"/>
              <w:ind w:left="140"/>
              <w:rPr>
                <w:rFonts w:ascii="Times New Roman" w:eastAsia="Times New Roman" w:hAnsi="Times New Roman"/>
              </w:rPr>
            </w:pPr>
            <w:r>
              <w:rPr>
                <w:rFonts w:ascii="Times New Roman" w:eastAsia="Times New Roman" w:hAnsi="Times New Roman"/>
                <w:b/>
              </w:rPr>
              <w:t xml:space="preserve">: </w:t>
            </w:r>
            <w:r>
              <w:rPr>
                <w:rFonts w:ascii="Times New Roman" w:eastAsia="Times New Roman" w:hAnsi="Times New Roman"/>
              </w:rPr>
              <w:t>1986</w:t>
            </w:r>
          </w:p>
        </w:tc>
      </w:tr>
      <w:tr w:rsidR="00D82C51">
        <w:trPr>
          <w:trHeight w:val="288"/>
        </w:trPr>
        <w:tc>
          <w:tcPr>
            <w:tcW w:w="2020" w:type="dxa"/>
            <w:shd w:val="clear" w:color="auto" w:fill="auto"/>
            <w:vAlign w:val="bottom"/>
          </w:tcPr>
          <w:p w:rsidR="00D82C51" w:rsidRDefault="005515C9">
            <w:pPr>
              <w:spacing w:line="0" w:lineRule="atLeast"/>
              <w:ind w:left="600"/>
              <w:rPr>
                <w:rFonts w:ascii="Times New Roman" w:eastAsia="Times New Roman" w:hAnsi="Times New Roman"/>
                <w:b/>
              </w:rPr>
            </w:pPr>
            <w:r>
              <w:rPr>
                <w:rFonts w:ascii="Times New Roman" w:eastAsia="Times New Roman" w:hAnsi="Times New Roman"/>
                <w:b/>
              </w:rPr>
              <w:t>Uyruğu</w:t>
            </w:r>
          </w:p>
        </w:tc>
        <w:tc>
          <w:tcPr>
            <w:tcW w:w="6680" w:type="dxa"/>
            <w:shd w:val="clear" w:color="auto" w:fill="auto"/>
            <w:vAlign w:val="bottom"/>
          </w:tcPr>
          <w:p w:rsidR="00D82C51" w:rsidRDefault="005515C9">
            <w:pPr>
              <w:spacing w:line="0" w:lineRule="atLeast"/>
              <w:ind w:left="140"/>
              <w:rPr>
                <w:rFonts w:ascii="Times New Roman" w:eastAsia="Times New Roman" w:hAnsi="Times New Roman"/>
              </w:rPr>
            </w:pPr>
            <w:r>
              <w:rPr>
                <w:rFonts w:ascii="Times New Roman" w:eastAsia="Times New Roman" w:hAnsi="Times New Roman"/>
                <w:b/>
              </w:rPr>
              <w:t xml:space="preserve">: </w:t>
            </w:r>
            <w:r>
              <w:rPr>
                <w:rFonts w:ascii="Times New Roman" w:eastAsia="Times New Roman" w:hAnsi="Times New Roman"/>
              </w:rPr>
              <w:t>T.C.</w:t>
            </w:r>
          </w:p>
        </w:tc>
      </w:tr>
      <w:tr w:rsidR="00D82C51">
        <w:trPr>
          <w:trHeight w:val="288"/>
        </w:trPr>
        <w:tc>
          <w:tcPr>
            <w:tcW w:w="2020" w:type="dxa"/>
            <w:shd w:val="clear" w:color="auto" w:fill="auto"/>
            <w:vAlign w:val="bottom"/>
          </w:tcPr>
          <w:p w:rsidR="00D82C51" w:rsidRDefault="005515C9">
            <w:pPr>
              <w:spacing w:line="0" w:lineRule="atLeast"/>
              <w:ind w:left="600"/>
              <w:rPr>
                <w:rFonts w:ascii="Times New Roman" w:eastAsia="Times New Roman" w:hAnsi="Times New Roman"/>
                <w:b/>
              </w:rPr>
            </w:pPr>
            <w:r>
              <w:rPr>
                <w:rFonts w:ascii="Times New Roman" w:eastAsia="Times New Roman" w:hAnsi="Times New Roman"/>
                <w:b/>
              </w:rPr>
              <w:t>Adres</w:t>
            </w:r>
          </w:p>
        </w:tc>
        <w:tc>
          <w:tcPr>
            <w:tcW w:w="6680" w:type="dxa"/>
            <w:shd w:val="clear" w:color="auto" w:fill="auto"/>
            <w:vAlign w:val="bottom"/>
          </w:tcPr>
          <w:p w:rsidR="00D82C51" w:rsidRDefault="005515C9">
            <w:pPr>
              <w:spacing w:line="0" w:lineRule="atLeast"/>
              <w:ind w:left="140"/>
              <w:rPr>
                <w:rFonts w:ascii="Times New Roman" w:eastAsia="Times New Roman" w:hAnsi="Times New Roman"/>
              </w:rPr>
            </w:pPr>
            <w:r>
              <w:rPr>
                <w:rFonts w:ascii="Times New Roman" w:eastAsia="Times New Roman" w:hAnsi="Times New Roman"/>
                <w:b/>
              </w:rPr>
              <w:t xml:space="preserve">: </w:t>
            </w:r>
            <w:r>
              <w:rPr>
                <w:rFonts w:ascii="Times New Roman" w:eastAsia="Times New Roman" w:hAnsi="Times New Roman"/>
              </w:rPr>
              <w:t>İzzetpaşa Mah</w:t>
            </w:r>
            <w:proofErr w:type="gramStart"/>
            <w:r>
              <w:rPr>
                <w:rFonts w:ascii="Times New Roman" w:eastAsia="Times New Roman" w:hAnsi="Times New Roman"/>
              </w:rPr>
              <w:t>.,</w:t>
            </w:r>
            <w:proofErr w:type="gramEnd"/>
            <w:r>
              <w:rPr>
                <w:rFonts w:ascii="Times New Roman" w:eastAsia="Times New Roman" w:hAnsi="Times New Roman"/>
              </w:rPr>
              <w:t xml:space="preserve"> Kubilay Sok., Şahin Apt.,</w:t>
            </w:r>
            <w:r>
              <w:rPr>
                <w:rFonts w:ascii="Times New Roman" w:eastAsia="Times New Roman" w:hAnsi="Times New Roman"/>
                <w:b/>
              </w:rPr>
              <w:t xml:space="preserve"> </w:t>
            </w:r>
            <w:r>
              <w:rPr>
                <w:rFonts w:ascii="Times New Roman" w:eastAsia="Times New Roman" w:hAnsi="Times New Roman"/>
              </w:rPr>
              <w:t>No:11/8, Merkez/ELAZIĞ</w:t>
            </w:r>
          </w:p>
        </w:tc>
      </w:tr>
      <w:tr w:rsidR="00D82C51">
        <w:trPr>
          <w:trHeight w:val="286"/>
        </w:trPr>
        <w:tc>
          <w:tcPr>
            <w:tcW w:w="2020" w:type="dxa"/>
            <w:shd w:val="clear" w:color="auto" w:fill="auto"/>
            <w:vAlign w:val="bottom"/>
          </w:tcPr>
          <w:p w:rsidR="00D82C51" w:rsidRDefault="005515C9">
            <w:pPr>
              <w:spacing w:line="0" w:lineRule="atLeast"/>
              <w:ind w:left="600"/>
              <w:rPr>
                <w:rFonts w:ascii="Times New Roman" w:eastAsia="Times New Roman" w:hAnsi="Times New Roman"/>
                <w:b/>
              </w:rPr>
            </w:pPr>
            <w:r>
              <w:rPr>
                <w:rFonts w:ascii="Times New Roman" w:eastAsia="Times New Roman" w:hAnsi="Times New Roman"/>
                <w:b/>
              </w:rPr>
              <w:t>E-posta</w:t>
            </w:r>
          </w:p>
        </w:tc>
        <w:tc>
          <w:tcPr>
            <w:tcW w:w="6680" w:type="dxa"/>
            <w:shd w:val="clear" w:color="auto" w:fill="auto"/>
            <w:vAlign w:val="bottom"/>
          </w:tcPr>
          <w:p w:rsidR="00D82C51" w:rsidRDefault="005515C9">
            <w:pPr>
              <w:spacing w:line="0" w:lineRule="atLeast"/>
              <w:ind w:left="140"/>
              <w:rPr>
                <w:rFonts w:ascii="Times New Roman" w:eastAsia="Times New Roman" w:hAnsi="Times New Roman"/>
              </w:rPr>
            </w:pPr>
            <w:r>
              <w:rPr>
                <w:rFonts w:ascii="Times New Roman" w:eastAsia="Times New Roman" w:hAnsi="Times New Roman"/>
                <w:b/>
              </w:rPr>
              <w:t xml:space="preserve">: </w:t>
            </w:r>
            <w:r>
              <w:rPr>
                <w:rFonts w:ascii="Times New Roman" w:eastAsia="Times New Roman" w:hAnsi="Times New Roman"/>
              </w:rPr>
              <w:t>yasarselimbahceci@gmail.com</w:t>
            </w:r>
          </w:p>
        </w:tc>
      </w:tr>
      <w:tr w:rsidR="00D82C51">
        <w:trPr>
          <w:trHeight w:val="288"/>
        </w:trPr>
        <w:tc>
          <w:tcPr>
            <w:tcW w:w="2020" w:type="dxa"/>
            <w:shd w:val="clear" w:color="auto" w:fill="auto"/>
            <w:vAlign w:val="bottom"/>
          </w:tcPr>
          <w:p w:rsidR="00D82C51" w:rsidRDefault="005515C9">
            <w:pPr>
              <w:spacing w:line="0" w:lineRule="atLeast"/>
              <w:ind w:left="600"/>
              <w:rPr>
                <w:rFonts w:ascii="Times New Roman" w:eastAsia="Times New Roman" w:hAnsi="Times New Roman"/>
                <w:b/>
              </w:rPr>
            </w:pPr>
            <w:r>
              <w:rPr>
                <w:rFonts w:ascii="Times New Roman" w:eastAsia="Times New Roman" w:hAnsi="Times New Roman"/>
                <w:b/>
              </w:rPr>
              <w:t>Yabancı Diller</w:t>
            </w:r>
          </w:p>
        </w:tc>
        <w:tc>
          <w:tcPr>
            <w:tcW w:w="6680" w:type="dxa"/>
            <w:shd w:val="clear" w:color="auto" w:fill="auto"/>
            <w:vAlign w:val="bottom"/>
          </w:tcPr>
          <w:p w:rsidR="00D82C51" w:rsidRDefault="005515C9">
            <w:pPr>
              <w:spacing w:line="0" w:lineRule="atLeast"/>
              <w:ind w:left="140"/>
              <w:rPr>
                <w:rFonts w:ascii="Times New Roman" w:eastAsia="Times New Roman" w:hAnsi="Times New Roman"/>
              </w:rPr>
            </w:pPr>
            <w:r>
              <w:rPr>
                <w:rFonts w:ascii="Times New Roman" w:eastAsia="Times New Roman" w:hAnsi="Times New Roman"/>
                <w:b/>
              </w:rPr>
              <w:t xml:space="preserve">: </w:t>
            </w:r>
            <w:r>
              <w:rPr>
                <w:rFonts w:ascii="Times New Roman" w:eastAsia="Times New Roman" w:hAnsi="Times New Roman"/>
              </w:rPr>
              <w:t>İngilizce</w:t>
            </w:r>
            <w:r>
              <w:rPr>
                <w:rFonts w:ascii="Times New Roman" w:eastAsia="Times New Roman" w:hAnsi="Times New Roman"/>
                <w:b/>
              </w:rPr>
              <w:t xml:space="preserve"> </w:t>
            </w:r>
            <w:r>
              <w:rPr>
                <w:rFonts w:ascii="Times New Roman" w:eastAsia="Times New Roman" w:hAnsi="Times New Roman"/>
              </w:rPr>
              <w:t>(Düzey:</w:t>
            </w:r>
            <w:r>
              <w:rPr>
                <w:rFonts w:ascii="Times New Roman" w:eastAsia="Times New Roman" w:hAnsi="Times New Roman"/>
                <w:b/>
              </w:rPr>
              <w:t xml:space="preserve"> </w:t>
            </w:r>
            <w:r>
              <w:rPr>
                <w:rFonts w:ascii="Times New Roman" w:eastAsia="Times New Roman" w:hAnsi="Times New Roman"/>
              </w:rPr>
              <w:t>Orta)</w:t>
            </w:r>
          </w:p>
        </w:tc>
      </w:tr>
      <w:tr w:rsidR="00D82C51">
        <w:trPr>
          <w:trHeight w:val="560"/>
        </w:trPr>
        <w:tc>
          <w:tcPr>
            <w:tcW w:w="2020" w:type="dxa"/>
            <w:shd w:val="clear" w:color="auto" w:fill="auto"/>
            <w:vAlign w:val="bottom"/>
          </w:tcPr>
          <w:p w:rsidR="00D82C51" w:rsidRDefault="005515C9">
            <w:pPr>
              <w:spacing w:line="0" w:lineRule="atLeast"/>
              <w:ind w:left="20"/>
              <w:rPr>
                <w:rFonts w:ascii="Times New Roman" w:eastAsia="Times New Roman" w:hAnsi="Times New Roman"/>
                <w:b/>
              </w:rPr>
            </w:pPr>
            <w:r>
              <w:rPr>
                <w:rFonts w:ascii="Times New Roman" w:eastAsia="Times New Roman" w:hAnsi="Times New Roman"/>
                <w:b/>
              </w:rPr>
              <w:t>EĞİTİM BİLGİLERİ</w:t>
            </w:r>
          </w:p>
        </w:tc>
        <w:tc>
          <w:tcPr>
            <w:tcW w:w="668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56"/>
        </w:trPr>
        <w:tc>
          <w:tcPr>
            <w:tcW w:w="20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4"/>
              </w:rPr>
            </w:pPr>
          </w:p>
        </w:tc>
        <w:tc>
          <w:tcPr>
            <w:tcW w:w="66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4"/>
              </w:rPr>
            </w:pPr>
          </w:p>
        </w:tc>
      </w:tr>
      <w:tr w:rsidR="00D82C51">
        <w:trPr>
          <w:trHeight w:val="212"/>
        </w:trPr>
        <w:tc>
          <w:tcPr>
            <w:tcW w:w="2020" w:type="dxa"/>
            <w:shd w:val="clear" w:color="auto" w:fill="auto"/>
            <w:vAlign w:val="bottom"/>
          </w:tcPr>
          <w:p w:rsidR="00D82C51" w:rsidRDefault="005515C9">
            <w:pPr>
              <w:spacing w:line="211" w:lineRule="exact"/>
              <w:ind w:left="600"/>
              <w:rPr>
                <w:rFonts w:ascii="Times New Roman" w:eastAsia="Times New Roman" w:hAnsi="Times New Roman"/>
                <w:b/>
              </w:rPr>
            </w:pPr>
            <w:r>
              <w:rPr>
                <w:rFonts w:ascii="Times New Roman" w:eastAsia="Times New Roman" w:hAnsi="Times New Roman"/>
                <w:b/>
              </w:rPr>
              <w:t>Lisans</w:t>
            </w:r>
          </w:p>
        </w:tc>
        <w:tc>
          <w:tcPr>
            <w:tcW w:w="6680" w:type="dxa"/>
            <w:shd w:val="clear" w:color="auto" w:fill="auto"/>
            <w:vAlign w:val="bottom"/>
          </w:tcPr>
          <w:p w:rsidR="00D82C51" w:rsidRDefault="005515C9">
            <w:pPr>
              <w:spacing w:line="211" w:lineRule="exact"/>
              <w:ind w:left="140"/>
              <w:rPr>
                <w:rFonts w:ascii="Times New Roman" w:eastAsia="Times New Roman" w:hAnsi="Times New Roman"/>
              </w:rPr>
            </w:pPr>
            <w:r>
              <w:rPr>
                <w:rFonts w:ascii="Times New Roman" w:eastAsia="Times New Roman" w:hAnsi="Times New Roman"/>
                <w:b/>
              </w:rPr>
              <w:t xml:space="preserve">:  </w:t>
            </w:r>
            <w:proofErr w:type="gramStart"/>
            <w:r>
              <w:rPr>
                <w:rFonts w:ascii="Times New Roman" w:eastAsia="Times New Roman" w:hAnsi="Times New Roman"/>
              </w:rPr>
              <w:t>Fırat  Üniversitesi</w:t>
            </w:r>
            <w:proofErr w:type="gramEnd"/>
            <w:r>
              <w:rPr>
                <w:rFonts w:ascii="Times New Roman" w:eastAsia="Times New Roman" w:hAnsi="Times New Roman"/>
              </w:rPr>
              <w:t>,  Teknik  Eğitim  Fakültesi,  Elektronik  Bilgisayar  Eğitimi</w:t>
            </w:r>
          </w:p>
        </w:tc>
      </w:tr>
      <w:tr w:rsidR="00D82C51">
        <w:trPr>
          <w:trHeight w:val="288"/>
        </w:trPr>
        <w:tc>
          <w:tcPr>
            <w:tcW w:w="8700" w:type="dxa"/>
            <w:gridSpan w:val="2"/>
            <w:shd w:val="clear" w:color="auto" w:fill="auto"/>
            <w:vAlign w:val="bottom"/>
          </w:tcPr>
          <w:p w:rsidR="00D82C51" w:rsidRDefault="005515C9">
            <w:pPr>
              <w:spacing w:line="0" w:lineRule="atLeast"/>
              <w:ind w:left="600"/>
              <w:rPr>
                <w:rFonts w:ascii="Times New Roman" w:eastAsia="Times New Roman" w:hAnsi="Times New Roman"/>
              </w:rPr>
            </w:pPr>
            <w:r>
              <w:rPr>
                <w:rFonts w:ascii="Times New Roman" w:eastAsia="Times New Roman" w:hAnsi="Times New Roman"/>
              </w:rPr>
              <w:t>Bölümü, Bilgisayar Öğretmenliği, 2007</w:t>
            </w:r>
          </w:p>
        </w:tc>
      </w:tr>
      <w:tr w:rsidR="00D82C51">
        <w:trPr>
          <w:trHeight w:val="286"/>
        </w:trPr>
        <w:tc>
          <w:tcPr>
            <w:tcW w:w="2020" w:type="dxa"/>
            <w:shd w:val="clear" w:color="auto" w:fill="auto"/>
            <w:vAlign w:val="bottom"/>
          </w:tcPr>
          <w:p w:rsidR="00D82C51" w:rsidRDefault="005515C9">
            <w:pPr>
              <w:spacing w:line="0" w:lineRule="atLeast"/>
              <w:ind w:left="600"/>
              <w:rPr>
                <w:rFonts w:ascii="Times New Roman" w:eastAsia="Times New Roman" w:hAnsi="Times New Roman"/>
                <w:b/>
              </w:rPr>
            </w:pPr>
            <w:r>
              <w:rPr>
                <w:rFonts w:ascii="Times New Roman" w:eastAsia="Times New Roman" w:hAnsi="Times New Roman"/>
                <w:b/>
              </w:rPr>
              <w:t>Lisans</w:t>
            </w:r>
          </w:p>
        </w:tc>
        <w:tc>
          <w:tcPr>
            <w:tcW w:w="6680" w:type="dxa"/>
            <w:shd w:val="clear" w:color="auto" w:fill="auto"/>
            <w:vAlign w:val="bottom"/>
          </w:tcPr>
          <w:p w:rsidR="00D82C51" w:rsidRDefault="005515C9">
            <w:pPr>
              <w:spacing w:line="0" w:lineRule="atLeast"/>
              <w:ind w:left="140"/>
              <w:rPr>
                <w:rFonts w:ascii="Times New Roman" w:eastAsia="Times New Roman" w:hAnsi="Times New Roman"/>
              </w:rPr>
            </w:pPr>
            <w:r>
              <w:rPr>
                <w:rFonts w:ascii="Times New Roman" w:eastAsia="Times New Roman" w:hAnsi="Times New Roman"/>
                <w:b/>
              </w:rPr>
              <w:t xml:space="preserve">: </w:t>
            </w:r>
            <w:r>
              <w:rPr>
                <w:rFonts w:ascii="Times New Roman" w:eastAsia="Times New Roman" w:hAnsi="Times New Roman"/>
              </w:rPr>
              <w:t>Fırat Üniversitesi,</w:t>
            </w:r>
            <w:r>
              <w:rPr>
                <w:rFonts w:ascii="Times New Roman" w:eastAsia="Times New Roman" w:hAnsi="Times New Roman"/>
                <w:b/>
              </w:rPr>
              <w:t xml:space="preserve"> </w:t>
            </w:r>
            <w:r>
              <w:rPr>
                <w:rFonts w:ascii="Times New Roman" w:eastAsia="Times New Roman" w:hAnsi="Times New Roman"/>
              </w:rPr>
              <w:t>Teknoloji</w:t>
            </w:r>
            <w:r>
              <w:rPr>
                <w:rFonts w:ascii="Times New Roman" w:eastAsia="Times New Roman" w:hAnsi="Times New Roman"/>
                <w:b/>
              </w:rPr>
              <w:t xml:space="preserve"> </w:t>
            </w:r>
            <w:r>
              <w:rPr>
                <w:rFonts w:ascii="Times New Roman" w:eastAsia="Times New Roman" w:hAnsi="Times New Roman"/>
              </w:rPr>
              <w:t>Fakültesi, YazılımMühendisliği Bölümü,</w:t>
            </w:r>
            <w:r>
              <w:rPr>
                <w:rFonts w:ascii="Times New Roman" w:eastAsia="Times New Roman" w:hAnsi="Times New Roman"/>
                <w:b/>
              </w:rPr>
              <w:t xml:space="preserve"> </w:t>
            </w:r>
            <w:r>
              <w:rPr>
                <w:rFonts w:ascii="Times New Roman" w:eastAsia="Times New Roman" w:hAnsi="Times New Roman"/>
              </w:rPr>
              <w:t>2015</w:t>
            </w:r>
          </w:p>
        </w:tc>
      </w:tr>
      <w:tr w:rsidR="00D82C51">
        <w:trPr>
          <w:trHeight w:val="288"/>
        </w:trPr>
        <w:tc>
          <w:tcPr>
            <w:tcW w:w="2020" w:type="dxa"/>
            <w:shd w:val="clear" w:color="auto" w:fill="auto"/>
            <w:vAlign w:val="bottom"/>
          </w:tcPr>
          <w:p w:rsidR="00D82C51" w:rsidRDefault="005515C9">
            <w:pPr>
              <w:spacing w:line="0" w:lineRule="atLeast"/>
              <w:ind w:left="600"/>
              <w:rPr>
                <w:rFonts w:ascii="Times New Roman" w:eastAsia="Times New Roman" w:hAnsi="Times New Roman"/>
                <w:b/>
              </w:rPr>
            </w:pPr>
            <w:r>
              <w:rPr>
                <w:rFonts w:ascii="Times New Roman" w:eastAsia="Times New Roman" w:hAnsi="Times New Roman"/>
                <w:b/>
              </w:rPr>
              <w:t>Lise</w:t>
            </w:r>
          </w:p>
        </w:tc>
        <w:tc>
          <w:tcPr>
            <w:tcW w:w="6680" w:type="dxa"/>
            <w:shd w:val="clear" w:color="auto" w:fill="auto"/>
            <w:vAlign w:val="bottom"/>
          </w:tcPr>
          <w:p w:rsidR="00D82C51" w:rsidRDefault="005515C9">
            <w:pPr>
              <w:spacing w:line="0" w:lineRule="atLeast"/>
              <w:ind w:left="140"/>
              <w:rPr>
                <w:rFonts w:ascii="Times New Roman" w:eastAsia="Times New Roman" w:hAnsi="Times New Roman"/>
              </w:rPr>
            </w:pPr>
            <w:r>
              <w:rPr>
                <w:rFonts w:ascii="Times New Roman" w:eastAsia="Times New Roman" w:hAnsi="Times New Roman"/>
                <w:b/>
              </w:rPr>
              <w:t xml:space="preserve">: </w:t>
            </w:r>
            <w:r>
              <w:rPr>
                <w:rFonts w:ascii="Times New Roman" w:eastAsia="Times New Roman" w:hAnsi="Times New Roman"/>
              </w:rPr>
              <w:t>Mustafa Kemal Çok Programlı</w:t>
            </w:r>
            <w:r>
              <w:rPr>
                <w:rFonts w:ascii="Times New Roman" w:eastAsia="Times New Roman" w:hAnsi="Times New Roman"/>
                <w:b/>
              </w:rPr>
              <w:t xml:space="preserve"> </w:t>
            </w:r>
            <w:r>
              <w:rPr>
                <w:rFonts w:ascii="Times New Roman" w:eastAsia="Times New Roman" w:hAnsi="Times New Roman"/>
              </w:rPr>
              <w:t>Lisesi,</w:t>
            </w:r>
            <w:r>
              <w:rPr>
                <w:rFonts w:ascii="Times New Roman" w:eastAsia="Times New Roman" w:hAnsi="Times New Roman"/>
                <w:b/>
              </w:rPr>
              <w:t xml:space="preserve"> </w:t>
            </w:r>
            <w:r>
              <w:rPr>
                <w:rFonts w:ascii="Times New Roman" w:eastAsia="Times New Roman" w:hAnsi="Times New Roman"/>
              </w:rPr>
              <w:t>Pertek/TUNCELİ, 2003</w:t>
            </w:r>
          </w:p>
        </w:tc>
      </w:tr>
      <w:tr w:rsidR="00D82C51">
        <w:trPr>
          <w:trHeight w:val="847"/>
        </w:trPr>
        <w:tc>
          <w:tcPr>
            <w:tcW w:w="2020" w:type="dxa"/>
            <w:shd w:val="clear" w:color="auto" w:fill="auto"/>
            <w:vAlign w:val="bottom"/>
          </w:tcPr>
          <w:p w:rsidR="00D82C51" w:rsidRDefault="005515C9">
            <w:pPr>
              <w:spacing w:line="0" w:lineRule="atLeast"/>
              <w:ind w:left="20"/>
              <w:rPr>
                <w:rFonts w:ascii="Times New Roman" w:eastAsia="Times New Roman" w:hAnsi="Times New Roman"/>
                <w:b/>
              </w:rPr>
            </w:pPr>
            <w:r>
              <w:rPr>
                <w:rFonts w:ascii="Times New Roman" w:eastAsia="Times New Roman" w:hAnsi="Times New Roman"/>
                <w:b/>
              </w:rPr>
              <w:t>İŞ DENEYİMİ</w:t>
            </w:r>
          </w:p>
        </w:tc>
        <w:tc>
          <w:tcPr>
            <w:tcW w:w="6680" w:type="dxa"/>
            <w:shd w:val="clear" w:color="auto" w:fill="auto"/>
            <w:vAlign w:val="bottom"/>
          </w:tcPr>
          <w:p w:rsidR="00D82C51" w:rsidRDefault="00D82C51">
            <w:pPr>
              <w:spacing w:line="0" w:lineRule="atLeast"/>
              <w:rPr>
                <w:rFonts w:ascii="Times New Roman" w:eastAsia="Times New Roman" w:hAnsi="Times New Roman"/>
                <w:sz w:val="24"/>
              </w:rPr>
            </w:pPr>
          </w:p>
        </w:tc>
      </w:tr>
      <w:tr w:rsidR="00D82C51">
        <w:trPr>
          <w:trHeight w:val="136"/>
        </w:trPr>
        <w:tc>
          <w:tcPr>
            <w:tcW w:w="202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c>
          <w:tcPr>
            <w:tcW w:w="6680" w:type="dxa"/>
            <w:tcBorders>
              <w:bottom w:val="single" w:sz="8" w:space="0" w:color="auto"/>
            </w:tcBorders>
            <w:shd w:val="clear" w:color="auto" w:fill="auto"/>
            <w:vAlign w:val="bottom"/>
          </w:tcPr>
          <w:p w:rsidR="00D82C51" w:rsidRDefault="00D82C51">
            <w:pPr>
              <w:spacing w:line="0" w:lineRule="atLeast"/>
              <w:rPr>
                <w:rFonts w:ascii="Times New Roman" w:eastAsia="Times New Roman" w:hAnsi="Times New Roman"/>
                <w:sz w:val="11"/>
              </w:rPr>
            </w:pPr>
          </w:p>
        </w:tc>
      </w:tr>
      <w:tr w:rsidR="00D82C51">
        <w:trPr>
          <w:trHeight w:val="212"/>
        </w:trPr>
        <w:tc>
          <w:tcPr>
            <w:tcW w:w="2020" w:type="dxa"/>
            <w:shd w:val="clear" w:color="auto" w:fill="auto"/>
            <w:vAlign w:val="bottom"/>
          </w:tcPr>
          <w:p w:rsidR="00D82C51" w:rsidRDefault="005515C9">
            <w:pPr>
              <w:spacing w:line="211" w:lineRule="exact"/>
              <w:ind w:left="600"/>
              <w:rPr>
                <w:rFonts w:ascii="Times New Roman" w:eastAsia="Times New Roman" w:hAnsi="Times New Roman"/>
                <w:b/>
              </w:rPr>
            </w:pPr>
            <w:r>
              <w:rPr>
                <w:rFonts w:ascii="Times New Roman" w:eastAsia="Times New Roman" w:hAnsi="Times New Roman"/>
                <w:b/>
              </w:rPr>
              <w:t>2008 – Halen</w:t>
            </w:r>
          </w:p>
        </w:tc>
        <w:tc>
          <w:tcPr>
            <w:tcW w:w="6680" w:type="dxa"/>
            <w:shd w:val="clear" w:color="auto" w:fill="auto"/>
            <w:vAlign w:val="bottom"/>
          </w:tcPr>
          <w:p w:rsidR="00D82C51" w:rsidRDefault="005515C9">
            <w:pPr>
              <w:spacing w:line="211" w:lineRule="exact"/>
              <w:ind w:left="140"/>
              <w:rPr>
                <w:rFonts w:ascii="Times New Roman" w:eastAsia="Times New Roman" w:hAnsi="Times New Roman"/>
              </w:rPr>
            </w:pPr>
            <w:r>
              <w:rPr>
                <w:rFonts w:ascii="Times New Roman" w:eastAsia="Times New Roman" w:hAnsi="Times New Roman"/>
                <w:b/>
              </w:rPr>
              <w:t xml:space="preserve">: </w:t>
            </w:r>
            <w:proofErr w:type="gramStart"/>
            <w:r>
              <w:rPr>
                <w:rFonts w:ascii="Times New Roman" w:eastAsia="Times New Roman" w:hAnsi="Times New Roman"/>
              </w:rPr>
              <w:t>MEB</w:t>
            </w:r>
            <w:r>
              <w:rPr>
                <w:rFonts w:ascii="Times New Roman" w:eastAsia="Times New Roman" w:hAnsi="Times New Roman"/>
                <w:b/>
              </w:rPr>
              <w:t xml:space="preserve">  </w:t>
            </w:r>
            <w:r>
              <w:rPr>
                <w:rFonts w:ascii="Times New Roman" w:eastAsia="Times New Roman" w:hAnsi="Times New Roman"/>
              </w:rPr>
              <w:t>Öğretmen</w:t>
            </w:r>
            <w:proofErr w:type="gramEnd"/>
            <w:r>
              <w:rPr>
                <w:rFonts w:ascii="Times New Roman" w:eastAsia="Times New Roman" w:hAnsi="Times New Roman"/>
              </w:rPr>
              <w:t>/Yönetici</w:t>
            </w:r>
          </w:p>
        </w:tc>
      </w:tr>
    </w:tbl>
    <w:p w:rsidR="00D82C51" w:rsidRDefault="00A705A4">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724288" behindDoc="1" locked="0" layoutInCell="1" allowOverlap="1">
            <wp:simplePos x="0" y="0"/>
            <wp:positionH relativeFrom="column">
              <wp:posOffset>355600</wp:posOffset>
            </wp:positionH>
            <wp:positionV relativeFrom="paragraph">
              <wp:posOffset>-1326515</wp:posOffset>
            </wp:positionV>
            <wp:extent cx="4699000" cy="1854200"/>
            <wp:effectExtent l="0" t="0" r="6350" b="0"/>
            <wp:wrapNone/>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9000" cy="1854200"/>
                    </a:xfrm>
                    <a:prstGeom prst="rect">
                      <a:avLst/>
                    </a:prstGeom>
                    <a:noFill/>
                  </pic:spPr>
                </pic:pic>
              </a:graphicData>
            </a:graphic>
            <wp14:sizeRelH relativeFrom="page">
              <wp14:pctWidth>0</wp14:pctWidth>
            </wp14:sizeRelH>
            <wp14:sizeRelV relativeFrom="page">
              <wp14:pctHeight>0</wp14:pctHeight>
            </wp14:sizeRelV>
          </wp:anchor>
        </w:drawing>
      </w:r>
    </w:p>
    <w:p w:rsidR="00D82C51" w:rsidRDefault="00D82C51">
      <w:pPr>
        <w:spacing w:line="200" w:lineRule="exact"/>
        <w:rPr>
          <w:rFonts w:ascii="Times New Roman" w:eastAsia="Times New Roman" w:hAnsi="Times New Roman"/>
        </w:rPr>
      </w:pPr>
    </w:p>
    <w:p w:rsidR="00D82C51" w:rsidRDefault="00D82C51">
      <w:pPr>
        <w:spacing w:line="287" w:lineRule="exact"/>
        <w:rPr>
          <w:rFonts w:ascii="Times New Roman" w:eastAsia="Times New Roman" w:hAnsi="Times New Roman"/>
        </w:rPr>
      </w:pPr>
    </w:p>
    <w:p w:rsidR="00D82C51" w:rsidRDefault="005515C9">
      <w:pPr>
        <w:spacing w:line="0" w:lineRule="atLeast"/>
        <w:ind w:left="400"/>
        <w:rPr>
          <w:rFonts w:ascii="Times New Roman" w:eastAsia="Times New Roman" w:hAnsi="Times New Roman"/>
          <w:b/>
        </w:rPr>
      </w:pPr>
      <w:r>
        <w:rPr>
          <w:rFonts w:ascii="Times New Roman" w:eastAsia="Times New Roman" w:hAnsi="Times New Roman"/>
          <w:b/>
        </w:rPr>
        <w:t>AKADEMİK FAALİYETLER</w:t>
      </w:r>
    </w:p>
    <w:p w:rsidR="00D82C51" w:rsidRDefault="00A705A4">
      <w:pPr>
        <w:spacing w:line="20" w:lineRule="exact"/>
        <w:rPr>
          <w:rFonts w:ascii="Times New Roman" w:eastAsia="Times New Roman" w:hAnsi="Times New Roman"/>
        </w:rPr>
      </w:pPr>
      <w:r>
        <w:rPr>
          <w:rFonts w:ascii="Times New Roman" w:eastAsia="Times New Roman" w:hAnsi="Times New Roman"/>
          <w:b/>
          <w:noProof/>
        </w:rPr>
        <mc:AlternateContent>
          <mc:Choice Requires="wps">
            <w:drawing>
              <wp:anchor distT="0" distB="0" distL="114300" distR="114300" simplePos="0" relativeHeight="251725312" behindDoc="1" locked="0" layoutInCell="1" allowOverlap="1">
                <wp:simplePos x="0" y="0"/>
                <wp:positionH relativeFrom="column">
                  <wp:posOffset>237490</wp:posOffset>
                </wp:positionH>
                <wp:positionV relativeFrom="paragraph">
                  <wp:posOffset>88900</wp:posOffset>
                </wp:positionV>
                <wp:extent cx="5527040" cy="0"/>
                <wp:effectExtent l="8890" t="12700" r="7620" b="6350"/>
                <wp:wrapNone/>
                <wp:docPr id="2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70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3E80D" id="Line 134"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7pt" to="453.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MdHwIAAEQ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" strokeweight=".16931mm"/>
            </w:pict>
          </mc:Fallback>
        </mc:AlternateContent>
      </w:r>
    </w:p>
    <w:p w:rsidR="00D82C51" w:rsidRDefault="00D82C51">
      <w:pPr>
        <w:spacing w:line="122" w:lineRule="exact"/>
        <w:rPr>
          <w:rFonts w:ascii="Times New Roman" w:eastAsia="Times New Roman" w:hAnsi="Times New Roman"/>
        </w:rPr>
      </w:pPr>
    </w:p>
    <w:p w:rsidR="00D82C51" w:rsidRDefault="005515C9">
      <w:pPr>
        <w:spacing w:line="0" w:lineRule="atLeast"/>
        <w:ind w:left="980"/>
        <w:rPr>
          <w:rFonts w:ascii="Times New Roman" w:eastAsia="Times New Roman" w:hAnsi="Times New Roman"/>
          <w:b/>
        </w:rPr>
      </w:pPr>
      <w:r>
        <w:rPr>
          <w:rFonts w:ascii="Times New Roman" w:eastAsia="Times New Roman" w:hAnsi="Times New Roman"/>
          <w:b/>
        </w:rPr>
        <w:t>Makaleler:</w:t>
      </w:r>
    </w:p>
    <w:p w:rsidR="00D82C51" w:rsidRDefault="00D82C51">
      <w:pPr>
        <w:spacing w:line="182" w:lineRule="exact"/>
        <w:rPr>
          <w:rFonts w:ascii="Times New Roman" w:eastAsia="Times New Roman" w:hAnsi="Times New Roman"/>
        </w:rPr>
      </w:pPr>
    </w:p>
    <w:p w:rsidR="00D82C51" w:rsidRDefault="005515C9">
      <w:pPr>
        <w:numPr>
          <w:ilvl w:val="0"/>
          <w:numId w:val="20"/>
        </w:numPr>
        <w:tabs>
          <w:tab w:val="left" w:pos="1840"/>
        </w:tabs>
        <w:spacing w:line="349" w:lineRule="auto"/>
        <w:ind w:left="1840" w:right="40" w:hanging="368"/>
        <w:jc w:val="both"/>
        <w:rPr>
          <w:rFonts w:ascii="Times New Roman" w:eastAsia="Times New Roman" w:hAnsi="Times New Roman"/>
        </w:rPr>
      </w:pPr>
      <w:r>
        <w:rPr>
          <w:rFonts w:ascii="Times New Roman" w:eastAsia="Times New Roman" w:hAnsi="Times New Roman"/>
        </w:rPr>
        <w:t>Bahceci, Y. S</w:t>
      </w:r>
      <w:proofErr w:type="gramStart"/>
      <w:r>
        <w:rPr>
          <w:rFonts w:ascii="Times New Roman" w:eastAsia="Times New Roman" w:hAnsi="Times New Roman"/>
        </w:rPr>
        <w:t>.,</w:t>
      </w:r>
      <w:proofErr w:type="gramEnd"/>
      <w:r>
        <w:rPr>
          <w:rFonts w:ascii="Times New Roman" w:eastAsia="Times New Roman" w:hAnsi="Times New Roman"/>
        </w:rPr>
        <w:t xml:space="preserve"> Özkaynak, F.(2019). Rasgele Seçim Tabanlı Yer Değiştirme Kutularının Performans İyileştirmesi için Son İşlem Algoritmaları. Bilgisayar Bilimleri ve</w:t>
      </w:r>
    </w:p>
    <w:p w:rsidR="00D82C51" w:rsidRDefault="00D82C51">
      <w:pPr>
        <w:spacing w:line="11" w:lineRule="exact"/>
        <w:rPr>
          <w:rFonts w:ascii="Times New Roman" w:eastAsia="Times New Roman" w:hAnsi="Times New Roman"/>
        </w:rPr>
      </w:pPr>
    </w:p>
    <w:p w:rsidR="00D82C51" w:rsidRDefault="005515C9">
      <w:pPr>
        <w:spacing w:line="0" w:lineRule="atLeast"/>
        <w:ind w:left="1840"/>
        <w:rPr>
          <w:rFonts w:ascii="Times New Roman" w:eastAsia="Times New Roman" w:hAnsi="Times New Roman"/>
        </w:rPr>
      </w:pPr>
      <w:r>
        <w:rPr>
          <w:rFonts w:ascii="Times New Roman" w:eastAsia="Times New Roman" w:hAnsi="Times New Roman"/>
        </w:rPr>
        <w:t>Teknolojileri Dergisi, 1(1), 16-21.</w:t>
      </w:r>
    </w:p>
    <w:p w:rsidR="00D82C51" w:rsidRDefault="00D82C51">
      <w:pPr>
        <w:spacing w:line="118" w:lineRule="exact"/>
        <w:rPr>
          <w:rFonts w:ascii="Times New Roman" w:eastAsia="Times New Roman" w:hAnsi="Times New Roman"/>
        </w:rPr>
      </w:pPr>
    </w:p>
    <w:p w:rsidR="00D82C51" w:rsidRDefault="005515C9">
      <w:pPr>
        <w:spacing w:line="0" w:lineRule="atLeast"/>
        <w:ind w:left="980"/>
        <w:rPr>
          <w:rFonts w:ascii="Times New Roman" w:eastAsia="Times New Roman" w:hAnsi="Times New Roman"/>
          <w:b/>
        </w:rPr>
      </w:pPr>
      <w:r>
        <w:rPr>
          <w:rFonts w:ascii="Times New Roman" w:eastAsia="Times New Roman" w:hAnsi="Times New Roman"/>
          <w:b/>
        </w:rPr>
        <w:t>Bildiriler:</w:t>
      </w:r>
    </w:p>
    <w:p w:rsidR="00D82C51" w:rsidRDefault="00D82C51">
      <w:pPr>
        <w:spacing w:line="182" w:lineRule="exact"/>
        <w:rPr>
          <w:rFonts w:ascii="Times New Roman" w:eastAsia="Times New Roman" w:hAnsi="Times New Roman"/>
        </w:rPr>
      </w:pPr>
    </w:p>
    <w:p w:rsidR="00D82C51" w:rsidRDefault="005515C9">
      <w:pPr>
        <w:numPr>
          <w:ilvl w:val="0"/>
          <w:numId w:val="21"/>
        </w:numPr>
        <w:tabs>
          <w:tab w:val="left" w:pos="1840"/>
        </w:tabs>
        <w:spacing w:line="353" w:lineRule="auto"/>
        <w:ind w:left="1840" w:right="40" w:hanging="368"/>
        <w:jc w:val="both"/>
        <w:rPr>
          <w:rFonts w:ascii="Times New Roman" w:eastAsia="Times New Roman" w:hAnsi="Times New Roman"/>
        </w:rPr>
      </w:pPr>
      <w:r>
        <w:rPr>
          <w:rFonts w:ascii="Times New Roman" w:eastAsia="Times New Roman" w:hAnsi="Times New Roman"/>
        </w:rPr>
        <w:t>Bahceci Y. S</w:t>
      </w:r>
      <w:proofErr w:type="gramStart"/>
      <w:r>
        <w:rPr>
          <w:rFonts w:ascii="Times New Roman" w:eastAsia="Times New Roman" w:hAnsi="Times New Roman"/>
        </w:rPr>
        <w:t>.,</w:t>
      </w:r>
      <w:proofErr w:type="gramEnd"/>
      <w:r>
        <w:rPr>
          <w:rFonts w:ascii="Times New Roman" w:eastAsia="Times New Roman" w:hAnsi="Times New Roman"/>
        </w:rPr>
        <w:t xml:space="preserve"> Özkaynak F., (2019), A new method for performance improvement of chaotic s-box structures International Conference on Engineering Technologies, 25-27 October 2019 Konya, Turkey</w:t>
      </w:r>
    </w:p>
    <w:p w:rsidR="00D82C51" w:rsidRDefault="00D82C51">
      <w:pPr>
        <w:spacing w:line="19" w:lineRule="exact"/>
        <w:rPr>
          <w:rFonts w:ascii="Times New Roman" w:eastAsia="Times New Roman" w:hAnsi="Times New Roman"/>
        </w:rPr>
      </w:pPr>
    </w:p>
    <w:p w:rsidR="005515C9" w:rsidRDefault="005515C9">
      <w:pPr>
        <w:numPr>
          <w:ilvl w:val="0"/>
          <w:numId w:val="21"/>
        </w:numPr>
        <w:tabs>
          <w:tab w:val="left" w:pos="1840"/>
        </w:tabs>
        <w:spacing w:line="354" w:lineRule="auto"/>
        <w:ind w:left="1840" w:right="40" w:hanging="368"/>
        <w:jc w:val="both"/>
        <w:rPr>
          <w:rFonts w:ascii="Times New Roman" w:eastAsia="Times New Roman" w:hAnsi="Times New Roman"/>
        </w:rPr>
      </w:pPr>
      <w:r>
        <w:rPr>
          <w:rFonts w:ascii="Times New Roman" w:eastAsia="Times New Roman" w:hAnsi="Times New Roman"/>
        </w:rPr>
        <w:t>Bahceci Y. S</w:t>
      </w:r>
      <w:proofErr w:type="gramStart"/>
      <w:r>
        <w:rPr>
          <w:rFonts w:ascii="Times New Roman" w:eastAsia="Times New Roman" w:hAnsi="Times New Roman"/>
        </w:rPr>
        <w:t>.,</w:t>
      </w:r>
      <w:proofErr w:type="gramEnd"/>
      <w:r>
        <w:rPr>
          <w:rFonts w:ascii="Times New Roman" w:eastAsia="Times New Roman" w:hAnsi="Times New Roman"/>
        </w:rPr>
        <w:t xml:space="preserve"> Özkaynak F., (2020), A New Substitution Box Structure Based on Nose– Hoover Chaotic System , 13th CHAOS2020 Tuesday 9 - Friday 12 June 2020, Florence, Italy</w:t>
      </w:r>
    </w:p>
    <w:sectPr w:rsidR="005515C9">
      <w:pgSz w:w="11900" w:h="16838"/>
      <w:pgMar w:top="1440" w:right="1386" w:bottom="1440" w:left="1440" w:header="0" w:footer="0" w:gutter="0"/>
      <w:cols w:space="0" w:equalWidth="0">
        <w:col w:w="908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2"/>
    <w:family w:val="modern"/>
    <w:pitch w:val="fixed"/>
    <w:sig w:usb0="E00006FF" w:usb1="0000FCFF" w:usb2="00000001" w:usb3="00000000" w:csb0="0000019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1F16E9E8"/>
    <w:lvl w:ilvl="0" w:tplc="736C5878">
      <w:start w:val="1"/>
      <w:numFmt w:val="decimal"/>
      <w:lvlText w:val="%1."/>
      <w:lvlJc w:val="left"/>
    </w:lvl>
    <w:lvl w:ilvl="1" w:tplc="87624F46">
      <w:start w:val="1"/>
      <w:numFmt w:val="bullet"/>
      <w:lvlText w:val=""/>
      <w:lvlJc w:val="left"/>
    </w:lvl>
    <w:lvl w:ilvl="2" w:tplc="8158B32C">
      <w:start w:val="1"/>
      <w:numFmt w:val="bullet"/>
      <w:lvlText w:val=""/>
      <w:lvlJc w:val="left"/>
    </w:lvl>
    <w:lvl w:ilvl="3" w:tplc="33129B1E">
      <w:start w:val="1"/>
      <w:numFmt w:val="bullet"/>
      <w:lvlText w:val=""/>
      <w:lvlJc w:val="left"/>
    </w:lvl>
    <w:lvl w:ilvl="4" w:tplc="7040D4B4">
      <w:start w:val="1"/>
      <w:numFmt w:val="bullet"/>
      <w:lvlText w:val=""/>
      <w:lvlJc w:val="left"/>
    </w:lvl>
    <w:lvl w:ilvl="5" w:tplc="A7120956">
      <w:start w:val="1"/>
      <w:numFmt w:val="bullet"/>
      <w:lvlText w:val=""/>
      <w:lvlJc w:val="left"/>
    </w:lvl>
    <w:lvl w:ilvl="6" w:tplc="8BA49D04">
      <w:start w:val="1"/>
      <w:numFmt w:val="bullet"/>
      <w:lvlText w:val=""/>
      <w:lvlJc w:val="left"/>
    </w:lvl>
    <w:lvl w:ilvl="7" w:tplc="30604D78">
      <w:start w:val="1"/>
      <w:numFmt w:val="bullet"/>
      <w:lvlText w:val=""/>
      <w:lvlJc w:val="left"/>
    </w:lvl>
    <w:lvl w:ilvl="8" w:tplc="5D3AED8C">
      <w:start w:val="1"/>
      <w:numFmt w:val="bullet"/>
      <w:lvlText w:val=""/>
      <w:lvlJc w:val="left"/>
    </w:lvl>
  </w:abstractNum>
  <w:abstractNum w:abstractNumId="1" w15:restartNumberingAfterBreak="0">
    <w:nsid w:val="00000002"/>
    <w:multiLevelType w:val="hybridMultilevel"/>
    <w:tmpl w:val="1190CDE6"/>
    <w:lvl w:ilvl="0" w:tplc="345AF300">
      <w:start w:val="2"/>
      <w:numFmt w:val="decimal"/>
      <w:lvlText w:val="%1."/>
      <w:lvlJc w:val="left"/>
    </w:lvl>
    <w:lvl w:ilvl="1" w:tplc="F868750C">
      <w:start w:val="1"/>
      <w:numFmt w:val="bullet"/>
      <w:lvlText w:val=""/>
      <w:lvlJc w:val="left"/>
    </w:lvl>
    <w:lvl w:ilvl="2" w:tplc="C3C28EA4">
      <w:start w:val="1"/>
      <w:numFmt w:val="bullet"/>
      <w:lvlText w:val=""/>
      <w:lvlJc w:val="left"/>
    </w:lvl>
    <w:lvl w:ilvl="3" w:tplc="934E8CE2">
      <w:start w:val="1"/>
      <w:numFmt w:val="bullet"/>
      <w:lvlText w:val=""/>
      <w:lvlJc w:val="left"/>
    </w:lvl>
    <w:lvl w:ilvl="4" w:tplc="4168AA54">
      <w:start w:val="1"/>
      <w:numFmt w:val="bullet"/>
      <w:lvlText w:val=""/>
      <w:lvlJc w:val="left"/>
    </w:lvl>
    <w:lvl w:ilvl="5" w:tplc="E6783A58">
      <w:start w:val="1"/>
      <w:numFmt w:val="bullet"/>
      <w:lvlText w:val=""/>
      <w:lvlJc w:val="left"/>
    </w:lvl>
    <w:lvl w:ilvl="6" w:tplc="B4664188">
      <w:start w:val="1"/>
      <w:numFmt w:val="bullet"/>
      <w:lvlText w:val=""/>
      <w:lvlJc w:val="left"/>
    </w:lvl>
    <w:lvl w:ilvl="7" w:tplc="76040CBE">
      <w:start w:val="1"/>
      <w:numFmt w:val="bullet"/>
      <w:lvlText w:val=""/>
      <w:lvlJc w:val="left"/>
    </w:lvl>
    <w:lvl w:ilvl="8" w:tplc="1E5E5AC2">
      <w:start w:val="1"/>
      <w:numFmt w:val="bullet"/>
      <w:lvlText w:val=""/>
      <w:lvlJc w:val="left"/>
    </w:lvl>
  </w:abstractNum>
  <w:abstractNum w:abstractNumId="2" w15:restartNumberingAfterBreak="0">
    <w:nsid w:val="00000003"/>
    <w:multiLevelType w:val="hybridMultilevel"/>
    <w:tmpl w:val="66EF438C"/>
    <w:lvl w:ilvl="0" w:tplc="0548DFBC">
      <w:start w:val="1"/>
      <w:numFmt w:val="bullet"/>
      <w:lvlText w:val=""/>
      <w:lvlJc w:val="left"/>
    </w:lvl>
    <w:lvl w:ilvl="1" w:tplc="E446F9C8">
      <w:start w:val="1"/>
      <w:numFmt w:val="bullet"/>
      <w:lvlText w:val=""/>
      <w:lvlJc w:val="left"/>
    </w:lvl>
    <w:lvl w:ilvl="2" w:tplc="1E0AA7C4">
      <w:start w:val="1"/>
      <w:numFmt w:val="bullet"/>
      <w:lvlText w:val=""/>
      <w:lvlJc w:val="left"/>
    </w:lvl>
    <w:lvl w:ilvl="3" w:tplc="7EBA490E">
      <w:start w:val="1"/>
      <w:numFmt w:val="bullet"/>
      <w:lvlText w:val=""/>
      <w:lvlJc w:val="left"/>
    </w:lvl>
    <w:lvl w:ilvl="4" w:tplc="ED1605E8">
      <w:start w:val="1"/>
      <w:numFmt w:val="bullet"/>
      <w:lvlText w:val=""/>
      <w:lvlJc w:val="left"/>
    </w:lvl>
    <w:lvl w:ilvl="5" w:tplc="D220B764">
      <w:start w:val="1"/>
      <w:numFmt w:val="bullet"/>
      <w:lvlText w:val=""/>
      <w:lvlJc w:val="left"/>
    </w:lvl>
    <w:lvl w:ilvl="6" w:tplc="F300CF46">
      <w:start w:val="1"/>
      <w:numFmt w:val="bullet"/>
      <w:lvlText w:val=""/>
      <w:lvlJc w:val="left"/>
    </w:lvl>
    <w:lvl w:ilvl="7" w:tplc="520293EA">
      <w:start w:val="1"/>
      <w:numFmt w:val="bullet"/>
      <w:lvlText w:val=""/>
      <w:lvlJc w:val="left"/>
    </w:lvl>
    <w:lvl w:ilvl="8" w:tplc="E758BA14">
      <w:start w:val="1"/>
      <w:numFmt w:val="bullet"/>
      <w:lvlText w:val=""/>
      <w:lvlJc w:val="left"/>
    </w:lvl>
  </w:abstractNum>
  <w:abstractNum w:abstractNumId="3" w15:restartNumberingAfterBreak="0">
    <w:nsid w:val="00000004"/>
    <w:multiLevelType w:val="hybridMultilevel"/>
    <w:tmpl w:val="140E0F76"/>
    <w:lvl w:ilvl="0" w:tplc="D144B034">
      <w:start w:val="1"/>
      <w:numFmt w:val="bullet"/>
      <w:lvlText w:val=""/>
      <w:lvlJc w:val="left"/>
    </w:lvl>
    <w:lvl w:ilvl="1" w:tplc="34E803DC">
      <w:start w:val="1"/>
      <w:numFmt w:val="bullet"/>
      <w:lvlText w:val=""/>
      <w:lvlJc w:val="left"/>
    </w:lvl>
    <w:lvl w:ilvl="2" w:tplc="4A34016E">
      <w:start w:val="1"/>
      <w:numFmt w:val="bullet"/>
      <w:lvlText w:val=""/>
      <w:lvlJc w:val="left"/>
    </w:lvl>
    <w:lvl w:ilvl="3" w:tplc="4628016C">
      <w:start w:val="1"/>
      <w:numFmt w:val="bullet"/>
      <w:lvlText w:val=""/>
      <w:lvlJc w:val="left"/>
    </w:lvl>
    <w:lvl w:ilvl="4" w:tplc="D6647CD8">
      <w:start w:val="1"/>
      <w:numFmt w:val="bullet"/>
      <w:lvlText w:val=""/>
      <w:lvlJc w:val="left"/>
    </w:lvl>
    <w:lvl w:ilvl="5" w:tplc="0AF26032">
      <w:start w:val="1"/>
      <w:numFmt w:val="bullet"/>
      <w:lvlText w:val=""/>
      <w:lvlJc w:val="left"/>
    </w:lvl>
    <w:lvl w:ilvl="6" w:tplc="DB5E1E8C">
      <w:start w:val="1"/>
      <w:numFmt w:val="bullet"/>
      <w:lvlText w:val=""/>
      <w:lvlJc w:val="left"/>
    </w:lvl>
    <w:lvl w:ilvl="7" w:tplc="425AC2E4">
      <w:start w:val="1"/>
      <w:numFmt w:val="bullet"/>
      <w:lvlText w:val=""/>
      <w:lvlJc w:val="left"/>
    </w:lvl>
    <w:lvl w:ilvl="8" w:tplc="493AC3C4">
      <w:start w:val="1"/>
      <w:numFmt w:val="bullet"/>
      <w:lvlText w:val=""/>
      <w:lvlJc w:val="left"/>
    </w:lvl>
  </w:abstractNum>
  <w:abstractNum w:abstractNumId="4" w15:restartNumberingAfterBreak="0">
    <w:nsid w:val="00000005"/>
    <w:multiLevelType w:val="hybridMultilevel"/>
    <w:tmpl w:val="3352255A"/>
    <w:lvl w:ilvl="0" w:tplc="476C75BC">
      <w:start w:val="3"/>
      <w:numFmt w:val="decimal"/>
      <w:lvlText w:val="%1."/>
      <w:lvlJc w:val="left"/>
    </w:lvl>
    <w:lvl w:ilvl="1" w:tplc="3BAA6A7C">
      <w:start w:val="1"/>
      <w:numFmt w:val="bullet"/>
      <w:lvlText w:val=""/>
      <w:lvlJc w:val="left"/>
    </w:lvl>
    <w:lvl w:ilvl="2" w:tplc="A2CCFC74">
      <w:start w:val="1"/>
      <w:numFmt w:val="bullet"/>
      <w:lvlText w:val=""/>
      <w:lvlJc w:val="left"/>
    </w:lvl>
    <w:lvl w:ilvl="3" w:tplc="AA309CD2">
      <w:start w:val="1"/>
      <w:numFmt w:val="bullet"/>
      <w:lvlText w:val=""/>
      <w:lvlJc w:val="left"/>
    </w:lvl>
    <w:lvl w:ilvl="4" w:tplc="9A121F2E">
      <w:start w:val="1"/>
      <w:numFmt w:val="bullet"/>
      <w:lvlText w:val=""/>
      <w:lvlJc w:val="left"/>
    </w:lvl>
    <w:lvl w:ilvl="5" w:tplc="8C78400C">
      <w:start w:val="1"/>
      <w:numFmt w:val="bullet"/>
      <w:lvlText w:val=""/>
      <w:lvlJc w:val="left"/>
    </w:lvl>
    <w:lvl w:ilvl="6" w:tplc="7902DF14">
      <w:start w:val="1"/>
      <w:numFmt w:val="bullet"/>
      <w:lvlText w:val=""/>
      <w:lvlJc w:val="left"/>
    </w:lvl>
    <w:lvl w:ilvl="7" w:tplc="864C895A">
      <w:start w:val="1"/>
      <w:numFmt w:val="bullet"/>
      <w:lvlText w:val=""/>
      <w:lvlJc w:val="left"/>
    </w:lvl>
    <w:lvl w:ilvl="8" w:tplc="AE1AA448">
      <w:start w:val="1"/>
      <w:numFmt w:val="bullet"/>
      <w:lvlText w:val=""/>
      <w:lvlJc w:val="left"/>
    </w:lvl>
  </w:abstractNum>
  <w:abstractNum w:abstractNumId="5" w15:restartNumberingAfterBreak="0">
    <w:nsid w:val="00000006"/>
    <w:multiLevelType w:val="hybridMultilevel"/>
    <w:tmpl w:val="109CF92E"/>
    <w:lvl w:ilvl="0" w:tplc="E62E0A38">
      <w:start w:val="5"/>
      <w:numFmt w:val="decimal"/>
      <w:lvlText w:val="%1"/>
      <w:lvlJc w:val="left"/>
    </w:lvl>
    <w:lvl w:ilvl="1" w:tplc="7402F5B6">
      <w:start w:val="1"/>
      <w:numFmt w:val="bullet"/>
      <w:lvlText w:val=""/>
      <w:lvlJc w:val="left"/>
    </w:lvl>
    <w:lvl w:ilvl="2" w:tplc="CE80B054">
      <w:start w:val="1"/>
      <w:numFmt w:val="bullet"/>
      <w:lvlText w:val=""/>
      <w:lvlJc w:val="left"/>
    </w:lvl>
    <w:lvl w:ilvl="3" w:tplc="063A499C">
      <w:start w:val="1"/>
      <w:numFmt w:val="bullet"/>
      <w:lvlText w:val=""/>
      <w:lvlJc w:val="left"/>
    </w:lvl>
    <w:lvl w:ilvl="4" w:tplc="40A08F2A">
      <w:start w:val="1"/>
      <w:numFmt w:val="bullet"/>
      <w:lvlText w:val=""/>
      <w:lvlJc w:val="left"/>
    </w:lvl>
    <w:lvl w:ilvl="5" w:tplc="A34AF656">
      <w:start w:val="1"/>
      <w:numFmt w:val="bullet"/>
      <w:lvlText w:val=""/>
      <w:lvlJc w:val="left"/>
    </w:lvl>
    <w:lvl w:ilvl="6" w:tplc="C3064AE2">
      <w:start w:val="1"/>
      <w:numFmt w:val="bullet"/>
      <w:lvlText w:val=""/>
      <w:lvlJc w:val="left"/>
    </w:lvl>
    <w:lvl w:ilvl="7" w:tplc="2A0C99B2">
      <w:start w:val="1"/>
      <w:numFmt w:val="bullet"/>
      <w:lvlText w:val=""/>
      <w:lvlJc w:val="left"/>
    </w:lvl>
    <w:lvl w:ilvl="8" w:tplc="BA283A80">
      <w:start w:val="1"/>
      <w:numFmt w:val="bullet"/>
      <w:lvlText w:val=""/>
      <w:lvlJc w:val="left"/>
    </w:lvl>
  </w:abstractNum>
  <w:abstractNum w:abstractNumId="6" w15:restartNumberingAfterBreak="0">
    <w:nsid w:val="00000007"/>
    <w:multiLevelType w:val="hybridMultilevel"/>
    <w:tmpl w:val="0DED7262"/>
    <w:lvl w:ilvl="0" w:tplc="AB6240E6">
      <w:start w:val="4"/>
      <w:numFmt w:val="decimal"/>
      <w:lvlText w:val="%1."/>
      <w:lvlJc w:val="left"/>
    </w:lvl>
    <w:lvl w:ilvl="1" w:tplc="3664F19E">
      <w:start w:val="1"/>
      <w:numFmt w:val="bullet"/>
      <w:lvlText w:val=""/>
      <w:lvlJc w:val="left"/>
    </w:lvl>
    <w:lvl w:ilvl="2" w:tplc="F4D0810A">
      <w:start w:val="1"/>
      <w:numFmt w:val="bullet"/>
      <w:lvlText w:val=""/>
      <w:lvlJc w:val="left"/>
    </w:lvl>
    <w:lvl w:ilvl="3" w:tplc="DFEE5374">
      <w:start w:val="1"/>
      <w:numFmt w:val="bullet"/>
      <w:lvlText w:val=""/>
      <w:lvlJc w:val="left"/>
    </w:lvl>
    <w:lvl w:ilvl="4" w:tplc="E85CC2EA">
      <w:start w:val="1"/>
      <w:numFmt w:val="bullet"/>
      <w:lvlText w:val=""/>
      <w:lvlJc w:val="left"/>
    </w:lvl>
    <w:lvl w:ilvl="5" w:tplc="2E54C888">
      <w:start w:val="1"/>
      <w:numFmt w:val="bullet"/>
      <w:lvlText w:val=""/>
      <w:lvlJc w:val="left"/>
    </w:lvl>
    <w:lvl w:ilvl="6" w:tplc="BC34C01C">
      <w:start w:val="1"/>
      <w:numFmt w:val="bullet"/>
      <w:lvlText w:val=""/>
      <w:lvlJc w:val="left"/>
    </w:lvl>
    <w:lvl w:ilvl="7" w:tplc="8168177C">
      <w:start w:val="1"/>
      <w:numFmt w:val="bullet"/>
      <w:lvlText w:val=""/>
      <w:lvlJc w:val="left"/>
    </w:lvl>
    <w:lvl w:ilvl="8" w:tplc="5F3E2CE2">
      <w:start w:val="1"/>
      <w:numFmt w:val="bullet"/>
      <w:lvlText w:val=""/>
      <w:lvlJc w:val="left"/>
    </w:lvl>
  </w:abstractNum>
  <w:abstractNum w:abstractNumId="7" w15:restartNumberingAfterBreak="0">
    <w:nsid w:val="00000008"/>
    <w:multiLevelType w:val="hybridMultilevel"/>
    <w:tmpl w:val="7FDCC232"/>
    <w:lvl w:ilvl="0" w:tplc="78F83390">
      <w:start w:val="5"/>
      <w:numFmt w:val="decimal"/>
      <w:lvlText w:val="%1."/>
      <w:lvlJc w:val="left"/>
    </w:lvl>
    <w:lvl w:ilvl="1" w:tplc="69402164">
      <w:start w:val="1"/>
      <w:numFmt w:val="bullet"/>
      <w:lvlText w:val=""/>
      <w:lvlJc w:val="left"/>
    </w:lvl>
    <w:lvl w:ilvl="2" w:tplc="7F70590A">
      <w:start w:val="1"/>
      <w:numFmt w:val="bullet"/>
      <w:lvlText w:val=""/>
      <w:lvlJc w:val="left"/>
    </w:lvl>
    <w:lvl w:ilvl="3" w:tplc="4094F378">
      <w:start w:val="1"/>
      <w:numFmt w:val="bullet"/>
      <w:lvlText w:val=""/>
      <w:lvlJc w:val="left"/>
    </w:lvl>
    <w:lvl w:ilvl="4" w:tplc="D98AFDBC">
      <w:start w:val="1"/>
      <w:numFmt w:val="bullet"/>
      <w:lvlText w:val=""/>
      <w:lvlJc w:val="left"/>
    </w:lvl>
    <w:lvl w:ilvl="5" w:tplc="B596BA46">
      <w:start w:val="1"/>
      <w:numFmt w:val="bullet"/>
      <w:lvlText w:val=""/>
      <w:lvlJc w:val="left"/>
    </w:lvl>
    <w:lvl w:ilvl="6" w:tplc="923A4D78">
      <w:start w:val="1"/>
      <w:numFmt w:val="bullet"/>
      <w:lvlText w:val=""/>
      <w:lvlJc w:val="left"/>
    </w:lvl>
    <w:lvl w:ilvl="7" w:tplc="42E600A0">
      <w:start w:val="1"/>
      <w:numFmt w:val="bullet"/>
      <w:lvlText w:val=""/>
      <w:lvlJc w:val="left"/>
    </w:lvl>
    <w:lvl w:ilvl="8" w:tplc="382083F4">
      <w:start w:val="1"/>
      <w:numFmt w:val="bullet"/>
      <w:lvlText w:val=""/>
      <w:lvlJc w:val="left"/>
    </w:lvl>
  </w:abstractNum>
  <w:abstractNum w:abstractNumId="8" w15:restartNumberingAfterBreak="0">
    <w:nsid w:val="00000009"/>
    <w:multiLevelType w:val="hybridMultilevel"/>
    <w:tmpl w:val="1BEFD79E"/>
    <w:lvl w:ilvl="0" w:tplc="44247B22">
      <w:start w:val="1"/>
      <w:numFmt w:val="bullet"/>
      <w:lvlText w:val=""/>
      <w:lvlJc w:val="left"/>
    </w:lvl>
    <w:lvl w:ilvl="1" w:tplc="671C0F9A">
      <w:start w:val="1"/>
      <w:numFmt w:val="bullet"/>
      <w:lvlText w:val=""/>
      <w:lvlJc w:val="left"/>
    </w:lvl>
    <w:lvl w:ilvl="2" w:tplc="E4F0674A">
      <w:start w:val="1"/>
      <w:numFmt w:val="bullet"/>
      <w:lvlText w:val=""/>
      <w:lvlJc w:val="left"/>
    </w:lvl>
    <w:lvl w:ilvl="3" w:tplc="F260DF64">
      <w:start w:val="1"/>
      <w:numFmt w:val="bullet"/>
      <w:lvlText w:val=""/>
      <w:lvlJc w:val="left"/>
    </w:lvl>
    <w:lvl w:ilvl="4" w:tplc="A4469020">
      <w:start w:val="1"/>
      <w:numFmt w:val="bullet"/>
      <w:lvlText w:val=""/>
      <w:lvlJc w:val="left"/>
    </w:lvl>
    <w:lvl w:ilvl="5" w:tplc="A2EEFAD0">
      <w:start w:val="1"/>
      <w:numFmt w:val="bullet"/>
      <w:lvlText w:val=""/>
      <w:lvlJc w:val="left"/>
    </w:lvl>
    <w:lvl w:ilvl="6" w:tplc="BD86745C">
      <w:start w:val="1"/>
      <w:numFmt w:val="bullet"/>
      <w:lvlText w:val=""/>
      <w:lvlJc w:val="left"/>
    </w:lvl>
    <w:lvl w:ilvl="7" w:tplc="7E34F83E">
      <w:start w:val="1"/>
      <w:numFmt w:val="bullet"/>
      <w:lvlText w:val=""/>
      <w:lvlJc w:val="left"/>
    </w:lvl>
    <w:lvl w:ilvl="8" w:tplc="E582523E">
      <w:start w:val="1"/>
      <w:numFmt w:val="bullet"/>
      <w:lvlText w:val=""/>
      <w:lvlJc w:val="left"/>
    </w:lvl>
  </w:abstractNum>
  <w:abstractNum w:abstractNumId="9" w15:restartNumberingAfterBreak="0">
    <w:nsid w:val="0000000A"/>
    <w:multiLevelType w:val="hybridMultilevel"/>
    <w:tmpl w:val="41A7C4C8"/>
    <w:lvl w:ilvl="0" w:tplc="F9F0379C">
      <w:start w:val="6"/>
      <w:numFmt w:val="decimal"/>
      <w:lvlText w:val="%1."/>
      <w:lvlJc w:val="left"/>
    </w:lvl>
    <w:lvl w:ilvl="1" w:tplc="A41E9F6E">
      <w:start w:val="1"/>
      <w:numFmt w:val="bullet"/>
      <w:lvlText w:val=""/>
      <w:lvlJc w:val="left"/>
    </w:lvl>
    <w:lvl w:ilvl="2" w:tplc="C4322374">
      <w:start w:val="1"/>
      <w:numFmt w:val="bullet"/>
      <w:lvlText w:val=""/>
      <w:lvlJc w:val="left"/>
    </w:lvl>
    <w:lvl w:ilvl="3" w:tplc="6FD4A398">
      <w:start w:val="1"/>
      <w:numFmt w:val="bullet"/>
      <w:lvlText w:val=""/>
      <w:lvlJc w:val="left"/>
    </w:lvl>
    <w:lvl w:ilvl="4" w:tplc="85E887D0">
      <w:start w:val="1"/>
      <w:numFmt w:val="bullet"/>
      <w:lvlText w:val=""/>
      <w:lvlJc w:val="left"/>
    </w:lvl>
    <w:lvl w:ilvl="5" w:tplc="B456E134">
      <w:start w:val="1"/>
      <w:numFmt w:val="bullet"/>
      <w:lvlText w:val=""/>
      <w:lvlJc w:val="left"/>
    </w:lvl>
    <w:lvl w:ilvl="6" w:tplc="11427C36">
      <w:start w:val="1"/>
      <w:numFmt w:val="bullet"/>
      <w:lvlText w:val=""/>
      <w:lvlJc w:val="left"/>
    </w:lvl>
    <w:lvl w:ilvl="7" w:tplc="80D2A09E">
      <w:start w:val="1"/>
      <w:numFmt w:val="bullet"/>
      <w:lvlText w:val=""/>
      <w:lvlJc w:val="left"/>
    </w:lvl>
    <w:lvl w:ilvl="8" w:tplc="6820F594">
      <w:start w:val="1"/>
      <w:numFmt w:val="bullet"/>
      <w:lvlText w:val=""/>
      <w:lvlJc w:val="left"/>
    </w:lvl>
  </w:abstractNum>
  <w:abstractNum w:abstractNumId="10" w15:restartNumberingAfterBreak="0">
    <w:nsid w:val="0000000B"/>
    <w:multiLevelType w:val="hybridMultilevel"/>
    <w:tmpl w:val="6B68079A"/>
    <w:lvl w:ilvl="0" w:tplc="03DC6562">
      <w:start w:val="1"/>
      <w:numFmt w:val="bullet"/>
      <w:lvlText w:val=""/>
      <w:lvlJc w:val="left"/>
    </w:lvl>
    <w:lvl w:ilvl="1" w:tplc="CDE450BE">
      <w:start w:val="1"/>
      <w:numFmt w:val="bullet"/>
      <w:lvlText w:val=""/>
      <w:lvlJc w:val="left"/>
    </w:lvl>
    <w:lvl w:ilvl="2" w:tplc="E37CB3EC">
      <w:start w:val="1"/>
      <w:numFmt w:val="bullet"/>
      <w:lvlText w:val=""/>
      <w:lvlJc w:val="left"/>
    </w:lvl>
    <w:lvl w:ilvl="3" w:tplc="E92CEA6E">
      <w:start w:val="1"/>
      <w:numFmt w:val="bullet"/>
      <w:lvlText w:val=""/>
      <w:lvlJc w:val="left"/>
    </w:lvl>
    <w:lvl w:ilvl="4" w:tplc="43C0AF08">
      <w:start w:val="1"/>
      <w:numFmt w:val="bullet"/>
      <w:lvlText w:val=""/>
      <w:lvlJc w:val="left"/>
    </w:lvl>
    <w:lvl w:ilvl="5" w:tplc="4B4E3D3E">
      <w:start w:val="1"/>
      <w:numFmt w:val="bullet"/>
      <w:lvlText w:val=""/>
      <w:lvlJc w:val="left"/>
    </w:lvl>
    <w:lvl w:ilvl="6" w:tplc="C476714C">
      <w:start w:val="1"/>
      <w:numFmt w:val="bullet"/>
      <w:lvlText w:val=""/>
      <w:lvlJc w:val="left"/>
    </w:lvl>
    <w:lvl w:ilvl="7" w:tplc="DCF07C3E">
      <w:start w:val="1"/>
      <w:numFmt w:val="bullet"/>
      <w:lvlText w:val=""/>
      <w:lvlJc w:val="left"/>
    </w:lvl>
    <w:lvl w:ilvl="8" w:tplc="D00030CC">
      <w:start w:val="1"/>
      <w:numFmt w:val="bullet"/>
      <w:lvlText w:val=""/>
      <w:lvlJc w:val="left"/>
    </w:lvl>
  </w:abstractNum>
  <w:abstractNum w:abstractNumId="11" w15:restartNumberingAfterBreak="0">
    <w:nsid w:val="0000000C"/>
    <w:multiLevelType w:val="hybridMultilevel"/>
    <w:tmpl w:val="4E6AFB66"/>
    <w:lvl w:ilvl="0" w:tplc="697A011E">
      <w:start w:val="1"/>
      <w:numFmt w:val="bullet"/>
      <w:lvlText w:val=""/>
      <w:lvlJc w:val="left"/>
    </w:lvl>
    <w:lvl w:ilvl="1" w:tplc="3C620BA8">
      <w:start w:val="1"/>
      <w:numFmt w:val="bullet"/>
      <w:lvlText w:val=""/>
      <w:lvlJc w:val="left"/>
    </w:lvl>
    <w:lvl w:ilvl="2" w:tplc="8D7406CE">
      <w:start w:val="1"/>
      <w:numFmt w:val="bullet"/>
      <w:lvlText w:val=""/>
      <w:lvlJc w:val="left"/>
    </w:lvl>
    <w:lvl w:ilvl="3" w:tplc="5BFAE71C">
      <w:start w:val="1"/>
      <w:numFmt w:val="bullet"/>
      <w:lvlText w:val=""/>
      <w:lvlJc w:val="left"/>
    </w:lvl>
    <w:lvl w:ilvl="4" w:tplc="AF6E7DA6">
      <w:start w:val="1"/>
      <w:numFmt w:val="bullet"/>
      <w:lvlText w:val=""/>
      <w:lvlJc w:val="left"/>
    </w:lvl>
    <w:lvl w:ilvl="5" w:tplc="AF54B7E4">
      <w:start w:val="1"/>
      <w:numFmt w:val="bullet"/>
      <w:lvlText w:val=""/>
      <w:lvlJc w:val="left"/>
    </w:lvl>
    <w:lvl w:ilvl="6" w:tplc="286636D6">
      <w:start w:val="1"/>
      <w:numFmt w:val="bullet"/>
      <w:lvlText w:val=""/>
      <w:lvlJc w:val="left"/>
    </w:lvl>
    <w:lvl w:ilvl="7" w:tplc="28D2781C">
      <w:start w:val="1"/>
      <w:numFmt w:val="bullet"/>
      <w:lvlText w:val=""/>
      <w:lvlJc w:val="left"/>
    </w:lvl>
    <w:lvl w:ilvl="8" w:tplc="64207F76">
      <w:start w:val="1"/>
      <w:numFmt w:val="bullet"/>
      <w:lvlText w:val=""/>
      <w:lvlJc w:val="left"/>
    </w:lvl>
  </w:abstractNum>
  <w:abstractNum w:abstractNumId="12" w15:restartNumberingAfterBreak="0">
    <w:nsid w:val="0000000D"/>
    <w:multiLevelType w:val="hybridMultilevel"/>
    <w:tmpl w:val="25E45D32"/>
    <w:lvl w:ilvl="0" w:tplc="B942D0C4">
      <w:start w:val="1"/>
      <w:numFmt w:val="bullet"/>
      <w:lvlText w:val=""/>
      <w:lvlJc w:val="left"/>
    </w:lvl>
    <w:lvl w:ilvl="1" w:tplc="6FE06086">
      <w:start w:val="1"/>
      <w:numFmt w:val="bullet"/>
      <w:lvlText w:val=""/>
      <w:lvlJc w:val="left"/>
    </w:lvl>
    <w:lvl w:ilvl="2" w:tplc="53F66D4A">
      <w:start w:val="1"/>
      <w:numFmt w:val="bullet"/>
      <w:lvlText w:val=""/>
      <w:lvlJc w:val="left"/>
    </w:lvl>
    <w:lvl w:ilvl="3" w:tplc="15CCB124">
      <w:start w:val="1"/>
      <w:numFmt w:val="bullet"/>
      <w:lvlText w:val=""/>
      <w:lvlJc w:val="left"/>
    </w:lvl>
    <w:lvl w:ilvl="4" w:tplc="5D6EA05E">
      <w:start w:val="1"/>
      <w:numFmt w:val="bullet"/>
      <w:lvlText w:val=""/>
      <w:lvlJc w:val="left"/>
    </w:lvl>
    <w:lvl w:ilvl="5" w:tplc="D87C93BA">
      <w:start w:val="1"/>
      <w:numFmt w:val="bullet"/>
      <w:lvlText w:val=""/>
      <w:lvlJc w:val="left"/>
    </w:lvl>
    <w:lvl w:ilvl="6" w:tplc="C8503ABC">
      <w:start w:val="1"/>
      <w:numFmt w:val="bullet"/>
      <w:lvlText w:val=""/>
      <w:lvlJc w:val="left"/>
    </w:lvl>
    <w:lvl w:ilvl="7" w:tplc="CACC7298">
      <w:start w:val="1"/>
      <w:numFmt w:val="bullet"/>
      <w:lvlText w:val=""/>
      <w:lvlJc w:val="left"/>
    </w:lvl>
    <w:lvl w:ilvl="8" w:tplc="9D3217BC">
      <w:start w:val="1"/>
      <w:numFmt w:val="bullet"/>
      <w:lvlText w:val=""/>
      <w:lvlJc w:val="left"/>
    </w:lvl>
  </w:abstractNum>
  <w:abstractNum w:abstractNumId="13" w15:restartNumberingAfterBreak="0">
    <w:nsid w:val="0000000E"/>
    <w:multiLevelType w:val="hybridMultilevel"/>
    <w:tmpl w:val="519B500C"/>
    <w:lvl w:ilvl="0" w:tplc="6286454A">
      <w:start w:val="1"/>
      <w:numFmt w:val="decimal"/>
      <w:lvlText w:val="[%1]"/>
      <w:lvlJc w:val="left"/>
    </w:lvl>
    <w:lvl w:ilvl="1" w:tplc="8CB81570">
      <w:start w:val="1"/>
      <w:numFmt w:val="bullet"/>
      <w:lvlText w:val=""/>
      <w:lvlJc w:val="left"/>
    </w:lvl>
    <w:lvl w:ilvl="2" w:tplc="C0A4E14C">
      <w:start w:val="1"/>
      <w:numFmt w:val="bullet"/>
      <w:lvlText w:val=""/>
      <w:lvlJc w:val="left"/>
    </w:lvl>
    <w:lvl w:ilvl="3" w:tplc="E336147C">
      <w:start w:val="1"/>
      <w:numFmt w:val="bullet"/>
      <w:lvlText w:val=""/>
      <w:lvlJc w:val="left"/>
    </w:lvl>
    <w:lvl w:ilvl="4" w:tplc="23C83176">
      <w:start w:val="1"/>
      <w:numFmt w:val="bullet"/>
      <w:lvlText w:val=""/>
      <w:lvlJc w:val="left"/>
    </w:lvl>
    <w:lvl w:ilvl="5" w:tplc="C974154A">
      <w:start w:val="1"/>
      <w:numFmt w:val="bullet"/>
      <w:lvlText w:val=""/>
      <w:lvlJc w:val="left"/>
    </w:lvl>
    <w:lvl w:ilvl="6" w:tplc="40186E76">
      <w:start w:val="1"/>
      <w:numFmt w:val="bullet"/>
      <w:lvlText w:val=""/>
      <w:lvlJc w:val="left"/>
    </w:lvl>
    <w:lvl w:ilvl="7" w:tplc="015EF524">
      <w:start w:val="1"/>
      <w:numFmt w:val="bullet"/>
      <w:lvlText w:val=""/>
      <w:lvlJc w:val="left"/>
    </w:lvl>
    <w:lvl w:ilvl="8" w:tplc="19E27CF0">
      <w:start w:val="1"/>
      <w:numFmt w:val="bullet"/>
      <w:lvlText w:val=""/>
      <w:lvlJc w:val="left"/>
    </w:lvl>
  </w:abstractNum>
  <w:abstractNum w:abstractNumId="14" w15:restartNumberingAfterBreak="0">
    <w:nsid w:val="0000000F"/>
    <w:multiLevelType w:val="hybridMultilevel"/>
    <w:tmpl w:val="431BD7B6"/>
    <w:lvl w:ilvl="0" w:tplc="FDAC6632">
      <w:start w:val="19"/>
      <w:numFmt w:val="decimal"/>
      <w:lvlText w:val="[%1]"/>
      <w:lvlJc w:val="left"/>
    </w:lvl>
    <w:lvl w:ilvl="1" w:tplc="FC5E491C">
      <w:start w:val="1"/>
      <w:numFmt w:val="bullet"/>
      <w:lvlText w:val=""/>
      <w:lvlJc w:val="left"/>
    </w:lvl>
    <w:lvl w:ilvl="2" w:tplc="2E3C3A5A">
      <w:start w:val="1"/>
      <w:numFmt w:val="bullet"/>
      <w:lvlText w:val=""/>
      <w:lvlJc w:val="left"/>
    </w:lvl>
    <w:lvl w:ilvl="3" w:tplc="F6CED7AA">
      <w:start w:val="1"/>
      <w:numFmt w:val="bullet"/>
      <w:lvlText w:val=""/>
      <w:lvlJc w:val="left"/>
    </w:lvl>
    <w:lvl w:ilvl="4" w:tplc="3E00ED32">
      <w:start w:val="1"/>
      <w:numFmt w:val="bullet"/>
      <w:lvlText w:val=""/>
      <w:lvlJc w:val="left"/>
    </w:lvl>
    <w:lvl w:ilvl="5" w:tplc="56904B22">
      <w:start w:val="1"/>
      <w:numFmt w:val="bullet"/>
      <w:lvlText w:val=""/>
      <w:lvlJc w:val="left"/>
    </w:lvl>
    <w:lvl w:ilvl="6" w:tplc="BB289D32">
      <w:start w:val="1"/>
      <w:numFmt w:val="bullet"/>
      <w:lvlText w:val=""/>
      <w:lvlJc w:val="left"/>
    </w:lvl>
    <w:lvl w:ilvl="7" w:tplc="2B048DC2">
      <w:start w:val="1"/>
      <w:numFmt w:val="bullet"/>
      <w:lvlText w:val=""/>
      <w:lvlJc w:val="left"/>
    </w:lvl>
    <w:lvl w:ilvl="8" w:tplc="F4ECC90A">
      <w:start w:val="1"/>
      <w:numFmt w:val="bullet"/>
      <w:lvlText w:val=""/>
      <w:lvlJc w:val="left"/>
    </w:lvl>
  </w:abstractNum>
  <w:abstractNum w:abstractNumId="15" w15:restartNumberingAfterBreak="0">
    <w:nsid w:val="00000010"/>
    <w:multiLevelType w:val="hybridMultilevel"/>
    <w:tmpl w:val="3F2DBA30"/>
    <w:lvl w:ilvl="0" w:tplc="6204A9BA">
      <w:start w:val="36"/>
      <w:numFmt w:val="decimal"/>
      <w:lvlText w:val="[%1]"/>
      <w:lvlJc w:val="left"/>
    </w:lvl>
    <w:lvl w:ilvl="1" w:tplc="C2DE7456">
      <w:start w:val="1"/>
      <w:numFmt w:val="bullet"/>
      <w:lvlText w:val=""/>
      <w:lvlJc w:val="left"/>
    </w:lvl>
    <w:lvl w:ilvl="2" w:tplc="AC306156">
      <w:start w:val="1"/>
      <w:numFmt w:val="bullet"/>
      <w:lvlText w:val=""/>
      <w:lvlJc w:val="left"/>
    </w:lvl>
    <w:lvl w:ilvl="3" w:tplc="8ED6203C">
      <w:start w:val="1"/>
      <w:numFmt w:val="bullet"/>
      <w:lvlText w:val=""/>
      <w:lvlJc w:val="left"/>
    </w:lvl>
    <w:lvl w:ilvl="4" w:tplc="FFCA875E">
      <w:start w:val="1"/>
      <w:numFmt w:val="bullet"/>
      <w:lvlText w:val=""/>
      <w:lvlJc w:val="left"/>
    </w:lvl>
    <w:lvl w:ilvl="5" w:tplc="C94C166C">
      <w:start w:val="1"/>
      <w:numFmt w:val="bullet"/>
      <w:lvlText w:val=""/>
      <w:lvlJc w:val="left"/>
    </w:lvl>
    <w:lvl w:ilvl="6" w:tplc="7D709F5C">
      <w:start w:val="1"/>
      <w:numFmt w:val="bullet"/>
      <w:lvlText w:val=""/>
      <w:lvlJc w:val="left"/>
    </w:lvl>
    <w:lvl w:ilvl="7" w:tplc="14069220">
      <w:start w:val="1"/>
      <w:numFmt w:val="bullet"/>
      <w:lvlText w:val=""/>
      <w:lvlJc w:val="left"/>
    </w:lvl>
    <w:lvl w:ilvl="8" w:tplc="516AC484">
      <w:start w:val="1"/>
      <w:numFmt w:val="bullet"/>
      <w:lvlText w:val=""/>
      <w:lvlJc w:val="left"/>
    </w:lvl>
  </w:abstractNum>
  <w:abstractNum w:abstractNumId="16" w15:restartNumberingAfterBreak="0">
    <w:nsid w:val="00000011"/>
    <w:multiLevelType w:val="hybridMultilevel"/>
    <w:tmpl w:val="7C83E458"/>
    <w:lvl w:ilvl="0" w:tplc="06CC0212">
      <w:start w:val="53"/>
      <w:numFmt w:val="decimal"/>
      <w:lvlText w:val="[%1]"/>
      <w:lvlJc w:val="left"/>
    </w:lvl>
    <w:lvl w:ilvl="1" w:tplc="AE0C923E">
      <w:start w:val="1"/>
      <w:numFmt w:val="bullet"/>
      <w:lvlText w:val=""/>
      <w:lvlJc w:val="left"/>
    </w:lvl>
    <w:lvl w:ilvl="2" w:tplc="BBB807BC">
      <w:start w:val="1"/>
      <w:numFmt w:val="bullet"/>
      <w:lvlText w:val=""/>
      <w:lvlJc w:val="left"/>
    </w:lvl>
    <w:lvl w:ilvl="3" w:tplc="038676E0">
      <w:start w:val="1"/>
      <w:numFmt w:val="bullet"/>
      <w:lvlText w:val=""/>
      <w:lvlJc w:val="left"/>
    </w:lvl>
    <w:lvl w:ilvl="4" w:tplc="CB6A29DA">
      <w:start w:val="1"/>
      <w:numFmt w:val="bullet"/>
      <w:lvlText w:val=""/>
      <w:lvlJc w:val="left"/>
    </w:lvl>
    <w:lvl w:ilvl="5" w:tplc="F00ECB92">
      <w:start w:val="1"/>
      <w:numFmt w:val="bullet"/>
      <w:lvlText w:val=""/>
      <w:lvlJc w:val="left"/>
    </w:lvl>
    <w:lvl w:ilvl="6" w:tplc="4558AB48">
      <w:start w:val="1"/>
      <w:numFmt w:val="bullet"/>
      <w:lvlText w:val=""/>
      <w:lvlJc w:val="left"/>
    </w:lvl>
    <w:lvl w:ilvl="7" w:tplc="75409946">
      <w:start w:val="1"/>
      <w:numFmt w:val="bullet"/>
      <w:lvlText w:val=""/>
      <w:lvlJc w:val="left"/>
    </w:lvl>
    <w:lvl w:ilvl="8" w:tplc="A0847B24">
      <w:start w:val="1"/>
      <w:numFmt w:val="bullet"/>
      <w:lvlText w:val=""/>
      <w:lvlJc w:val="left"/>
    </w:lvl>
  </w:abstractNum>
  <w:abstractNum w:abstractNumId="17" w15:restartNumberingAfterBreak="0">
    <w:nsid w:val="00000012"/>
    <w:multiLevelType w:val="hybridMultilevel"/>
    <w:tmpl w:val="257130A2"/>
    <w:lvl w:ilvl="0" w:tplc="EEA609B0">
      <w:start w:val="70"/>
      <w:numFmt w:val="decimal"/>
      <w:lvlText w:val="[%1]"/>
      <w:lvlJc w:val="left"/>
    </w:lvl>
    <w:lvl w:ilvl="1" w:tplc="ECC84CD4">
      <w:start w:val="1"/>
      <w:numFmt w:val="bullet"/>
      <w:lvlText w:val=""/>
      <w:lvlJc w:val="left"/>
    </w:lvl>
    <w:lvl w:ilvl="2" w:tplc="CA9C782E">
      <w:start w:val="1"/>
      <w:numFmt w:val="bullet"/>
      <w:lvlText w:val=""/>
      <w:lvlJc w:val="left"/>
    </w:lvl>
    <w:lvl w:ilvl="3" w:tplc="0FC41124">
      <w:start w:val="1"/>
      <w:numFmt w:val="bullet"/>
      <w:lvlText w:val=""/>
      <w:lvlJc w:val="left"/>
    </w:lvl>
    <w:lvl w:ilvl="4" w:tplc="03644DA8">
      <w:start w:val="1"/>
      <w:numFmt w:val="bullet"/>
      <w:lvlText w:val=""/>
      <w:lvlJc w:val="left"/>
    </w:lvl>
    <w:lvl w:ilvl="5" w:tplc="B8204582">
      <w:start w:val="1"/>
      <w:numFmt w:val="bullet"/>
      <w:lvlText w:val=""/>
      <w:lvlJc w:val="left"/>
    </w:lvl>
    <w:lvl w:ilvl="6" w:tplc="E39090B8">
      <w:start w:val="1"/>
      <w:numFmt w:val="bullet"/>
      <w:lvlText w:val=""/>
      <w:lvlJc w:val="left"/>
    </w:lvl>
    <w:lvl w:ilvl="7" w:tplc="6B02A9D4">
      <w:start w:val="1"/>
      <w:numFmt w:val="bullet"/>
      <w:lvlText w:val=""/>
      <w:lvlJc w:val="left"/>
    </w:lvl>
    <w:lvl w:ilvl="8" w:tplc="CA9EAAB2">
      <w:start w:val="1"/>
      <w:numFmt w:val="bullet"/>
      <w:lvlText w:val=""/>
      <w:lvlJc w:val="left"/>
    </w:lvl>
  </w:abstractNum>
  <w:abstractNum w:abstractNumId="18" w15:restartNumberingAfterBreak="0">
    <w:nsid w:val="00000013"/>
    <w:multiLevelType w:val="hybridMultilevel"/>
    <w:tmpl w:val="62BBD95A"/>
    <w:lvl w:ilvl="0" w:tplc="E2989780">
      <w:start w:val="87"/>
      <w:numFmt w:val="decimal"/>
      <w:lvlText w:val="[%1]"/>
      <w:lvlJc w:val="left"/>
    </w:lvl>
    <w:lvl w:ilvl="1" w:tplc="7A56B8FA">
      <w:start w:val="1"/>
      <w:numFmt w:val="bullet"/>
      <w:lvlText w:val=""/>
      <w:lvlJc w:val="left"/>
    </w:lvl>
    <w:lvl w:ilvl="2" w:tplc="C4DE2842">
      <w:start w:val="1"/>
      <w:numFmt w:val="bullet"/>
      <w:lvlText w:val=""/>
      <w:lvlJc w:val="left"/>
    </w:lvl>
    <w:lvl w:ilvl="3" w:tplc="BD863DD4">
      <w:start w:val="1"/>
      <w:numFmt w:val="bullet"/>
      <w:lvlText w:val=""/>
      <w:lvlJc w:val="left"/>
    </w:lvl>
    <w:lvl w:ilvl="4" w:tplc="72CA3102">
      <w:start w:val="1"/>
      <w:numFmt w:val="bullet"/>
      <w:lvlText w:val=""/>
      <w:lvlJc w:val="left"/>
    </w:lvl>
    <w:lvl w:ilvl="5" w:tplc="6DD4C362">
      <w:start w:val="1"/>
      <w:numFmt w:val="bullet"/>
      <w:lvlText w:val=""/>
      <w:lvlJc w:val="left"/>
    </w:lvl>
    <w:lvl w:ilvl="6" w:tplc="413ACFBA">
      <w:start w:val="1"/>
      <w:numFmt w:val="bullet"/>
      <w:lvlText w:val=""/>
      <w:lvlJc w:val="left"/>
    </w:lvl>
    <w:lvl w:ilvl="7" w:tplc="C3C4C212">
      <w:start w:val="1"/>
      <w:numFmt w:val="bullet"/>
      <w:lvlText w:val=""/>
      <w:lvlJc w:val="left"/>
    </w:lvl>
    <w:lvl w:ilvl="8" w:tplc="CE228B7E">
      <w:start w:val="1"/>
      <w:numFmt w:val="bullet"/>
      <w:lvlText w:val=""/>
      <w:lvlJc w:val="left"/>
    </w:lvl>
  </w:abstractNum>
  <w:abstractNum w:abstractNumId="19" w15:restartNumberingAfterBreak="0">
    <w:nsid w:val="00000014"/>
    <w:multiLevelType w:val="hybridMultilevel"/>
    <w:tmpl w:val="436C6124"/>
    <w:lvl w:ilvl="0" w:tplc="5FEA1778">
      <w:start w:val="1"/>
      <w:numFmt w:val="decimal"/>
      <w:lvlText w:val="%1)"/>
      <w:lvlJc w:val="left"/>
    </w:lvl>
    <w:lvl w:ilvl="1" w:tplc="B150E860">
      <w:start w:val="1"/>
      <w:numFmt w:val="bullet"/>
      <w:lvlText w:val=""/>
      <w:lvlJc w:val="left"/>
    </w:lvl>
    <w:lvl w:ilvl="2" w:tplc="2FE02066">
      <w:start w:val="1"/>
      <w:numFmt w:val="bullet"/>
      <w:lvlText w:val=""/>
      <w:lvlJc w:val="left"/>
    </w:lvl>
    <w:lvl w:ilvl="3" w:tplc="42B6BBA2">
      <w:start w:val="1"/>
      <w:numFmt w:val="bullet"/>
      <w:lvlText w:val=""/>
      <w:lvlJc w:val="left"/>
    </w:lvl>
    <w:lvl w:ilvl="4" w:tplc="D902B334">
      <w:start w:val="1"/>
      <w:numFmt w:val="bullet"/>
      <w:lvlText w:val=""/>
      <w:lvlJc w:val="left"/>
    </w:lvl>
    <w:lvl w:ilvl="5" w:tplc="7C1CC1BC">
      <w:start w:val="1"/>
      <w:numFmt w:val="bullet"/>
      <w:lvlText w:val=""/>
      <w:lvlJc w:val="left"/>
    </w:lvl>
    <w:lvl w:ilvl="6" w:tplc="D7C2EA54">
      <w:start w:val="1"/>
      <w:numFmt w:val="bullet"/>
      <w:lvlText w:val=""/>
      <w:lvlJc w:val="left"/>
    </w:lvl>
    <w:lvl w:ilvl="7" w:tplc="210C45CC">
      <w:start w:val="1"/>
      <w:numFmt w:val="bullet"/>
      <w:lvlText w:val=""/>
      <w:lvlJc w:val="left"/>
    </w:lvl>
    <w:lvl w:ilvl="8" w:tplc="2A161CE8">
      <w:start w:val="1"/>
      <w:numFmt w:val="bullet"/>
      <w:lvlText w:val=""/>
      <w:lvlJc w:val="left"/>
    </w:lvl>
  </w:abstractNum>
  <w:abstractNum w:abstractNumId="20" w15:restartNumberingAfterBreak="0">
    <w:nsid w:val="00000015"/>
    <w:multiLevelType w:val="hybridMultilevel"/>
    <w:tmpl w:val="628C895C"/>
    <w:lvl w:ilvl="0" w:tplc="D17ACD16">
      <w:start w:val="1"/>
      <w:numFmt w:val="decimal"/>
      <w:lvlText w:val="%1)"/>
      <w:lvlJc w:val="left"/>
    </w:lvl>
    <w:lvl w:ilvl="1" w:tplc="5AEEBBF2">
      <w:start w:val="1"/>
      <w:numFmt w:val="bullet"/>
      <w:lvlText w:val=""/>
      <w:lvlJc w:val="left"/>
    </w:lvl>
    <w:lvl w:ilvl="2" w:tplc="CA9EAAC2">
      <w:start w:val="1"/>
      <w:numFmt w:val="bullet"/>
      <w:lvlText w:val=""/>
      <w:lvlJc w:val="left"/>
    </w:lvl>
    <w:lvl w:ilvl="3" w:tplc="855A7500">
      <w:start w:val="1"/>
      <w:numFmt w:val="bullet"/>
      <w:lvlText w:val=""/>
      <w:lvlJc w:val="left"/>
    </w:lvl>
    <w:lvl w:ilvl="4" w:tplc="FE0CAF9E">
      <w:start w:val="1"/>
      <w:numFmt w:val="bullet"/>
      <w:lvlText w:val=""/>
      <w:lvlJc w:val="left"/>
    </w:lvl>
    <w:lvl w:ilvl="5" w:tplc="CF021BDA">
      <w:start w:val="1"/>
      <w:numFmt w:val="bullet"/>
      <w:lvlText w:val=""/>
      <w:lvlJc w:val="left"/>
    </w:lvl>
    <w:lvl w:ilvl="6" w:tplc="EB1E7EC4">
      <w:start w:val="1"/>
      <w:numFmt w:val="bullet"/>
      <w:lvlText w:val=""/>
      <w:lvlJc w:val="left"/>
    </w:lvl>
    <w:lvl w:ilvl="7" w:tplc="B6C637F0">
      <w:start w:val="1"/>
      <w:numFmt w:val="bullet"/>
      <w:lvlText w:val=""/>
      <w:lvlJc w:val="left"/>
    </w:lvl>
    <w:lvl w:ilvl="8" w:tplc="6D7CADB2">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5A4"/>
    <w:rsid w:val="001832B5"/>
    <w:rsid w:val="001E2E11"/>
    <w:rsid w:val="0030348F"/>
    <w:rsid w:val="005515C9"/>
    <w:rsid w:val="00816350"/>
    <w:rsid w:val="00961A93"/>
    <w:rsid w:val="00A46CF2"/>
    <w:rsid w:val="00A705A4"/>
    <w:rsid w:val="00D82C51"/>
    <w:rsid w:val="00E15935"/>
    <w:rsid w:val="00FE14F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F35F44"/>
  <w15:chartTrackingRefBased/>
  <w15:docId w15:val="{CEA7E1C3-95A6-4B9A-B0DC-BE4B9238F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19975</Words>
  <Characters>113861</Characters>
  <Application>Microsoft Office Word</Application>
  <DocSecurity>0</DocSecurity>
  <Lines>948</Lines>
  <Paragraphs>267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pclx ytgf</dc:creator>
  <cp:keywords/>
  <cp:lastModifiedBy>İbrahim Altıkat</cp:lastModifiedBy>
  <cp:revision>19</cp:revision>
  <dcterms:created xsi:type="dcterms:W3CDTF">2021-01-17T20:54:00Z</dcterms:created>
  <dcterms:modified xsi:type="dcterms:W3CDTF">2021-01-23T18:46:00Z</dcterms:modified>
</cp:coreProperties>
</file>